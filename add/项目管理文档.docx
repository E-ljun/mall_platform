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7335" w14:textId="77777777" w:rsidR="00A450AE" w:rsidRDefault="00A450AE">
      <w:pPr>
        <w:spacing w:line="276" w:lineRule="auto"/>
        <w:rPr>
          <w:rFonts w:hint="eastAsia"/>
        </w:rPr>
      </w:pPr>
    </w:p>
    <w:p w14:paraId="7CC692B0" w14:textId="77777777" w:rsidR="00A450AE" w:rsidRDefault="00A450AE">
      <w:pPr>
        <w:spacing w:line="276" w:lineRule="auto"/>
        <w:rPr>
          <w:rFonts w:hint="eastAsia"/>
        </w:rPr>
      </w:pPr>
    </w:p>
    <w:p w14:paraId="68F6735B" w14:textId="77777777" w:rsidR="00A450AE" w:rsidRDefault="00000000">
      <w:pPr>
        <w:spacing w:line="276" w:lineRule="auto"/>
        <w:jc w:val="center"/>
        <w:rPr>
          <w:rFonts w:hint="eastAsia"/>
        </w:rPr>
      </w:pPr>
      <w:r>
        <w:rPr>
          <w:noProof/>
        </w:rPr>
        <w:drawing>
          <wp:inline distT="0" distB="0" distL="0" distR="0" wp14:anchorId="4E9D4E83" wp14:editId="03D9E8CF">
            <wp:extent cx="1200150" cy="9715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0150" cy="971550"/>
                    </a:xfrm>
                    <a:prstGeom prst="rect">
                      <a:avLst/>
                    </a:prstGeom>
                    <a:noFill/>
                  </pic:spPr>
                </pic:pic>
              </a:graphicData>
            </a:graphic>
          </wp:inline>
        </w:drawing>
      </w:r>
      <w:r>
        <w:object w:dxaOrig="3871" w:dyaOrig="1646" w14:anchorId="59C512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55pt;height:82.3pt" o:ole="">
            <v:imagedata r:id="rId10" o:title=""/>
          </v:shape>
          <o:OLEObject Type="Embed" ProgID="PBrush" ShapeID="_x0000_i1025" DrawAspect="Content" ObjectID="_1844187442" r:id="rId11"/>
        </w:object>
      </w:r>
    </w:p>
    <w:p w14:paraId="51B448FE" w14:textId="77777777" w:rsidR="00A450AE" w:rsidRDefault="00000000">
      <w:pPr>
        <w:spacing w:line="276" w:lineRule="auto"/>
        <w:jc w:val="center"/>
        <w:rPr>
          <w:rFonts w:eastAsia="黑体" w:hint="eastAsia"/>
          <w:b/>
          <w:bCs/>
          <w:sz w:val="44"/>
          <w:lang w:eastAsia="zh-CN"/>
        </w:rPr>
      </w:pPr>
      <w:r>
        <w:rPr>
          <w:rFonts w:eastAsia="黑体" w:hint="eastAsia"/>
          <w:b/>
          <w:bCs/>
          <w:sz w:val="44"/>
          <w:lang w:eastAsia="zh-CN"/>
        </w:rPr>
        <w:t>基于多模态大模型的智能商品详情与营销文案生成系统</w:t>
      </w:r>
    </w:p>
    <w:p w14:paraId="0C611770" w14:textId="77777777" w:rsidR="00A450AE" w:rsidRDefault="00A450AE">
      <w:pPr>
        <w:spacing w:line="276" w:lineRule="auto"/>
        <w:ind w:firstLineChars="200" w:firstLine="480"/>
        <w:jc w:val="center"/>
        <w:rPr>
          <w:rFonts w:hint="eastAsia"/>
          <w:bCs/>
          <w:sz w:val="24"/>
          <w:lang w:eastAsia="zh-CN"/>
        </w:rPr>
      </w:pPr>
    </w:p>
    <w:p w14:paraId="03CCCB07" w14:textId="77777777" w:rsidR="00A450AE" w:rsidRDefault="00000000">
      <w:pPr>
        <w:spacing w:line="276" w:lineRule="auto"/>
        <w:jc w:val="center"/>
        <w:rPr>
          <w:rFonts w:eastAsia="黑体" w:hint="eastAsia"/>
          <w:b/>
          <w:bCs/>
          <w:sz w:val="44"/>
          <w:szCs w:val="44"/>
          <w:lang w:eastAsia="zh-CN"/>
        </w:rPr>
      </w:pPr>
      <w:r>
        <w:rPr>
          <w:rFonts w:eastAsia="黑体" w:hint="eastAsia"/>
          <w:b/>
          <w:bCs/>
          <w:sz w:val="44"/>
          <w:szCs w:val="44"/>
          <w:lang w:eastAsia="zh-CN"/>
        </w:rPr>
        <w:t>项目管理文档</w:t>
      </w:r>
    </w:p>
    <w:p w14:paraId="62958CE1" w14:textId="77777777" w:rsidR="00A450AE" w:rsidRDefault="00000000">
      <w:pPr>
        <w:spacing w:line="276" w:lineRule="auto"/>
        <w:jc w:val="center"/>
        <w:rPr>
          <w:rFonts w:eastAsia="黑体" w:hint="eastAsia"/>
          <w:b/>
          <w:bCs/>
          <w:sz w:val="30"/>
          <w:szCs w:val="30"/>
          <w:lang w:eastAsia="zh-CN"/>
        </w:rPr>
      </w:pPr>
      <w:r>
        <w:rPr>
          <w:rFonts w:eastAsia="黑体" w:hint="eastAsia"/>
          <w:b/>
          <w:bCs/>
          <w:sz w:val="30"/>
          <w:szCs w:val="30"/>
          <w:lang w:eastAsia="zh-CN"/>
        </w:rPr>
        <w:t>文档版本：</w:t>
      </w:r>
      <w:r>
        <w:rPr>
          <w:rFonts w:eastAsia="黑体" w:hint="eastAsia"/>
          <w:b/>
          <w:bCs/>
          <w:sz w:val="30"/>
          <w:szCs w:val="30"/>
          <w:lang w:eastAsia="zh-CN"/>
        </w:rPr>
        <w:t>V</w:t>
      </w:r>
      <w:r>
        <w:rPr>
          <w:rFonts w:eastAsia="黑体"/>
          <w:b/>
          <w:bCs/>
          <w:sz w:val="30"/>
          <w:szCs w:val="30"/>
          <w:lang w:eastAsia="zh-CN"/>
        </w:rPr>
        <w:t>1.0</w:t>
      </w:r>
    </w:p>
    <w:p w14:paraId="1E4A7C91" w14:textId="77777777" w:rsidR="00A450AE" w:rsidRDefault="00A450AE">
      <w:pPr>
        <w:spacing w:line="276" w:lineRule="auto"/>
        <w:jc w:val="center"/>
        <w:rPr>
          <w:rFonts w:eastAsia="黑体" w:hint="eastAsia"/>
          <w:b/>
          <w:bCs/>
          <w:sz w:val="30"/>
          <w:szCs w:val="30"/>
          <w:lang w:eastAsia="zh-CN"/>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3429"/>
      </w:tblGrid>
      <w:tr w:rsidR="00A450AE" w14:paraId="67D7A80B" w14:textId="77777777">
        <w:trPr>
          <w:jc w:val="center"/>
        </w:trPr>
        <w:tc>
          <w:tcPr>
            <w:tcW w:w="0" w:type="auto"/>
          </w:tcPr>
          <w:p w14:paraId="2A997E93"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 xml:space="preserve">学 </w:t>
            </w:r>
            <w:r>
              <w:rPr>
                <w:rFonts w:ascii="黑体" w:eastAsia="黑体"/>
                <w:b/>
                <w:sz w:val="32"/>
                <w:szCs w:val="32"/>
                <w:lang w:eastAsia="zh-CN"/>
              </w:rPr>
              <w:t xml:space="preserve">   </w:t>
            </w:r>
            <w:r>
              <w:rPr>
                <w:rFonts w:ascii="黑体" w:eastAsia="黑体" w:hint="eastAsia"/>
                <w:b/>
                <w:sz w:val="32"/>
                <w:szCs w:val="32"/>
                <w:lang w:eastAsia="zh-CN"/>
              </w:rPr>
              <w:t>院：</w:t>
            </w:r>
          </w:p>
        </w:tc>
        <w:tc>
          <w:tcPr>
            <w:tcW w:w="0" w:type="auto"/>
            <w:tcBorders>
              <w:bottom w:val="single" w:sz="4" w:space="0" w:color="auto"/>
            </w:tcBorders>
          </w:tcPr>
          <w:p w14:paraId="5D999435"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计算机科学与技术学院</w:t>
            </w:r>
          </w:p>
        </w:tc>
      </w:tr>
      <w:tr w:rsidR="00A450AE" w14:paraId="203A1A98" w14:textId="77777777">
        <w:trPr>
          <w:jc w:val="center"/>
        </w:trPr>
        <w:tc>
          <w:tcPr>
            <w:tcW w:w="0" w:type="auto"/>
          </w:tcPr>
          <w:p w14:paraId="57569253"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 xml:space="preserve">专 </w:t>
            </w:r>
            <w:r>
              <w:rPr>
                <w:rFonts w:ascii="黑体" w:eastAsia="黑体"/>
                <w:b/>
                <w:sz w:val="32"/>
                <w:szCs w:val="32"/>
                <w:lang w:eastAsia="zh-CN"/>
              </w:rPr>
              <w:t xml:space="preserve">   </w:t>
            </w:r>
            <w:r>
              <w:rPr>
                <w:rFonts w:ascii="黑体" w:eastAsia="黑体" w:hint="eastAsia"/>
                <w:b/>
                <w:sz w:val="32"/>
                <w:szCs w:val="32"/>
                <w:lang w:eastAsia="zh-CN"/>
              </w:rPr>
              <w:t>业：</w:t>
            </w:r>
          </w:p>
        </w:tc>
        <w:tc>
          <w:tcPr>
            <w:tcW w:w="0" w:type="auto"/>
            <w:tcBorders>
              <w:top w:val="single" w:sz="4" w:space="0" w:color="auto"/>
              <w:bottom w:val="single" w:sz="4" w:space="0" w:color="auto"/>
            </w:tcBorders>
          </w:tcPr>
          <w:p w14:paraId="2F385C4F"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计算机科学与技术</w:t>
            </w:r>
          </w:p>
        </w:tc>
      </w:tr>
      <w:tr w:rsidR="00A450AE" w14:paraId="0599751A" w14:textId="77777777">
        <w:trPr>
          <w:jc w:val="center"/>
        </w:trPr>
        <w:tc>
          <w:tcPr>
            <w:tcW w:w="0" w:type="auto"/>
          </w:tcPr>
          <w:p w14:paraId="701AEF2A"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 xml:space="preserve">班 </w:t>
            </w:r>
            <w:r>
              <w:rPr>
                <w:rFonts w:ascii="黑体" w:eastAsia="黑体"/>
                <w:b/>
                <w:sz w:val="32"/>
                <w:szCs w:val="32"/>
                <w:lang w:eastAsia="zh-CN"/>
              </w:rPr>
              <w:t xml:space="preserve">   </w:t>
            </w:r>
            <w:r>
              <w:rPr>
                <w:rFonts w:ascii="黑体" w:eastAsia="黑体" w:hint="eastAsia"/>
                <w:b/>
                <w:sz w:val="32"/>
                <w:szCs w:val="32"/>
                <w:lang w:eastAsia="zh-CN"/>
              </w:rPr>
              <w:t>级：</w:t>
            </w:r>
          </w:p>
        </w:tc>
        <w:tc>
          <w:tcPr>
            <w:tcW w:w="0" w:type="auto"/>
            <w:tcBorders>
              <w:top w:val="single" w:sz="4" w:space="0" w:color="auto"/>
              <w:bottom w:val="single" w:sz="4" w:space="0" w:color="auto"/>
            </w:tcBorders>
          </w:tcPr>
          <w:p w14:paraId="54561611"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计科2302</w:t>
            </w:r>
          </w:p>
        </w:tc>
      </w:tr>
      <w:tr w:rsidR="00A450AE" w14:paraId="5792BDFC" w14:textId="77777777">
        <w:trPr>
          <w:jc w:val="center"/>
        </w:trPr>
        <w:tc>
          <w:tcPr>
            <w:tcW w:w="0" w:type="auto"/>
          </w:tcPr>
          <w:p w14:paraId="6B2E21A3"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 xml:space="preserve">学 </w:t>
            </w:r>
            <w:r>
              <w:rPr>
                <w:rFonts w:ascii="黑体" w:eastAsia="黑体"/>
                <w:b/>
                <w:sz w:val="32"/>
                <w:szCs w:val="32"/>
                <w:lang w:eastAsia="zh-CN"/>
              </w:rPr>
              <w:t xml:space="preserve">   </w:t>
            </w:r>
            <w:r>
              <w:rPr>
                <w:rFonts w:ascii="黑体" w:eastAsia="黑体" w:hint="eastAsia"/>
                <w:b/>
                <w:sz w:val="32"/>
                <w:szCs w:val="32"/>
                <w:lang w:eastAsia="zh-CN"/>
              </w:rPr>
              <w:t>号：</w:t>
            </w:r>
          </w:p>
        </w:tc>
        <w:tc>
          <w:tcPr>
            <w:tcW w:w="0" w:type="auto"/>
            <w:tcBorders>
              <w:top w:val="single" w:sz="4" w:space="0" w:color="auto"/>
              <w:bottom w:val="single" w:sz="4" w:space="0" w:color="auto"/>
            </w:tcBorders>
          </w:tcPr>
          <w:p w14:paraId="63CD5715"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2300170042</w:t>
            </w:r>
          </w:p>
        </w:tc>
      </w:tr>
      <w:tr w:rsidR="00A450AE" w14:paraId="20EC800F" w14:textId="77777777">
        <w:trPr>
          <w:jc w:val="center"/>
        </w:trPr>
        <w:tc>
          <w:tcPr>
            <w:tcW w:w="0" w:type="auto"/>
          </w:tcPr>
          <w:p w14:paraId="338F41F7"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学生姓名：</w:t>
            </w:r>
          </w:p>
        </w:tc>
        <w:tc>
          <w:tcPr>
            <w:tcW w:w="0" w:type="auto"/>
            <w:tcBorders>
              <w:top w:val="single" w:sz="4" w:space="0" w:color="auto"/>
              <w:bottom w:val="single" w:sz="4" w:space="0" w:color="auto"/>
            </w:tcBorders>
          </w:tcPr>
          <w:p w14:paraId="19E27D45"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江天豪</w:t>
            </w:r>
          </w:p>
        </w:tc>
      </w:tr>
      <w:tr w:rsidR="00A450AE" w14:paraId="1B69672E" w14:textId="77777777">
        <w:trPr>
          <w:trHeight w:val="458"/>
          <w:jc w:val="center"/>
        </w:trPr>
        <w:tc>
          <w:tcPr>
            <w:tcW w:w="0" w:type="auto"/>
          </w:tcPr>
          <w:p w14:paraId="2BF97792" w14:textId="77777777" w:rsidR="00A450AE" w:rsidRDefault="00000000">
            <w:pPr>
              <w:spacing w:line="276" w:lineRule="auto"/>
              <w:rPr>
                <w:rFonts w:ascii="黑体" w:eastAsia="黑体" w:hint="eastAsia"/>
                <w:b/>
                <w:sz w:val="32"/>
                <w:szCs w:val="32"/>
                <w:lang w:eastAsia="zh-CN"/>
              </w:rPr>
            </w:pPr>
            <w:r>
              <w:rPr>
                <w:rFonts w:ascii="黑体" w:eastAsia="黑体" w:hint="eastAsia"/>
                <w:b/>
                <w:sz w:val="32"/>
                <w:szCs w:val="32"/>
                <w:lang w:eastAsia="zh-CN"/>
              </w:rPr>
              <w:t>审 核 人：</w:t>
            </w:r>
          </w:p>
        </w:tc>
        <w:tc>
          <w:tcPr>
            <w:tcW w:w="0" w:type="auto"/>
            <w:tcBorders>
              <w:top w:val="single" w:sz="4" w:space="0" w:color="auto"/>
              <w:bottom w:val="single" w:sz="4" w:space="0" w:color="auto"/>
            </w:tcBorders>
          </w:tcPr>
          <w:p w14:paraId="1C6CF7C1" w14:textId="77777777" w:rsidR="00A450AE" w:rsidRDefault="00000000">
            <w:pPr>
              <w:spacing w:line="276" w:lineRule="auto"/>
              <w:jc w:val="center"/>
              <w:rPr>
                <w:rFonts w:ascii="黑体" w:eastAsia="黑体" w:hint="eastAsia"/>
                <w:b/>
                <w:sz w:val="32"/>
                <w:szCs w:val="32"/>
                <w:lang w:eastAsia="zh-CN"/>
              </w:rPr>
            </w:pPr>
            <w:r>
              <w:rPr>
                <w:rFonts w:ascii="黑体" w:eastAsia="黑体" w:hint="eastAsia"/>
                <w:b/>
                <w:sz w:val="32"/>
                <w:szCs w:val="32"/>
                <w:lang w:eastAsia="zh-CN"/>
              </w:rPr>
              <w:t>林俊</w:t>
            </w:r>
          </w:p>
        </w:tc>
      </w:tr>
    </w:tbl>
    <w:p w14:paraId="35A80ECD" w14:textId="77777777" w:rsidR="00A450AE" w:rsidRDefault="00A450AE">
      <w:pPr>
        <w:spacing w:line="276" w:lineRule="auto"/>
        <w:ind w:firstLineChars="1200" w:firstLine="3840"/>
        <w:jc w:val="both"/>
        <w:rPr>
          <w:rFonts w:hint="eastAsia"/>
          <w:sz w:val="32"/>
          <w:szCs w:val="36"/>
          <w:lang w:eastAsia="zh-CN"/>
        </w:rPr>
      </w:pPr>
    </w:p>
    <w:p w14:paraId="0B4CA611" w14:textId="77777777" w:rsidR="00A450AE" w:rsidRDefault="00000000">
      <w:pPr>
        <w:spacing w:line="276" w:lineRule="auto"/>
        <w:jc w:val="center"/>
        <w:rPr>
          <w:sz w:val="32"/>
          <w:szCs w:val="36"/>
          <w:lang w:eastAsia="zh-CN"/>
        </w:rPr>
      </w:pPr>
      <w:r>
        <w:rPr>
          <w:rFonts w:hint="eastAsia"/>
          <w:sz w:val="32"/>
          <w:szCs w:val="36"/>
          <w:lang w:eastAsia="zh-CN"/>
        </w:rPr>
        <w:t>20</w:t>
      </w:r>
      <w:r>
        <w:rPr>
          <w:sz w:val="32"/>
          <w:szCs w:val="36"/>
          <w:lang w:eastAsia="zh-CN"/>
        </w:rPr>
        <w:t>26</w:t>
      </w:r>
      <w:r>
        <w:rPr>
          <w:rFonts w:hint="eastAsia"/>
          <w:sz w:val="32"/>
          <w:szCs w:val="36"/>
          <w:lang w:eastAsia="zh-CN"/>
        </w:rPr>
        <w:t>年</w:t>
      </w:r>
      <w:r>
        <w:rPr>
          <w:sz w:val="32"/>
          <w:szCs w:val="36"/>
          <w:lang w:eastAsia="zh-CN"/>
        </w:rPr>
        <w:t>6</w:t>
      </w:r>
      <w:r>
        <w:rPr>
          <w:rFonts w:hint="eastAsia"/>
          <w:sz w:val="32"/>
          <w:szCs w:val="36"/>
          <w:lang w:eastAsia="zh-CN"/>
        </w:rPr>
        <w:t>月</w:t>
      </w:r>
    </w:p>
    <w:p w14:paraId="45B8D25F" w14:textId="77777777" w:rsidR="00D66970" w:rsidRDefault="00D66970">
      <w:pPr>
        <w:spacing w:line="276" w:lineRule="auto"/>
        <w:jc w:val="center"/>
        <w:rPr>
          <w:sz w:val="32"/>
          <w:szCs w:val="36"/>
          <w:lang w:eastAsia="zh-CN"/>
        </w:rPr>
      </w:pPr>
    </w:p>
    <w:p w14:paraId="5AA0D43E" w14:textId="77777777" w:rsidR="00D66970" w:rsidRDefault="00D66970">
      <w:pPr>
        <w:spacing w:line="276" w:lineRule="auto"/>
        <w:jc w:val="center"/>
        <w:rPr>
          <w:sz w:val="32"/>
          <w:szCs w:val="36"/>
          <w:lang w:eastAsia="zh-CN"/>
        </w:rPr>
      </w:pPr>
    </w:p>
    <w:p w14:paraId="4DF1B651" w14:textId="77777777" w:rsidR="00D66970" w:rsidRDefault="00D66970">
      <w:pPr>
        <w:spacing w:line="276" w:lineRule="auto"/>
        <w:jc w:val="center"/>
        <w:rPr>
          <w:rFonts w:hint="eastAsia"/>
          <w:sz w:val="32"/>
          <w:szCs w:val="36"/>
          <w:lang w:eastAsia="zh-CN"/>
        </w:rPr>
      </w:pPr>
    </w:p>
    <w:p w14:paraId="168B9A9E" w14:textId="77777777" w:rsidR="00A450AE" w:rsidRDefault="00000000">
      <w:pPr>
        <w:rPr>
          <w:rFonts w:hint="eastAsia"/>
        </w:rPr>
      </w:pPr>
      <w:r>
        <w:br w:type="page"/>
      </w:r>
    </w:p>
    <w:sdt>
      <w:sdtPr>
        <w:rPr>
          <w:b/>
          <w:bCs/>
          <w:color w:val="000000"/>
        </w:rPr>
        <w:id w:val="147456084"/>
        <w15:color w:val="DBDBDB"/>
        <w:docPartObj>
          <w:docPartGallery w:val="Table of Contents"/>
          <w:docPartUnique/>
        </w:docPartObj>
      </w:sdtPr>
      <w:sdtEndPr>
        <w:rPr>
          <w:rFonts w:asciiTheme="majorHAnsi" w:eastAsiaTheme="majorEastAsia" w:hAnsiTheme="majorHAnsi" w:cstheme="majorBidi"/>
          <w:sz w:val="30"/>
          <w:szCs w:val="28"/>
        </w:rPr>
      </w:sdtEndPr>
      <w:sdtContent>
        <w:p w14:paraId="04B75AF8" w14:textId="77777777" w:rsidR="00A450AE" w:rsidRDefault="00000000">
          <w:pPr>
            <w:spacing w:after="0" w:line="240" w:lineRule="auto"/>
            <w:jc w:val="center"/>
            <w:rPr>
              <w:rFonts w:hint="eastAsia"/>
            </w:rPr>
          </w:pPr>
          <w:r>
            <w:rPr>
              <w:sz w:val="32"/>
            </w:rPr>
            <w:t>目录</w:t>
          </w:r>
        </w:p>
        <w:p w14:paraId="09299F15" w14:textId="77777777" w:rsidR="00A450AE" w:rsidRDefault="00000000">
          <w:pPr>
            <w:pStyle w:val="TOC1"/>
            <w:tabs>
              <w:tab w:val="right" w:leader="dot" w:pos="9071"/>
            </w:tabs>
            <w:rPr>
              <w:rFonts w:hint="eastAsia"/>
            </w:rPr>
          </w:pPr>
          <w:r>
            <w:fldChar w:fldCharType="begin"/>
          </w:r>
          <w:r>
            <w:instrText xml:space="preserve">TOC \o "1-2" \h \u </w:instrText>
          </w:r>
          <w:r>
            <w:fldChar w:fldCharType="separate"/>
          </w:r>
          <w:hyperlink w:anchor="_Toc3749" w:history="1">
            <w:r>
              <w:t>第一章  引言</w:t>
            </w:r>
            <w:r>
              <w:tab/>
            </w:r>
            <w:r>
              <w:fldChar w:fldCharType="begin"/>
            </w:r>
            <w:r>
              <w:instrText xml:space="preserve"> PAGEREF _Toc3749 \h </w:instrText>
            </w:r>
            <w:r>
              <w:fldChar w:fldCharType="separate"/>
            </w:r>
            <w:r>
              <w:t>1</w:t>
            </w:r>
            <w:r>
              <w:fldChar w:fldCharType="end"/>
            </w:r>
          </w:hyperlink>
        </w:p>
        <w:p w14:paraId="1CC8AAF1" w14:textId="77777777" w:rsidR="00A450AE" w:rsidRDefault="00000000">
          <w:pPr>
            <w:pStyle w:val="TOC2"/>
            <w:tabs>
              <w:tab w:val="right" w:leader="dot" w:pos="9071"/>
            </w:tabs>
            <w:rPr>
              <w:rFonts w:hint="eastAsia"/>
            </w:rPr>
          </w:pPr>
          <w:hyperlink w:anchor="_Toc22015" w:history="1">
            <w:r>
              <w:t>1.1  项目标识</w:t>
            </w:r>
            <w:r>
              <w:tab/>
            </w:r>
            <w:r>
              <w:fldChar w:fldCharType="begin"/>
            </w:r>
            <w:r>
              <w:instrText xml:space="preserve"> PAGEREF _Toc22015 \h </w:instrText>
            </w:r>
            <w:r>
              <w:fldChar w:fldCharType="separate"/>
            </w:r>
            <w:r>
              <w:t>1</w:t>
            </w:r>
            <w:r>
              <w:fldChar w:fldCharType="end"/>
            </w:r>
          </w:hyperlink>
        </w:p>
        <w:p w14:paraId="5952AFDF" w14:textId="77777777" w:rsidR="00A450AE" w:rsidRDefault="00000000">
          <w:pPr>
            <w:pStyle w:val="TOC2"/>
            <w:tabs>
              <w:tab w:val="right" w:leader="dot" w:pos="9071"/>
            </w:tabs>
            <w:rPr>
              <w:rFonts w:hint="eastAsia"/>
            </w:rPr>
          </w:pPr>
          <w:hyperlink w:anchor="_Toc2158" w:history="1">
            <w:r>
              <w:t>1.2  系统概述</w:t>
            </w:r>
            <w:r>
              <w:tab/>
            </w:r>
            <w:r>
              <w:fldChar w:fldCharType="begin"/>
            </w:r>
            <w:r>
              <w:instrText xml:space="preserve"> PAGEREF _Toc2158 \h </w:instrText>
            </w:r>
            <w:r>
              <w:fldChar w:fldCharType="separate"/>
            </w:r>
            <w:r>
              <w:t>1</w:t>
            </w:r>
            <w:r>
              <w:fldChar w:fldCharType="end"/>
            </w:r>
          </w:hyperlink>
        </w:p>
        <w:p w14:paraId="5431F36C" w14:textId="77777777" w:rsidR="00A450AE" w:rsidRDefault="00000000">
          <w:pPr>
            <w:pStyle w:val="TOC2"/>
            <w:tabs>
              <w:tab w:val="right" w:leader="dot" w:pos="9071"/>
            </w:tabs>
            <w:rPr>
              <w:rFonts w:hint="eastAsia"/>
            </w:rPr>
          </w:pPr>
          <w:hyperlink w:anchor="_Toc15649" w:history="1">
            <w:r>
              <w:t>1.3  文档概述</w:t>
            </w:r>
            <w:r>
              <w:tab/>
            </w:r>
            <w:r>
              <w:fldChar w:fldCharType="begin"/>
            </w:r>
            <w:r>
              <w:instrText xml:space="preserve"> PAGEREF _Toc15649 \h </w:instrText>
            </w:r>
            <w:r>
              <w:fldChar w:fldCharType="separate"/>
            </w:r>
            <w:r>
              <w:t>1</w:t>
            </w:r>
            <w:r>
              <w:fldChar w:fldCharType="end"/>
            </w:r>
          </w:hyperlink>
        </w:p>
        <w:p w14:paraId="1B546847" w14:textId="77777777" w:rsidR="00A450AE" w:rsidRDefault="00000000">
          <w:pPr>
            <w:pStyle w:val="TOC2"/>
            <w:tabs>
              <w:tab w:val="right" w:leader="dot" w:pos="9071"/>
            </w:tabs>
            <w:rPr>
              <w:rFonts w:hint="eastAsia"/>
            </w:rPr>
          </w:pPr>
          <w:hyperlink w:anchor="_Toc19125" w:history="1">
            <w:r>
              <w:t>1.4  与其他文档的关系</w:t>
            </w:r>
            <w:r>
              <w:tab/>
            </w:r>
            <w:r>
              <w:fldChar w:fldCharType="begin"/>
            </w:r>
            <w:r>
              <w:instrText xml:space="preserve"> PAGEREF _Toc19125 \h </w:instrText>
            </w:r>
            <w:r>
              <w:fldChar w:fldCharType="separate"/>
            </w:r>
            <w:r>
              <w:t>1</w:t>
            </w:r>
            <w:r>
              <w:fldChar w:fldCharType="end"/>
            </w:r>
          </w:hyperlink>
        </w:p>
        <w:p w14:paraId="103130CE" w14:textId="77777777" w:rsidR="00A450AE" w:rsidRDefault="00000000">
          <w:pPr>
            <w:pStyle w:val="TOC1"/>
            <w:tabs>
              <w:tab w:val="right" w:leader="dot" w:pos="9071"/>
            </w:tabs>
            <w:rPr>
              <w:rFonts w:hint="eastAsia"/>
            </w:rPr>
          </w:pPr>
          <w:hyperlink w:anchor="_Toc12251" w:history="1">
            <w:r>
              <w:t>第二章  引用文件</w:t>
            </w:r>
            <w:r>
              <w:tab/>
            </w:r>
            <w:r>
              <w:fldChar w:fldCharType="begin"/>
            </w:r>
            <w:r>
              <w:instrText xml:space="preserve"> PAGEREF _Toc12251 \h </w:instrText>
            </w:r>
            <w:r>
              <w:fldChar w:fldCharType="separate"/>
            </w:r>
            <w:r>
              <w:t>2</w:t>
            </w:r>
            <w:r>
              <w:fldChar w:fldCharType="end"/>
            </w:r>
          </w:hyperlink>
        </w:p>
        <w:p w14:paraId="4A2A0D7A" w14:textId="77777777" w:rsidR="00A450AE" w:rsidRDefault="00000000">
          <w:pPr>
            <w:pStyle w:val="TOC1"/>
            <w:tabs>
              <w:tab w:val="right" w:leader="dot" w:pos="9071"/>
            </w:tabs>
            <w:rPr>
              <w:rFonts w:hint="eastAsia"/>
            </w:rPr>
          </w:pPr>
          <w:hyperlink w:anchor="_Toc25590" w:history="1">
            <w:r>
              <w:t>第三章  项目概述</w:t>
            </w:r>
            <w:r>
              <w:tab/>
            </w:r>
            <w:r>
              <w:fldChar w:fldCharType="begin"/>
            </w:r>
            <w:r>
              <w:instrText xml:space="preserve"> PAGEREF _Toc25590 \h </w:instrText>
            </w:r>
            <w:r>
              <w:fldChar w:fldCharType="separate"/>
            </w:r>
            <w:r>
              <w:t>3</w:t>
            </w:r>
            <w:r>
              <w:fldChar w:fldCharType="end"/>
            </w:r>
          </w:hyperlink>
        </w:p>
        <w:p w14:paraId="4A53D577" w14:textId="77777777" w:rsidR="00A450AE" w:rsidRDefault="00000000">
          <w:pPr>
            <w:pStyle w:val="TOC2"/>
            <w:tabs>
              <w:tab w:val="right" w:leader="dot" w:pos="9071"/>
            </w:tabs>
            <w:rPr>
              <w:rFonts w:hint="eastAsia"/>
            </w:rPr>
          </w:pPr>
          <w:hyperlink w:anchor="_Toc13682" w:history="1">
            <w:r>
              <w:t>3.1  项目目标</w:t>
            </w:r>
            <w:r>
              <w:tab/>
            </w:r>
            <w:r>
              <w:fldChar w:fldCharType="begin"/>
            </w:r>
            <w:r>
              <w:instrText xml:space="preserve"> PAGEREF _Toc13682 \h </w:instrText>
            </w:r>
            <w:r>
              <w:fldChar w:fldCharType="separate"/>
            </w:r>
            <w:r>
              <w:t>3</w:t>
            </w:r>
            <w:r>
              <w:fldChar w:fldCharType="end"/>
            </w:r>
          </w:hyperlink>
        </w:p>
        <w:p w14:paraId="0D310F66" w14:textId="77777777" w:rsidR="00A450AE" w:rsidRDefault="00000000">
          <w:pPr>
            <w:pStyle w:val="TOC2"/>
            <w:tabs>
              <w:tab w:val="right" w:leader="dot" w:pos="9071"/>
            </w:tabs>
            <w:rPr>
              <w:rFonts w:hint="eastAsia"/>
            </w:rPr>
          </w:pPr>
          <w:hyperlink w:anchor="_Toc28229" w:history="1">
            <w:r>
              <w:t>3.2  项目范围</w:t>
            </w:r>
            <w:r>
              <w:tab/>
            </w:r>
            <w:r>
              <w:fldChar w:fldCharType="begin"/>
            </w:r>
            <w:r>
              <w:instrText xml:space="preserve"> PAGEREF _Toc28229 \h </w:instrText>
            </w:r>
            <w:r>
              <w:fldChar w:fldCharType="separate"/>
            </w:r>
            <w:r>
              <w:t>3</w:t>
            </w:r>
            <w:r>
              <w:fldChar w:fldCharType="end"/>
            </w:r>
          </w:hyperlink>
        </w:p>
        <w:p w14:paraId="2E287560" w14:textId="77777777" w:rsidR="00A450AE" w:rsidRDefault="00000000">
          <w:pPr>
            <w:pStyle w:val="TOC2"/>
            <w:tabs>
              <w:tab w:val="right" w:leader="dot" w:pos="9071"/>
            </w:tabs>
            <w:rPr>
              <w:rFonts w:hint="eastAsia"/>
            </w:rPr>
          </w:pPr>
          <w:hyperlink w:anchor="_Toc6121" w:history="1">
            <w:r>
              <w:t>3.3  假设与约束</w:t>
            </w:r>
            <w:r>
              <w:tab/>
            </w:r>
            <w:r>
              <w:fldChar w:fldCharType="begin"/>
            </w:r>
            <w:r>
              <w:instrText xml:space="preserve"> PAGEREF _Toc6121 \h </w:instrText>
            </w:r>
            <w:r>
              <w:fldChar w:fldCharType="separate"/>
            </w:r>
            <w:r>
              <w:t>4</w:t>
            </w:r>
            <w:r>
              <w:fldChar w:fldCharType="end"/>
            </w:r>
          </w:hyperlink>
        </w:p>
        <w:p w14:paraId="612BBBFD" w14:textId="77777777" w:rsidR="00A450AE" w:rsidRDefault="00000000">
          <w:pPr>
            <w:pStyle w:val="TOC1"/>
            <w:tabs>
              <w:tab w:val="right" w:leader="dot" w:pos="9071"/>
            </w:tabs>
            <w:rPr>
              <w:rFonts w:hint="eastAsia"/>
            </w:rPr>
          </w:pPr>
          <w:hyperlink w:anchor="_Toc19156" w:history="1">
            <w:r>
              <w:t>第四章  项目组织</w:t>
            </w:r>
            <w:r>
              <w:tab/>
            </w:r>
            <w:r>
              <w:fldChar w:fldCharType="begin"/>
            </w:r>
            <w:r>
              <w:instrText xml:space="preserve"> PAGEREF _Toc19156 \h </w:instrText>
            </w:r>
            <w:r>
              <w:fldChar w:fldCharType="separate"/>
            </w:r>
            <w:r>
              <w:t>5</w:t>
            </w:r>
            <w:r>
              <w:fldChar w:fldCharType="end"/>
            </w:r>
          </w:hyperlink>
        </w:p>
        <w:p w14:paraId="65D7CA20" w14:textId="77777777" w:rsidR="00A450AE" w:rsidRDefault="00000000">
          <w:pPr>
            <w:pStyle w:val="TOC2"/>
            <w:tabs>
              <w:tab w:val="right" w:leader="dot" w:pos="9071"/>
            </w:tabs>
            <w:rPr>
              <w:rFonts w:hint="eastAsia"/>
            </w:rPr>
          </w:pPr>
          <w:hyperlink w:anchor="_Toc24060" w:history="1">
            <w:r>
              <w:t>4.1  组织结构</w:t>
            </w:r>
            <w:r>
              <w:tab/>
            </w:r>
            <w:r>
              <w:fldChar w:fldCharType="begin"/>
            </w:r>
            <w:r>
              <w:instrText xml:space="preserve"> PAGEREF _Toc24060 \h </w:instrText>
            </w:r>
            <w:r>
              <w:fldChar w:fldCharType="separate"/>
            </w:r>
            <w:r>
              <w:t>5</w:t>
            </w:r>
            <w:r>
              <w:fldChar w:fldCharType="end"/>
            </w:r>
          </w:hyperlink>
        </w:p>
        <w:p w14:paraId="22721913" w14:textId="77777777" w:rsidR="00A450AE" w:rsidRDefault="00000000">
          <w:pPr>
            <w:pStyle w:val="TOC2"/>
            <w:tabs>
              <w:tab w:val="right" w:leader="dot" w:pos="9071"/>
            </w:tabs>
            <w:rPr>
              <w:rFonts w:hint="eastAsia"/>
            </w:rPr>
          </w:pPr>
          <w:hyperlink w:anchor="_Toc11901" w:history="1">
            <w:r>
              <w:t>4.2  人员分工与职责</w:t>
            </w:r>
            <w:r>
              <w:tab/>
            </w:r>
            <w:r>
              <w:fldChar w:fldCharType="begin"/>
            </w:r>
            <w:r>
              <w:instrText xml:space="preserve"> PAGEREF _Toc11901 \h </w:instrText>
            </w:r>
            <w:r>
              <w:fldChar w:fldCharType="separate"/>
            </w:r>
            <w:r>
              <w:t>5</w:t>
            </w:r>
            <w:r>
              <w:fldChar w:fldCharType="end"/>
            </w:r>
          </w:hyperlink>
        </w:p>
        <w:p w14:paraId="0E38B384" w14:textId="77777777" w:rsidR="00A450AE" w:rsidRDefault="00000000">
          <w:pPr>
            <w:pStyle w:val="TOC2"/>
            <w:tabs>
              <w:tab w:val="right" w:leader="dot" w:pos="9071"/>
            </w:tabs>
            <w:rPr>
              <w:rFonts w:hint="eastAsia"/>
            </w:rPr>
          </w:pPr>
          <w:hyperlink w:anchor="_Toc13822" w:history="1">
            <w:r>
              <w:t>4.3  组长轮值制度</w:t>
            </w:r>
            <w:r>
              <w:tab/>
            </w:r>
            <w:r>
              <w:fldChar w:fldCharType="begin"/>
            </w:r>
            <w:r>
              <w:instrText xml:space="preserve"> PAGEREF _Toc13822 \h </w:instrText>
            </w:r>
            <w:r>
              <w:fldChar w:fldCharType="separate"/>
            </w:r>
            <w:r>
              <w:t>6</w:t>
            </w:r>
            <w:r>
              <w:fldChar w:fldCharType="end"/>
            </w:r>
          </w:hyperlink>
        </w:p>
        <w:p w14:paraId="304B789D" w14:textId="77777777" w:rsidR="00A450AE" w:rsidRDefault="00000000">
          <w:pPr>
            <w:pStyle w:val="TOC1"/>
            <w:tabs>
              <w:tab w:val="right" w:leader="dot" w:pos="9071"/>
            </w:tabs>
            <w:rPr>
              <w:rFonts w:hint="eastAsia"/>
            </w:rPr>
          </w:pPr>
          <w:hyperlink w:anchor="_Toc12189" w:history="1">
            <w:r>
              <w:t>第五章  项目进度安排</w:t>
            </w:r>
            <w:r>
              <w:tab/>
            </w:r>
            <w:r>
              <w:fldChar w:fldCharType="begin"/>
            </w:r>
            <w:r>
              <w:instrText xml:space="preserve"> PAGEREF _Toc12189 \h </w:instrText>
            </w:r>
            <w:r>
              <w:fldChar w:fldCharType="separate"/>
            </w:r>
            <w:r>
              <w:t>7</w:t>
            </w:r>
            <w:r>
              <w:fldChar w:fldCharType="end"/>
            </w:r>
          </w:hyperlink>
        </w:p>
        <w:p w14:paraId="5A5EF893" w14:textId="77777777" w:rsidR="00A450AE" w:rsidRDefault="00000000">
          <w:pPr>
            <w:pStyle w:val="TOC2"/>
            <w:tabs>
              <w:tab w:val="right" w:leader="dot" w:pos="9071"/>
            </w:tabs>
            <w:rPr>
              <w:rFonts w:hint="eastAsia"/>
            </w:rPr>
          </w:pPr>
          <w:hyperlink w:anchor="_Toc24780" w:history="1">
            <w:r>
              <w:t>5.1  工作分解结构（WBS）</w:t>
            </w:r>
            <w:r>
              <w:tab/>
            </w:r>
            <w:r>
              <w:fldChar w:fldCharType="begin"/>
            </w:r>
            <w:r>
              <w:instrText xml:space="preserve"> PAGEREF _Toc24780 \h </w:instrText>
            </w:r>
            <w:r>
              <w:fldChar w:fldCharType="separate"/>
            </w:r>
            <w:r>
              <w:t>7</w:t>
            </w:r>
            <w:r>
              <w:fldChar w:fldCharType="end"/>
            </w:r>
          </w:hyperlink>
        </w:p>
        <w:p w14:paraId="0872FB91" w14:textId="77777777" w:rsidR="00A450AE" w:rsidRDefault="00000000">
          <w:pPr>
            <w:pStyle w:val="TOC2"/>
            <w:tabs>
              <w:tab w:val="right" w:leader="dot" w:pos="9071"/>
            </w:tabs>
            <w:rPr>
              <w:rFonts w:hint="eastAsia"/>
            </w:rPr>
          </w:pPr>
          <w:hyperlink w:anchor="_Toc18375" w:history="1">
            <w:r>
              <w:t>5.2  里程碑计划</w:t>
            </w:r>
            <w:r>
              <w:tab/>
            </w:r>
            <w:r>
              <w:fldChar w:fldCharType="begin"/>
            </w:r>
            <w:r>
              <w:instrText xml:space="preserve"> PAGEREF _Toc18375 \h </w:instrText>
            </w:r>
            <w:r>
              <w:fldChar w:fldCharType="separate"/>
            </w:r>
            <w:r>
              <w:t>7</w:t>
            </w:r>
            <w:r>
              <w:fldChar w:fldCharType="end"/>
            </w:r>
          </w:hyperlink>
        </w:p>
        <w:p w14:paraId="3E29AD30" w14:textId="77777777" w:rsidR="00A450AE" w:rsidRDefault="00000000">
          <w:pPr>
            <w:pStyle w:val="TOC2"/>
            <w:tabs>
              <w:tab w:val="right" w:leader="dot" w:pos="9071"/>
            </w:tabs>
            <w:rPr>
              <w:rFonts w:hint="eastAsia"/>
            </w:rPr>
          </w:pPr>
          <w:hyperlink w:anchor="_Toc25905" w:history="1">
            <w:r>
              <w:t>5.3  项目进度计划表</w:t>
            </w:r>
            <w:r>
              <w:tab/>
            </w:r>
            <w:r>
              <w:fldChar w:fldCharType="begin"/>
            </w:r>
            <w:r>
              <w:instrText xml:space="preserve"> PAGEREF _Toc25905 \h </w:instrText>
            </w:r>
            <w:r>
              <w:fldChar w:fldCharType="separate"/>
            </w:r>
            <w:r>
              <w:t>8</w:t>
            </w:r>
            <w:r>
              <w:fldChar w:fldCharType="end"/>
            </w:r>
          </w:hyperlink>
        </w:p>
        <w:p w14:paraId="5FE5D72A" w14:textId="77777777" w:rsidR="00A450AE" w:rsidRDefault="00000000">
          <w:pPr>
            <w:pStyle w:val="TOC1"/>
            <w:tabs>
              <w:tab w:val="right" w:leader="dot" w:pos="9071"/>
            </w:tabs>
            <w:rPr>
              <w:rFonts w:hint="eastAsia"/>
            </w:rPr>
          </w:pPr>
          <w:hyperlink w:anchor="_Toc4120" w:history="1">
            <w:r>
              <w:t>第六章  项目成本估算</w:t>
            </w:r>
            <w:r>
              <w:tab/>
            </w:r>
            <w:r>
              <w:fldChar w:fldCharType="begin"/>
            </w:r>
            <w:r>
              <w:instrText xml:space="preserve"> PAGEREF _Toc4120 \h </w:instrText>
            </w:r>
            <w:r>
              <w:fldChar w:fldCharType="separate"/>
            </w:r>
            <w:r>
              <w:t>10</w:t>
            </w:r>
            <w:r>
              <w:fldChar w:fldCharType="end"/>
            </w:r>
          </w:hyperlink>
        </w:p>
        <w:p w14:paraId="0F7C401A" w14:textId="77777777" w:rsidR="00A450AE" w:rsidRDefault="00000000">
          <w:pPr>
            <w:pStyle w:val="TOC2"/>
            <w:tabs>
              <w:tab w:val="right" w:leader="dot" w:pos="9071"/>
            </w:tabs>
            <w:rPr>
              <w:rFonts w:hint="eastAsia"/>
            </w:rPr>
          </w:pPr>
          <w:hyperlink w:anchor="_Toc22368" w:history="1">
            <w:r>
              <w:t>6.1  人力投入估算</w:t>
            </w:r>
            <w:r>
              <w:tab/>
            </w:r>
            <w:r>
              <w:fldChar w:fldCharType="begin"/>
            </w:r>
            <w:r>
              <w:instrText xml:space="preserve"> PAGEREF _Toc22368 \h </w:instrText>
            </w:r>
            <w:r>
              <w:fldChar w:fldCharType="separate"/>
            </w:r>
            <w:r>
              <w:t>10</w:t>
            </w:r>
            <w:r>
              <w:fldChar w:fldCharType="end"/>
            </w:r>
          </w:hyperlink>
        </w:p>
        <w:p w14:paraId="2CB3D0C1" w14:textId="77777777" w:rsidR="00A450AE" w:rsidRDefault="00000000">
          <w:pPr>
            <w:pStyle w:val="TOC2"/>
            <w:tabs>
              <w:tab w:val="right" w:leader="dot" w:pos="9071"/>
            </w:tabs>
            <w:rPr>
              <w:rFonts w:hint="eastAsia"/>
            </w:rPr>
          </w:pPr>
          <w:hyperlink w:anchor="_Toc30011" w:history="1">
            <w:r>
              <w:t>6.2  软件与工具成本</w:t>
            </w:r>
            <w:r>
              <w:tab/>
            </w:r>
            <w:r>
              <w:fldChar w:fldCharType="begin"/>
            </w:r>
            <w:r>
              <w:instrText xml:space="preserve"> PAGEREF _Toc30011 \h </w:instrText>
            </w:r>
            <w:r>
              <w:fldChar w:fldCharType="separate"/>
            </w:r>
            <w:r>
              <w:t>10</w:t>
            </w:r>
            <w:r>
              <w:fldChar w:fldCharType="end"/>
            </w:r>
          </w:hyperlink>
        </w:p>
        <w:p w14:paraId="095C5582" w14:textId="77777777" w:rsidR="00A450AE" w:rsidRDefault="00000000">
          <w:pPr>
            <w:pStyle w:val="TOC2"/>
            <w:tabs>
              <w:tab w:val="right" w:leader="dot" w:pos="9071"/>
            </w:tabs>
            <w:rPr>
              <w:rFonts w:hint="eastAsia"/>
            </w:rPr>
          </w:pPr>
          <w:hyperlink w:anchor="_Toc7556" w:history="1">
            <w:r>
              <w:t>6.3  AI服务调用成本</w:t>
            </w:r>
            <w:r>
              <w:tab/>
            </w:r>
            <w:r>
              <w:fldChar w:fldCharType="begin"/>
            </w:r>
            <w:r>
              <w:instrText xml:space="preserve"> PAGEREF _Toc7556 \h </w:instrText>
            </w:r>
            <w:r>
              <w:fldChar w:fldCharType="separate"/>
            </w:r>
            <w:r>
              <w:t>10</w:t>
            </w:r>
            <w:r>
              <w:fldChar w:fldCharType="end"/>
            </w:r>
          </w:hyperlink>
        </w:p>
        <w:p w14:paraId="36490417" w14:textId="77777777" w:rsidR="00A450AE" w:rsidRDefault="00000000">
          <w:pPr>
            <w:pStyle w:val="TOC2"/>
            <w:tabs>
              <w:tab w:val="right" w:leader="dot" w:pos="9071"/>
            </w:tabs>
            <w:rPr>
              <w:rFonts w:hint="eastAsia"/>
            </w:rPr>
          </w:pPr>
          <w:hyperlink w:anchor="_Toc18512" w:history="1">
            <w:r>
              <w:t>6.4  成本汇总</w:t>
            </w:r>
            <w:r>
              <w:tab/>
            </w:r>
            <w:r>
              <w:fldChar w:fldCharType="begin"/>
            </w:r>
            <w:r>
              <w:instrText xml:space="preserve"> PAGEREF _Toc18512 \h </w:instrText>
            </w:r>
            <w:r>
              <w:fldChar w:fldCharType="separate"/>
            </w:r>
            <w:r>
              <w:t>11</w:t>
            </w:r>
            <w:r>
              <w:fldChar w:fldCharType="end"/>
            </w:r>
          </w:hyperlink>
        </w:p>
        <w:p w14:paraId="2A2EB21C" w14:textId="77777777" w:rsidR="00A450AE" w:rsidRDefault="00000000">
          <w:pPr>
            <w:pStyle w:val="TOC1"/>
            <w:tabs>
              <w:tab w:val="right" w:leader="dot" w:pos="9071"/>
            </w:tabs>
            <w:rPr>
              <w:rFonts w:hint="eastAsia"/>
            </w:rPr>
          </w:pPr>
          <w:hyperlink w:anchor="_Toc8551" w:history="1">
            <w:r>
              <w:t>第七章  项目风险管理</w:t>
            </w:r>
            <w:r>
              <w:tab/>
            </w:r>
            <w:r>
              <w:fldChar w:fldCharType="begin"/>
            </w:r>
            <w:r>
              <w:instrText xml:space="preserve"> PAGEREF _Toc8551 \h </w:instrText>
            </w:r>
            <w:r>
              <w:fldChar w:fldCharType="separate"/>
            </w:r>
            <w:r>
              <w:t>12</w:t>
            </w:r>
            <w:r>
              <w:fldChar w:fldCharType="end"/>
            </w:r>
          </w:hyperlink>
        </w:p>
        <w:p w14:paraId="5C73A826" w14:textId="77777777" w:rsidR="00A450AE" w:rsidRDefault="00000000">
          <w:pPr>
            <w:pStyle w:val="TOC2"/>
            <w:tabs>
              <w:tab w:val="right" w:leader="dot" w:pos="9071"/>
            </w:tabs>
            <w:rPr>
              <w:rFonts w:hint="eastAsia"/>
            </w:rPr>
          </w:pPr>
          <w:hyperlink w:anchor="_Toc31834" w:history="1">
            <w:r>
              <w:t>7.1  风险识别与评估</w:t>
            </w:r>
            <w:r>
              <w:tab/>
            </w:r>
            <w:r>
              <w:fldChar w:fldCharType="begin"/>
            </w:r>
            <w:r>
              <w:instrText xml:space="preserve"> PAGEREF _Toc31834 \h </w:instrText>
            </w:r>
            <w:r>
              <w:fldChar w:fldCharType="separate"/>
            </w:r>
            <w:r>
              <w:t>12</w:t>
            </w:r>
            <w:r>
              <w:fldChar w:fldCharType="end"/>
            </w:r>
          </w:hyperlink>
        </w:p>
        <w:p w14:paraId="5C069AB0" w14:textId="77777777" w:rsidR="00A450AE" w:rsidRDefault="00000000">
          <w:pPr>
            <w:pStyle w:val="TOC2"/>
            <w:tabs>
              <w:tab w:val="right" w:leader="dot" w:pos="9071"/>
            </w:tabs>
            <w:rPr>
              <w:rFonts w:hint="eastAsia"/>
            </w:rPr>
          </w:pPr>
          <w:hyperlink w:anchor="_Toc8390" w:history="1">
            <w:r>
              <w:t>7.2  风险应对策略</w:t>
            </w:r>
            <w:r>
              <w:tab/>
            </w:r>
            <w:r>
              <w:fldChar w:fldCharType="begin"/>
            </w:r>
            <w:r>
              <w:instrText xml:space="preserve"> PAGEREF _Toc8390 \h </w:instrText>
            </w:r>
            <w:r>
              <w:fldChar w:fldCharType="separate"/>
            </w:r>
            <w:r>
              <w:t>13</w:t>
            </w:r>
            <w:r>
              <w:fldChar w:fldCharType="end"/>
            </w:r>
          </w:hyperlink>
        </w:p>
        <w:p w14:paraId="04692676" w14:textId="77777777" w:rsidR="00A450AE" w:rsidRDefault="00000000">
          <w:pPr>
            <w:pStyle w:val="TOC1"/>
            <w:tabs>
              <w:tab w:val="right" w:leader="dot" w:pos="9071"/>
            </w:tabs>
            <w:rPr>
              <w:rFonts w:hint="eastAsia"/>
            </w:rPr>
          </w:pPr>
          <w:hyperlink w:anchor="_Toc7143" w:history="1">
            <w:r>
              <w:t>第八章  项目质量管理</w:t>
            </w:r>
            <w:r>
              <w:tab/>
            </w:r>
            <w:r>
              <w:fldChar w:fldCharType="begin"/>
            </w:r>
            <w:r>
              <w:instrText xml:space="preserve"> PAGEREF _Toc7143 \h </w:instrText>
            </w:r>
            <w:r>
              <w:fldChar w:fldCharType="separate"/>
            </w:r>
            <w:r>
              <w:t>14</w:t>
            </w:r>
            <w:r>
              <w:fldChar w:fldCharType="end"/>
            </w:r>
          </w:hyperlink>
        </w:p>
        <w:p w14:paraId="50F52C25" w14:textId="77777777" w:rsidR="00A450AE" w:rsidRDefault="00000000">
          <w:pPr>
            <w:pStyle w:val="TOC2"/>
            <w:tabs>
              <w:tab w:val="right" w:leader="dot" w:pos="9071"/>
            </w:tabs>
            <w:rPr>
              <w:rFonts w:hint="eastAsia"/>
            </w:rPr>
          </w:pPr>
          <w:hyperlink w:anchor="_Toc6345" w:history="1">
            <w:r>
              <w:t>8.1  质量标准与保证活动</w:t>
            </w:r>
            <w:r>
              <w:tab/>
            </w:r>
            <w:r>
              <w:fldChar w:fldCharType="begin"/>
            </w:r>
            <w:r>
              <w:instrText xml:space="preserve"> PAGEREF _Toc6345 \h </w:instrText>
            </w:r>
            <w:r>
              <w:fldChar w:fldCharType="separate"/>
            </w:r>
            <w:r>
              <w:t>14</w:t>
            </w:r>
            <w:r>
              <w:fldChar w:fldCharType="end"/>
            </w:r>
          </w:hyperlink>
        </w:p>
        <w:p w14:paraId="68AB78E1" w14:textId="77777777" w:rsidR="00A450AE" w:rsidRDefault="00000000">
          <w:pPr>
            <w:pStyle w:val="TOC2"/>
            <w:tabs>
              <w:tab w:val="right" w:leader="dot" w:pos="9071"/>
            </w:tabs>
            <w:rPr>
              <w:rFonts w:hint="eastAsia"/>
            </w:rPr>
          </w:pPr>
          <w:hyperlink w:anchor="_Toc8448" w:history="1">
            <w:r>
              <w:t>8.2  验收标准</w:t>
            </w:r>
            <w:r>
              <w:tab/>
            </w:r>
            <w:r>
              <w:fldChar w:fldCharType="begin"/>
            </w:r>
            <w:r>
              <w:instrText xml:space="preserve"> PAGEREF _Toc8448 \h </w:instrText>
            </w:r>
            <w:r>
              <w:fldChar w:fldCharType="separate"/>
            </w:r>
            <w:r>
              <w:t>14</w:t>
            </w:r>
            <w:r>
              <w:fldChar w:fldCharType="end"/>
            </w:r>
          </w:hyperlink>
        </w:p>
        <w:p w14:paraId="15495018" w14:textId="77777777" w:rsidR="00A450AE" w:rsidRDefault="00000000">
          <w:pPr>
            <w:pStyle w:val="TOC1"/>
            <w:tabs>
              <w:tab w:val="right" w:leader="dot" w:pos="9071"/>
            </w:tabs>
            <w:rPr>
              <w:rFonts w:hint="eastAsia"/>
            </w:rPr>
          </w:pPr>
          <w:hyperlink w:anchor="_Toc28343" w:history="1">
            <w:r>
              <w:t>第九章  项目沟通管理</w:t>
            </w:r>
            <w:r>
              <w:tab/>
            </w:r>
            <w:r>
              <w:fldChar w:fldCharType="begin"/>
            </w:r>
            <w:r>
              <w:instrText xml:space="preserve"> PAGEREF _Toc28343 \h </w:instrText>
            </w:r>
            <w:r>
              <w:fldChar w:fldCharType="separate"/>
            </w:r>
            <w:r>
              <w:t>16</w:t>
            </w:r>
            <w:r>
              <w:fldChar w:fldCharType="end"/>
            </w:r>
          </w:hyperlink>
        </w:p>
        <w:p w14:paraId="389261F7" w14:textId="77777777" w:rsidR="00A450AE" w:rsidRDefault="00000000">
          <w:pPr>
            <w:pStyle w:val="TOC1"/>
            <w:tabs>
              <w:tab w:val="right" w:leader="dot" w:pos="9071"/>
            </w:tabs>
            <w:rPr>
              <w:rFonts w:hint="eastAsia"/>
            </w:rPr>
          </w:pPr>
          <w:hyperlink w:anchor="_Toc27053" w:history="1">
            <w:r>
              <w:t>第十章  配置管理</w:t>
            </w:r>
            <w:r>
              <w:tab/>
            </w:r>
            <w:r>
              <w:fldChar w:fldCharType="begin"/>
            </w:r>
            <w:r>
              <w:instrText xml:space="preserve"> PAGEREF _Toc27053 \h </w:instrText>
            </w:r>
            <w:r>
              <w:fldChar w:fldCharType="separate"/>
            </w:r>
            <w:r>
              <w:t>17</w:t>
            </w:r>
            <w:r>
              <w:fldChar w:fldCharType="end"/>
            </w:r>
          </w:hyperlink>
        </w:p>
        <w:p w14:paraId="62C511E0" w14:textId="77777777" w:rsidR="00A450AE" w:rsidRDefault="00000000">
          <w:pPr>
            <w:pStyle w:val="TOC1"/>
            <w:tabs>
              <w:tab w:val="right" w:leader="dot" w:pos="9071"/>
            </w:tabs>
            <w:rPr>
              <w:rFonts w:hint="eastAsia"/>
            </w:rPr>
          </w:pPr>
          <w:hyperlink w:anchor="_Toc18151" w:history="1">
            <w:r>
              <w:t>第十一章  项目度量</w:t>
            </w:r>
            <w:r>
              <w:tab/>
            </w:r>
            <w:r>
              <w:fldChar w:fldCharType="begin"/>
            </w:r>
            <w:r>
              <w:instrText xml:space="preserve"> PAGEREF _Toc18151 \h </w:instrText>
            </w:r>
            <w:r>
              <w:fldChar w:fldCharType="separate"/>
            </w:r>
            <w:r>
              <w:t>18</w:t>
            </w:r>
            <w:r>
              <w:fldChar w:fldCharType="end"/>
            </w:r>
          </w:hyperlink>
        </w:p>
        <w:p w14:paraId="3D4BB3B7" w14:textId="77777777" w:rsidR="00A450AE" w:rsidRDefault="00000000">
          <w:pPr>
            <w:pStyle w:val="TOC1"/>
            <w:tabs>
              <w:tab w:val="right" w:leader="dot" w:pos="9071"/>
            </w:tabs>
            <w:rPr>
              <w:rFonts w:hint="eastAsia"/>
            </w:rPr>
          </w:pPr>
          <w:hyperlink w:anchor="_Toc5524" w:history="1">
            <w:r>
              <w:t>附录</w:t>
            </w:r>
            <w:r>
              <w:tab/>
            </w:r>
            <w:r>
              <w:fldChar w:fldCharType="begin"/>
            </w:r>
            <w:r>
              <w:instrText xml:space="preserve"> PAGEREF _Toc5524 \h </w:instrText>
            </w:r>
            <w:r>
              <w:fldChar w:fldCharType="separate"/>
            </w:r>
            <w:r>
              <w:t>19</w:t>
            </w:r>
            <w:r>
              <w:fldChar w:fldCharType="end"/>
            </w:r>
          </w:hyperlink>
        </w:p>
        <w:p w14:paraId="1C3A3831" w14:textId="77777777" w:rsidR="00A450AE" w:rsidRDefault="00000000">
          <w:pPr>
            <w:pStyle w:val="TOC2"/>
            <w:tabs>
              <w:tab w:val="right" w:leader="dot" w:pos="9071"/>
            </w:tabs>
            <w:rPr>
              <w:rFonts w:hint="eastAsia"/>
            </w:rPr>
          </w:pPr>
          <w:hyperlink w:anchor="_Toc17518" w:history="1">
            <w:r>
              <w:t>附录A  开发环境配置清单</w:t>
            </w:r>
            <w:r>
              <w:tab/>
            </w:r>
            <w:r>
              <w:fldChar w:fldCharType="begin"/>
            </w:r>
            <w:r>
              <w:instrText xml:space="preserve"> PAGEREF _Toc17518 \h </w:instrText>
            </w:r>
            <w:r>
              <w:fldChar w:fldCharType="separate"/>
            </w:r>
            <w:r>
              <w:t>19</w:t>
            </w:r>
            <w:r>
              <w:fldChar w:fldCharType="end"/>
            </w:r>
          </w:hyperlink>
        </w:p>
        <w:p w14:paraId="008A78EF" w14:textId="77777777" w:rsidR="00A450AE" w:rsidRDefault="00000000">
          <w:pPr>
            <w:pStyle w:val="TOC2"/>
            <w:tabs>
              <w:tab w:val="right" w:leader="dot" w:pos="9071"/>
            </w:tabs>
            <w:rPr>
              <w:rFonts w:hint="eastAsia"/>
            </w:rPr>
          </w:pPr>
          <w:hyperlink w:anchor="_Toc15729" w:history="1">
            <w:r>
              <w:t>附录B  AI模型配置说明</w:t>
            </w:r>
            <w:r>
              <w:tab/>
            </w:r>
            <w:r>
              <w:fldChar w:fldCharType="begin"/>
            </w:r>
            <w:r>
              <w:instrText xml:space="preserve"> PAGEREF _Toc15729 \h </w:instrText>
            </w:r>
            <w:r>
              <w:fldChar w:fldCharType="separate"/>
            </w:r>
            <w:r>
              <w:t>19</w:t>
            </w:r>
            <w:r>
              <w:fldChar w:fldCharType="end"/>
            </w:r>
          </w:hyperlink>
        </w:p>
        <w:p w14:paraId="5B4E2717" w14:textId="77777777" w:rsidR="00A450AE" w:rsidRDefault="00000000">
          <w:pPr>
            <w:pStyle w:val="TOC2"/>
            <w:tabs>
              <w:tab w:val="right" w:leader="dot" w:pos="9071"/>
            </w:tabs>
            <w:rPr>
              <w:rFonts w:hint="eastAsia"/>
            </w:rPr>
          </w:pPr>
          <w:hyperlink w:anchor="_Toc32548" w:history="1">
            <w:r>
              <w:t>附录C  术语与缩写</w:t>
            </w:r>
            <w:r>
              <w:tab/>
            </w:r>
            <w:r>
              <w:fldChar w:fldCharType="begin"/>
            </w:r>
            <w:r>
              <w:instrText xml:space="preserve"> PAGEREF _Toc32548 \h </w:instrText>
            </w:r>
            <w:r>
              <w:fldChar w:fldCharType="separate"/>
            </w:r>
            <w:r>
              <w:t>19</w:t>
            </w:r>
            <w:r>
              <w:fldChar w:fldCharType="end"/>
            </w:r>
          </w:hyperlink>
        </w:p>
        <w:p w14:paraId="603E7505" w14:textId="77777777" w:rsidR="00A450AE" w:rsidRDefault="00000000">
          <w:pPr>
            <w:pStyle w:val="1"/>
          </w:pPr>
          <w:r>
            <w:fldChar w:fldCharType="end"/>
          </w:r>
        </w:p>
      </w:sdtContent>
    </w:sdt>
    <w:p w14:paraId="571C3A0D" w14:textId="77777777" w:rsidR="00A450AE" w:rsidRDefault="00A450AE">
      <w:pPr>
        <w:rPr>
          <w:rFonts w:hint="eastAsia"/>
        </w:rPr>
      </w:pPr>
    </w:p>
    <w:p w14:paraId="70EBDA83" w14:textId="77777777" w:rsidR="00A450AE" w:rsidRDefault="00000000">
      <w:pPr>
        <w:rPr>
          <w:rFonts w:hint="eastAsia"/>
        </w:rPr>
      </w:pPr>
      <w:r>
        <w:br w:type="page"/>
      </w:r>
    </w:p>
    <w:p w14:paraId="232AD2F8" w14:textId="77777777" w:rsidR="00A450AE" w:rsidRDefault="00000000">
      <w:pPr>
        <w:rPr>
          <w:rFonts w:hint="eastAsia"/>
          <w:b/>
          <w:bCs/>
          <w:sz w:val="32"/>
          <w:szCs w:val="32"/>
          <w:lang w:eastAsia="zh-CN"/>
        </w:rPr>
      </w:pPr>
      <w:r>
        <w:rPr>
          <w:b/>
          <w:bCs/>
          <w:sz w:val="32"/>
          <w:szCs w:val="32"/>
          <w:lang w:eastAsia="zh-CN"/>
        </w:rPr>
        <w:lastRenderedPageBreak/>
        <w:t>摘  要</w:t>
      </w:r>
    </w:p>
    <w:p w14:paraId="3CEC45D7" w14:textId="77777777" w:rsidR="00A450AE" w:rsidRDefault="00000000">
      <w:pPr>
        <w:spacing w:after="40"/>
        <w:rPr>
          <w:rFonts w:hint="eastAsia"/>
          <w:lang w:eastAsia="zh-CN"/>
        </w:rPr>
      </w:pPr>
      <w:r>
        <w:rPr>
          <w:lang w:eastAsia="zh-CN"/>
        </w:rPr>
        <w:t>本项目管理文档围绕"基于多模态大模型的智能商品详情与营销文案生成系统"项目，依据 GB/T 8567-2006 软件项目管理计划的要求，系统记录了项目从启动至交付的全过程管理活动。文档详细阐述了项目团队采用轮值组长制的5人组织架构、以WBS和甘特图呈现的分阶段进度安排、对12项潜在风险的识别评估与分层应对策略。成本估算表明本项目为学生实训项目，总现金支出仅约53元（全部为AI API调用费用）。截至2026年6月21日，项目核心功能全部完成。交付物包括5份正式技术文档、完整可运行的Web系统（前后端分离，48个API端点，9张数据库表）及Docker容器化部署方案。</w:t>
      </w:r>
    </w:p>
    <w:p w14:paraId="4F402976" w14:textId="77777777" w:rsidR="00A450AE" w:rsidRDefault="00A450AE">
      <w:pPr>
        <w:spacing w:after="40"/>
        <w:rPr>
          <w:rFonts w:hint="eastAsia"/>
          <w:lang w:eastAsia="zh-CN"/>
        </w:rPr>
      </w:pPr>
    </w:p>
    <w:p w14:paraId="6B838455" w14:textId="77777777" w:rsidR="00A450AE" w:rsidRDefault="00000000">
      <w:pPr>
        <w:spacing w:after="40"/>
        <w:rPr>
          <w:rFonts w:hint="eastAsia"/>
          <w:lang w:eastAsia="zh-CN"/>
        </w:rPr>
      </w:pPr>
      <w:r>
        <w:rPr>
          <w:lang w:eastAsia="zh-CN"/>
        </w:rPr>
        <w:t>关键词：项目管理；GB/T 8567；多模态大模型；电商文案生成；软件工程实训</w:t>
      </w:r>
    </w:p>
    <w:p w14:paraId="2F78A35F" w14:textId="77777777" w:rsidR="00A450AE" w:rsidRDefault="00A450AE">
      <w:pPr>
        <w:pStyle w:val="1"/>
        <w:rPr>
          <w:lang w:eastAsia="zh-CN"/>
        </w:rPr>
        <w:sectPr w:rsidR="00A450AE">
          <w:pgSz w:w="11906" w:h="16838"/>
          <w:pgMar w:top="1701" w:right="1134" w:bottom="1417" w:left="1701" w:header="720" w:footer="720" w:gutter="0"/>
          <w:cols w:space="720"/>
          <w:docGrid w:linePitch="360"/>
        </w:sectPr>
      </w:pPr>
    </w:p>
    <w:p w14:paraId="42203BF8" w14:textId="77777777" w:rsidR="00A450AE" w:rsidRDefault="00000000">
      <w:pPr>
        <w:pStyle w:val="1"/>
      </w:pPr>
      <w:bookmarkStart w:id="0" w:name="_Toc3749"/>
      <w:r>
        <w:lastRenderedPageBreak/>
        <w:t>第一章</w:t>
      </w:r>
      <w:r>
        <w:t xml:space="preserve">  </w:t>
      </w:r>
      <w:r>
        <w:t>引言</w:t>
      </w:r>
      <w:bookmarkEnd w:id="0"/>
    </w:p>
    <w:p w14:paraId="69A9655E" w14:textId="77777777" w:rsidR="00A450AE" w:rsidRDefault="00000000">
      <w:pPr>
        <w:pStyle w:val="21"/>
      </w:pPr>
      <w:bookmarkStart w:id="1" w:name="_Toc22015"/>
      <w:r>
        <w:t xml:space="preserve">1.1  </w:t>
      </w:r>
      <w:r>
        <w:t>项目标识</w:t>
      </w:r>
      <w:bookmarkEnd w:id="1"/>
    </w:p>
    <w:tbl>
      <w:tblPr>
        <w:tblStyle w:val="af4"/>
        <w:tblW w:w="0" w:type="auto"/>
        <w:jc w:val="center"/>
        <w:tblLook w:val="04A0" w:firstRow="1" w:lastRow="0" w:firstColumn="1" w:lastColumn="0" w:noHBand="0" w:noVBand="1"/>
      </w:tblPr>
      <w:tblGrid>
        <w:gridCol w:w="1984"/>
        <w:gridCol w:w="7087"/>
      </w:tblGrid>
      <w:tr w:rsidR="00A450AE" w14:paraId="624F7D91" w14:textId="77777777">
        <w:trPr>
          <w:jc w:val="center"/>
        </w:trPr>
        <w:tc>
          <w:tcPr>
            <w:tcW w:w="1984" w:type="dxa"/>
            <w:shd w:val="clear" w:color="auto" w:fill="1F4E79"/>
          </w:tcPr>
          <w:p w14:paraId="22A2C3E8" w14:textId="77777777" w:rsidR="00A450AE" w:rsidRDefault="00000000">
            <w:pPr>
              <w:spacing w:before="40" w:after="40" w:line="288" w:lineRule="auto"/>
              <w:jc w:val="center"/>
              <w:rPr>
                <w:rFonts w:hint="eastAsia"/>
              </w:rPr>
            </w:pPr>
            <w:r>
              <w:rPr>
                <w:rFonts w:ascii="黑体" w:eastAsia="黑体" w:hAnsi="黑体"/>
                <w:b/>
                <w:color w:val="FFFFFF"/>
                <w:sz w:val="18"/>
              </w:rPr>
              <w:t>属性</w:t>
            </w:r>
          </w:p>
        </w:tc>
        <w:tc>
          <w:tcPr>
            <w:tcW w:w="7087" w:type="dxa"/>
            <w:shd w:val="clear" w:color="auto" w:fill="1F4E79"/>
          </w:tcPr>
          <w:p w14:paraId="59425F51" w14:textId="77777777" w:rsidR="00A450AE" w:rsidRDefault="00000000">
            <w:pPr>
              <w:spacing w:before="40" w:after="40" w:line="288" w:lineRule="auto"/>
              <w:jc w:val="center"/>
              <w:rPr>
                <w:rFonts w:hint="eastAsia"/>
              </w:rPr>
            </w:pPr>
            <w:r>
              <w:rPr>
                <w:rFonts w:ascii="黑体" w:eastAsia="黑体" w:hAnsi="黑体"/>
                <w:b/>
                <w:color w:val="FFFFFF"/>
                <w:sz w:val="18"/>
              </w:rPr>
              <w:t>值</w:t>
            </w:r>
          </w:p>
        </w:tc>
      </w:tr>
      <w:tr w:rsidR="00A450AE" w14:paraId="4F4095A1" w14:textId="77777777">
        <w:trPr>
          <w:jc w:val="center"/>
        </w:trPr>
        <w:tc>
          <w:tcPr>
            <w:tcW w:w="1984" w:type="dxa"/>
          </w:tcPr>
          <w:p w14:paraId="1E910708" w14:textId="77777777" w:rsidR="00A450AE" w:rsidRDefault="00000000">
            <w:pPr>
              <w:spacing w:before="40" w:after="40" w:line="288" w:lineRule="auto"/>
              <w:rPr>
                <w:rFonts w:hint="eastAsia"/>
              </w:rPr>
            </w:pPr>
            <w:r>
              <w:rPr>
                <w:sz w:val="18"/>
              </w:rPr>
              <w:t>项目全称</w:t>
            </w:r>
          </w:p>
        </w:tc>
        <w:tc>
          <w:tcPr>
            <w:tcW w:w="7087" w:type="dxa"/>
          </w:tcPr>
          <w:p w14:paraId="3CC79233" w14:textId="77777777" w:rsidR="00A450AE" w:rsidRDefault="00000000">
            <w:pPr>
              <w:spacing w:before="40" w:after="40" w:line="288" w:lineRule="auto"/>
              <w:rPr>
                <w:rFonts w:hint="eastAsia"/>
                <w:lang w:eastAsia="zh-CN"/>
              </w:rPr>
            </w:pPr>
            <w:r>
              <w:rPr>
                <w:sz w:val="18"/>
                <w:lang w:eastAsia="zh-CN"/>
              </w:rPr>
              <w:t>基于多模态大模型的智能商品详情与营销文案生成系统</w:t>
            </w:r>
          </w:p>
        </w:tc>
      </w:tr>
      <w:tr w:rsidR="00A450AE" w14:paraId="6236C979" w14:textId="77777777">
        <w:trPr>
          <w:jc w:val="center"/>
        </w:trPr>
        <w:tc>
          <w:tcPr>
            <w:tcW w:w="1984" w:type="dxa"/>
            <w:shd w:val="clear" w:color="auto" w:fill="EBF1F8"/>
          </w:tcPr>
          <w:p w14:paraId="7BB918ED" w14:textId="77777777" w:rsidR="00A450AE" w:rsidRDefault="00000000">
            <w:pPr>
              <w:spacing w:before="40" w:after="40" w:line="288" w:lineRule="auto"/>
              <w:rPr>
                <w:rFonts w:hint="eastAsia"/>
              </w:rPr>
            </w:pPr>
            <w:r>
              <w:rPr>
                <w:sz w:val="18"/>
              </w:rPr>
              <w:t>项目简称</w:t>
            </w:r>
          </w:p>
        </w:tc>
        <w:tc>
          <w:tcPr>
            <w:tcW w:w="7087" w:type="dxa"/>
            <w:shd w:val="clear" w:color="auto" w:fill="EBF1F8"/>
          </w:tcPr>
          <w:p w14:paraId="06FE3B54" w14:textId="77777777" w:rsidR="00A450AE" w:rsidRDefault="00000000">
            <w:pPr>
              <w:spacing w:before="40" w:after="40" w:line="288" w:lineRule="auto"/>
              <w:rPr>
                <w:rFonts w:hint="eastAsia"/>
              </w:rPr>
            </w:pPr>
            <w:r>
              <w:rPr>
                <w:sz w:val="18"/>
              </w:rPr>
              <w:t>智能文案工作台（Mall Content Platform）</w:t>
            </w:r>
          </w:p>
        </w:tc>
      </w:tr>
      <w:tr w:rsidR="00A450AE" w14:paraId="38B4353F" w14:textId="77777777">
        <w:trPr>
          <w:jc w:val="center"/>
        </w:trPr>
        <w:tc>
          <w:tcPr>
            <w:tcW w:w="1984" w:type="dxa"/>
          </w:tcPr>
          <w:p w14:paraId="6ADC1D7E" w14:textId="77777777" w:rsidR="00A450AE" w:rsidRDefault="00000000">
            <w:pPr>
              <w:spacing w:before="40" w:after="40" w:line="288" w:lineRule="auto"/>
              <w:rPr>
                <w:rFonts w:hint="eastAsia"/>
              </w:rPr>
            </w:pPr>
            <w:r>
              <w:rPr>
                <w:sz w:val="18"/>
              </w:rPr>
              <w:t>项目编号</w:t>
            </w:r>
          </w:p>
        </w:tc>
        <w:tc>
          <w:tcPr>
            <w:tcW w:w="7087" w:type="dxa"/>
          </w:tcPr>
          <w:p w14:paraId="19645241" w14:textId="77777777" w:rsidR="00A450AE" w:rsidRDefault="00000000">
            <w:pPr>
              <w:spacing w:before="40" w:after="40" w:line="288" w:lineRule="auto"/>
              <w:rPr>
                <w:rFonts w:hint="eastAsia"/>
              </w:rPr>
            </w:pPr>
            <w:r>
              <w:rPr>
                <w:sz w:val="18"/>
              </w:rPr>
              <w:t>SE-TRAINING-2026-03</w:t>
            </w:r>
          </w:p>
        </w:tc>
      </w:tr>
      <w:tr w:rsidR="00A450AE" w14:paraId="0690EB50" w14:textId="77777777">
        <w:trPr>
          <w:jc w:val="center"/>
        </w:trPr>
        <w:tc>
          <w:tcPr>
            <w:tcW w:w="1984" w:type="dxa"/>
            <w:shd w:val="clear" w:color="auto" w:fill="EBF1F8"/>
          </w:tcPr>
          <w:p w14:paraId="746B7D1D" w14:textId="77777777" w:rsidR="00A450AE" w:rsidRDefault="00000000">
            <w:pPr>
              <w:spacing w:before="40" w:after="40" w:line="288" w:lineRule="auto"/>
              <w:rPr>
                <w:rFonts w:hint="eastAsia"/>
              </w:rPr>
            </w:pPr>
            <w:r>
              <w:rPr>
                <w:sz w:val="18"/>
              </w:rPr>
              <w:t>项目组长</w:t>
            </w:r>
          </w:p>
        </w:tc>
        <w:tc>
          <w:tcPr>
            <w:tcW w:w="7087" w:type="dxa"/>
            <w:shd w:val="clear" w:color="auto" w:fill="EBF1F8"/>
          </w:tcPr>
          <w:p w14:paraId="5AABA976" w14:textId="77777777" w:rsidR="00A450AE" w:rsidRDefault="00000000">
            <w:pPr>
              <w:spacing w:before="40" w:after="40" w:line="288" w:lineRule="auto"/>
              <w:rPr>
                <w:rFonts w:hint="eastAsia"/>
                <w:lang w:eastAsia="zh-CN"/>
              </w:rPr>
            </w:pPr>
            <w:r>
              <w:rPr>
                <w:sz w:val="18"/>
                <w:lang w:eastAsia="zh-CN"/>
              </w:rPr>
              <w:t>轮流担任（黄嘉瑞→周旺→罗艺→江天豪→林俊）</w:t>
            </w:r>
          </w:p>
        </w:tc>
      </w:tr>
      <w:tr w:rsidR="00A450AE" w14:paraId="2F5C41A6" w14:textId="77777777">
        <w:trPr>
          <w:jc w:val="center"/>
        </w:trPr>
        <w:tc>
          <w:tcPr>
            <w:tcW w:w="1984" w:type="dxa"/>
          </w:tcPr>
          <w:p w14:paraId="00A00E92" w14:textId="77777777" w:rsidR="00A450AE" w:rsidRDefault="00000000">
            <w:pPr>
              <w:spacing w:before="40" w:after="40" w:line="288" w:lineRule="auto"/>
              <w:rPr>
                <w:rFonts w:hint="eastAsia"/>
              </w:rPr>
            </w:pPr>
            <w:r>
              <w:rPr>
                <w:sz w:val="18"/>
              </w:rPr>
              <w:t>所属课程</w:t>
            </w:r>
          </w:p>
        </w:tc>
        <w:tc>
          <w:tcPr>
            <w:tcW w:w="7087" w:type="dxa"/>
          </w:tcPr>
          <w:p w14:paraId="175B947D" w14:textId="77777777" w:rsidR="00A450AE" w:rsidRDefault="00000000">
            <w:pPr>
              <w:spacing w:before="40" w:after="40" w:line="288" w:lineRule="auto"/>
              <w:rPr>
                <w:rFonts w:hint="eastAsia"/>
              </w:rPr>
            </w:pPr>
            <w:r>
              <w:rPr>
                <w:sz w:val="18"/>
              </w:rPr>
              <w:t>系统开发综合训练</w:t>
            </w:r>
          </w:p>
        </w:tc>
      </w:tr>
      <w:tr w:rsidR="00A450AE" w14:paraId="08C6C833" w14:textId="77777777">
        <w:trPr>
          <w:jc w:val="center"/>
        </w:trPr>
        <w:tc>
          <w:tcPr>
            <w:tcW w:w="1984" w:type="dxa"/>
            <w:shd w:val="clear" w:color="auto" w:fill="EBF1F8"/>
          </w:tcPr>
          <w:p w14:paraId="014F522A" w14:textId="77777777" w:rsidR="00A450AE" w:rsidRDefault="00000000">
            <w:pPr>
              <w:spacing w:before="40" w:after="40" w:line="288" w:lineRule="auto"/>
              <w:rPr>
                <w:rFonts w:hint="eastAsia"/>
              </w:rPr>
            </w:pPr>
            <w:r>
              <w:rPr>
                <w:sz w:val="18"/>
              </w:rPr>
              <w:t>指导教师</w:t>
            </w:r>
          </w:p>
        </w:tc>
        <w:tc>
          <w:tcPr>
            <w:tcW w:w="7087" w:type="dxa"/>
            <w:shd w:val="clear" w:color="auto" w:fill="EBF1F8"/>
          </w:tcPr>
          <w:p w14:paraId="5B0FD0B6" w14:textId="77777777" w:rsidR="00A450AE" w:rsidRDefault="00000000">
            <w:pPr>
              <w:spacing w:before="40" w:after="40" w:line="288" w:lineRule="auto"/>
              <w:rPr>
                <w:rFonts w:hint="eastAsia"/>
              </w:rPr>
            </w:pPr>
            <w:r>
              <w:rPr>
                <w:sz w:val="18"/>
              </w:rPr>
              <w:t>课程教师</w:t>
            </w:r>
          </w:p>
        </w:tc>
      </w:tr>
      <w:tr w:rsidR="00A450AE" w14:paraId="489CEB32" w14:textId="77777777">
        <w:trPr>
          <w:jc w:val="center"/>
        </w:trPr>
        <w:tc>
          <w:tcPr>
            <w:tcW w:w="1984" w:type="dxa"/>
          </w:tcPr>
          <w:p w14:paraId="4CFB0D57" w14:textId="77777777" w:rsidR="00A450AE" w:rsidRDefault="00000000">
            <w:pPr>
              <w:spacing w:before="40" w:after="40" w:line="288" w:lineRule="auto"/>
              <w:rPr>
                <w:rFonts w:hint="eastAsia"/>
              </w:rPr>
            </w:pPr>
            <w:r>
              <w:rPr>
                <w:sz w:val="18"/>
              </w:rPr>
              <w:t>开发周期</w:t>
            </w:r>
          </w:p>
        </w:tc>
        <w:tc>
          <w:tcPr>
            <w:tcW w:w="7087" w:type="dxa"/>
          </w:tcPr>
          <w:p w14:paraId="563BA104" w14:textId="77777777" w:rsidR="00A450AE" w:rsidRDefault="00000000">
            <w:pPr>
              <w:spacing w:before="40" w:after="40" w:line="288" w:lineRule="auto"/>
              <w:rPr>
                <w:rFonts w:hint="eastAsia"/>
              </w:rPr>
            </w:pPr>
            <w:r>
              <w:rPr>
                <w:sz w:val="18"/>
              </w:rPr>
              <w:t>2026年5月—2026年6月（第11周—第18周，共8周）</w:t>
            </w:r>
          </w:p>
        </w:tc>
      </w:tr>
    </w:tbl>
    <w:p w14:paraId="46F7C7B6" w14:textId="77777777" w:rsidR="00A450AE" w:rsidRDefault="00A450AE">
      <w:pPr>
        <w:rPr>
          <w:rFonts w:hint="eastAsia"/>
        </w:rPr>
      </w:pPr>
    </w:p>
    <w:p w14:paraId="2AB57632" w14:textId="77777777" w:rsidR="00A450AE" w:rsidRDefault="00000000">
      <w:pPr>
        <w:pStyle w:val="21"/>
      </w:pPr>
      <w:bookmarkStart w:id="2" w:name="_Toc2158"/>
      <w:r>
        <w:t xml:space="preserve">1.2  </w:t>
      </w:r>
      <w:r>
        <w:t>系统概述</w:t>
      </w:r>
      <w:bookmarkEnd w:id="2"/>
    </w:p>
    <w:p w14:paraId="0E843748" w14:textId="77777777" w:rsidR="00A450AE" w:rsidRDefault="00000000">
      <w:pPr>
        <w:spacing w:after="40"/>
        <w:rPr>
          <w:rFonts w:hint="eastAsia"/>
          <w:lang w:eastAsia="zh-CN"/>
        </w:rPr>
      </w:pPr>
      <w:r>
        <w:t>本项目是一个面向电商运营的Web端智能文案工作台，采用前后端分离架构（Spring Boot 3.2.5 + Vue 3 + TypeScript + MySQL 8.0），集成阿里云通义千问多模态大模型（Qwen3-VL-Plus）实现商品图片的端到端视觉理解与内容生成。</w:t>
      </w:r>
      <w:r>
        <w:rPr>
          <w:lang w:eastAsia="zh-CN"/>
        </w:rPr>
        <w:t>核心能力包括：多模态商品描述生成（图片+关键词→标题/卖点/详情）、多平台营销文案生成（小红书/淘宝/抖音三种风格）、AI商品详情图生成（Wan 2.7）、文案库管理及多格式导出（TXT/MD/PDF/Excel/ZIP）。</w:t>
      </w:r>
    </w:p>
    <w:p w14:paraId="014973D7" w14:textId="77777777" w:rsidR="00A450AE" w:rsidRDefault="00000000">
      <w:pPr>
        <w:pStyle w:val="21"/>
        <w:rPr>
          <w:lang w:eastAsia="zh-CN"/>
        </w:rPr>
      </w:pPr>
      <w:bookmarkStart w:id="3" w:name="_Toc15649"/>
      <w:r>
        <w:rPr>
          <w:lang w:eastAsia="zh-CN"/>
        </w:rPr>
        <w:t xml:space="preserve">1.3  </w:t>
      </w:r>
      <w:r>
        <w:rPr>
          <w:lang w:eastAsia="zh-CN"/>
        </w:rPr>
        <w:t>文档概述</w:t>
      </w:r>
      <w:bookmarkEnd w:id="3"/>
    </w:p>
    <w:p w14:paraId="79EDB8CC" w14:textId="77777777" w:rsidR="00A450AE" w:rsidRDefault="00000000">
      <w:pPr>
        <w:spacing w:after="40"/>
        <w:rPr>
          <w:rFonts w:hint="eastAsia"/>
          <w:lang w:eastAsia="zh-CN"/>
        </w:rPr>
      </w:pPr>
      <w:r>
        <w:rPr>
          <w:lang w:eastAsia="zh-CN"/>
        </w:rPr>
        <w:t>本文档参考GB/T 8567-2006软件项目管理计划编制，贯穿软件开发全过程，涵盖项目组织、进度安排、成本估算、风险管理、质量管理、沟通与配置管理及项目度量七大部分。预期读者包括项目开发团队成员、指导教师和项目评审人员。</w:t>
      </w:r>
    </w:p>
    <w:p w14:paraId="2FD76512" w14:textId="77777777" w:rsidR="00A450AE" w:rsidRDefault="00000000">
      <w:pPr>
        <w:pStyle w:val="21"/>
      </w:pPr>
      <w:bookmarkStart w:id="4" w:name="_Toc19125"/>
      <w:r>
        <w:t xml:space="preserve">1.4  </w:t>
      </w:r>
      <w:r>
        <w:t>与其他文档的关系</w:t>
      </w:r>
      <w:bookmarkEnd w:id="4"/>
    </w:p>
    <w:tbl>
      <w:tblPr>
        <w:tblStyle w:val="af4"/>
        <w:tblW w:w="0" w:type="auto"/>
        <w:jc w:val="center"/>
        <w:tblLook w:val="04A0" w:firstRow="1" w:lastRow="0" w:firstColumn="1" w:lastColumn="0" w:noHBand="0" w:noVBand="1"/>
      </w:tblPr>
      <w:tblGrid>
        <w:gridCol w:w="1984"/>
        <w:gridCol w:w="1134"/>
        <w:gridCol w:w="5953"/>
      </w:tblGrid>
      <w:tr w:rsidR="00A450AE" w14:paraId="7C37B559" w14:textId="77777777">
        <w:trPr>
          <w:jc w:val="center"/>
        </w:trPr>
        <w:tc>
          <w:tcPr>
            <w:tcW w:w="1984" w:type="dxa"/>
            <w:shd w:val="clear" w:color="auto" w:fill="1F4E79"/>
          </w:tcPr>
          <w:p w14:paraId="754D2566" w14:textId="77777777" w:rsidR="00A450AE" w:rsidRDefault="00000000">
            <w:pPr>
              <w:spacing w:before="40" w:after="40" w:line="288" w:lineRule="auto"/>
              <w:jc w:val="center"/>
              <w:rPr>
                <w:rFonts w:hint="eastAsia"/>
              </w:rPr>
            </w:pPr>
            <w:r>
              <w:rPr>
                <w:rFonts w:ascii="黑体" w:eastAsia="黑体" w:hAnsi="黑体"/>
                <w:b/>
                <w:color w:val="FFFFFF"/>
                <w:sz w:val="18"/>
              </w:rPr>
              <w:t>文档名称</w:t>
            </w:r>
          </w:p>
        </w:tc>
        <w:tc>
          <w:tcPr>
            <w:tcW w:w="1134" w:type="dxa"/>
            <w:shd w:val="clear" w:color="auto" w:fill="1F4E79"/>
          </w:tcPr>
          <w:p w14:paraId="2BA0AD4C" w14:textId="77777777" w:rsidR="00A450AE" w:rsidRDefault="00000000">
            <w:pPr>
              <w:spacing w:before="40" w:after="40" w:line="288" w:lineRule="auto"/>
              <w:jc w:val="center"/>
              <w:rPr>
                <w:rFonts w:hint="eastAsia"/>
              </w:rPr>
            </w:pPr>
            <w:r>
              <w:rPr>
                <w:rFonts w:ascii="黑体" w:eastAsia="黑体" w:hAnsi="黑体"/>
                <w:b/>
                <w:color w:val="FFFFFF"/>
                <w:sz w:val="18"/>
              </w:rPr>
              <w:t>负责人</w:t>
            </w:r>
          </w:p>
        </w:tc>
        <w:tc>
          <w:tcPr>
            <w:tcW w:w="5953" w:type="dxa"/>
            <w:shd w:val="clear" w:color="auto" w:fill="1F4E79"/>
          </w:tcPr>
          <w:p w14:paraId="4E24FE2C" w14:textId="77777777" w:rsidR="00A450AE" w:rsidRDefault="00000000">
            <w:pPr>
              <w:spacing w:before="40" w:after="40" w:line="288" w:lineRule="auto"/>
              <w:jc w:val="center"/>
              <w:rPr>
                <w:rFonts w:hint="eastAsia"/>
              </w:rPr>
            </w:pPr>
            <w:r>
              <w:rPr>
                <w:rFonts w:ascii="黑体" w:eastAsia="黑体" w:hAnsi="黑体"/>
                <w:b/>
                <w:color w:val="FFFFFF"/>
                <w:sz w:val="18"/>
              </w:rPr>
              <w:t>关系说明</w:t>
            </w:r>
          </w:p>
        </w:tc>
      </w:tr>
      <w:tr w:rsidR="00A450AE" w14:paraId="3431FC0B" w14:textId="77777777">
        <w:trPr>
          <w:jc w:val="center"/>
        </w:trPr>
        <w:tc>
          <w:tcPr>
            <w:tcW w:w="1984" w:type="dxa"/>
          </w:tcPr>
          <w:p w14:paraId="00350F99" w14:textId="77777777" w:rsidR="00A450AE" w:rsidRDefault="00000000">
            <w:pPr>
              <w:spacing w:before="40" w:after="40" w:line="288" w:lineRule="auto"/>
              <w:rPr>
                <w:rFonts w:hint="eastAsia"/>
              </w:rPr>
            </w:pPr>
            <w:r>
              <w:rPr>
                <w:sz w:val="18"/>
              </w:rPr>
              <w:t>需求分析文档</w:t>
            </w:r>
          </w:p>
        </w:tc>
        <w:tc>
          <w:tcPr>
            <w:tcW w:w="1134" w:type="dxa"/>
          </w:tcPr>
          <w:p w14:paraId="0EA4023A" w14:textId="77777777" w:rsidR="00A450AE" w:rsidRDefault="00000000">
            <w:pPr>
              <w:spacing w:before="40" w:after="40" w:line="288" w:lineRule="auto"/>
              <w:rPr>
                <w:rFonts w:hint="eastAsia"/>
              </w:rPr>
            </w:pPr>
            <w:r>
              <w:rPr>
                <w:sz w:val="18"/>
              </w:rPr>
              <w:t>周旺</w:t>
            </w:r>
          </w:p>
        </w:tc>
        <w:tc>
          <w:tcPr>
            <w:tcW w:w="5953" w:type="dxa"/>
          </w:tcPr>
          <w:p w14:paraId="44F633E7" w14:textId="77777777" w:rsidR="00A450AE" w:rsidRDefault="00000000">
            <w:pPr>
              <w:spacing w:before="40" w:after="40" w:line="288" w:lineRule="auto"/>
              <w:rPr>
                <w:rFonts w:hint="eastAsia"/>
                <w:lang w:eastAsia="zh-CN"/>
              </w:rPr>
            </w:pPr>
            <w:r>
              <w:rPr>
                <w:sz w:val="18"/>
                <w:lang w:eastAsia="zh-CN"/>
              </w:rPr>
              <w:t>WBS和进度安排基于该文档定义的功能范围</w:t>
            </w:r>
          </w:p>
        </w:tc>
      </w:tr>
      <w:tr w:rsidR="00A450AE" w14:paraId="3477ADD3" w14:textId="77777777">
        <w:trPr>
          <w:jc w:val="center"/>
        </w:trPr>
        <w:tc>
          <w:tcPr>
            <w:tcW w:w="1984" w:type="dxa"/>
            <w:shd w:val="clear" w:color="auto" w:fill="EBF1F8"/>
          </w:tcPr>
          <w:p w14:paraId="7C9EF6DA" w14:textId="77777777" w:rsidR="00A450AE" w:rsidRDefault="00000000">
            <w:pPr>
              <w:spacing w:before="40" w:after="40" w:line="288" w:lineRule="auto"/>
              <w:rPr>
                <w:rFonts w:hint="eastAsia"/>
              </w:rPr>
            </w:pPr>
            <w:r>
              <w:rPr>
                <w:sz w:val="18"/>
              </w:rPr>
              <w:t>系统总体设计文档</w:t>
            </w:r>
          </w:p>
        </w:tc>
        <w:tc>
          <w:tcPr>
            <w:tcW w:w="1134" w:type="dxa"/>
            <w:shd w:val="clear" w:color="auto" w:fill="EBF1F8"/>
          </w:tcPr>
          <w:p w14:paraId="7971069F" w14:textId="77777777" w:rsidR="00A450AE" w:rsidRDefault="00000000">
            <w:pPr>
              <w:spacing w:before="40" w:after="40" w:line="288" w:lineRule="auto"/>
              <w:rPr>
                <w:rFonts w:hint="eastAsia"/>
              </w:rPr>
            </w:pPr>
            <w:r>
              <w:rPr>
                <w:sz w:val="18"/>
              </w:rPr>
              <w:t>林俊</w:t>
            </w:r>
          </w:p>
        </w:tc>
        <w:tc>
          <w:tcPr>
            <w:tcW w:w="5953" w:type="dxa"/>
            <w:shd w:val="clear" w:color="auto" w:fill="EBF1F8"/>
          </w:tcPr>
          <w:p w14:paraId="001804AA" w14:textId="77777777" w:rsidR="00A450AE" w:rsidRDefault="00000000">
            <w:pPr>
              <w:spacing w:before="40" w:after="40" w:line="288" w:lineRule="auto"/>
              <w:rPr>
                <w:rFonts w:hint="eastAsia"/>
                <w:lang w:eastAsia="zh-CN"/>
              </w:rPr>
            </w:pPr>
            <w:r>
              <w:rPr>
                <w:sz w:val="18"/>
                <w:lang w:eastAsia="zh-CN"/>
              </w:rPr>
              <w:t>技术风险分析参考该文档中的架构决策</w:t>
            </w:r>
          </w:p>
        </w:tc>
      </w:tr>
      <w:tr w:rsidR="00A450AE" w14:paraId="3CFD92A5" w14:textId="77777777">
        <w:trPr>
          <w:jc w:val="center"/>
        </w:trPr>
        <w:tc>
          <w:tcPr>
            <w:tcW w:w="1984" w:type="dxa"/>
          </w:tcPr>
          <w:p w14:paraId="6E5436BE" w14:textId="77777777" w:rsidR="00A450AE" w:rsidRDefault="00000000">
            <w:pPr>
              <w:spacing w:before="40" w:after="40" w:line="288" w:lineRule="auto"/>
              <w:rPr>
                <w:rFonts w:hint="eastAsia"/>
              </w:rPr>
            </w:pPr>
            <w:r>
              <w:rPr>
                <w:sz w:val="18"/>
              </w:rPr>
              <w:t>数据库设计文档</w:t>
            </w:r>
          </w:p>
        </w:tc>
        <w:tc>
          <w:tcPr>
            <w:tcW w:w="1134" w:type="dxa"/>
          </w:tcPr>
          <w:p w14:paraId="2FC4FC41" w14:textId="77777777" w:rsidR="00A450AE" w:rsidRDefault="00000000">
            <w:pPr>
              <w:spacing w:before="40" w:after="40" w:line="288" w:lineRule="auto"/>
              <w:rPr>
                <w:rFonts w:hint="eastAsia"/>
              </w:rPr>
            </w:pPr>
            <w:r>
              <w:rPr>
                <w:sz w:val="18"/>
              </w:rPr>
              <w:t>罗艺</w:t>
            </w:r>
          </w:p>
        </w:tc>
        <w:tc>
          <w:tcPr>
            <w:tcW w:w="5953" w:type="dxa"/>
          </w:tcPr>
          <w:p w14:paraId="330E0C60" w14:textId="77777777" w:rsidR="00A450AE" w:rsidRDefault="00000000">
            <w:pPr>
              <w:spacing w:before="40" w:after="40" w:line="288" w:lineRule="auto"/>
              <w:rPr>
                <w:rFonts w:hint="eastAsia"/>
                <w:lang w:eastAsia="zh-CN"/>
              </w:rPr>
            </w:pPr>
            <w:r>
              <w:rPr>
                <w:sz w:val="18"/>
                <w:lang w:eastAsia="zh-CN"/>
              </w:rPr>
              <w:t>资源配置包含数据库服务器的成本估算</w:t>
            </w:r>
          </w:p>
        </w:tc>
      </w:tr>
      <w:tr w:rsidR="00A450AE" w14:paraId="754B7835" w14:textId="77777777">
        <w:trPr>
          <w:jc w:val="center"/>
        </w:trPr>
        <w:tc>
          <w:tcPr>
            <w:tcW w:w="1984" w:type="dxa"/>
            <w:shd w:val="clear" w:color="auto" w:fill="EBF1F8"/>
          </w:tcPr>
          <w:p w14:paraId="66EFA0A0" w14:textId="77777777" w:rsidR="00A450AE" w:rsidRDefault="00000000">
            <w:pPr>
              <w:spacing w:before="40" w:after="40" w:line="288" w:lineRule="auto"/>
              <w:rPr>
                <w:rFonts w:hint="eastAsia"/>
              </w:rPr>
            </w:pPr>
            <w:r>
              <w:rPr>
                <w:sz w:val="18"/>
              </w:rPr>
              <w:t>详细设计文档</w:t>
            </w:r>
          </w:p>
        </w:tc>
        <w:tc>
          <w:tcPr>
            <w:tcW w:w="1134" w:type="dxa"/>
            <w:shd w:val="clear" w:color="auto" w:fill="EBF1F8"/>
          </w:tcPr>
          <w:p w14:paraId="11F20E6B" w14:textId="77777777" w:rsidR="00A450AE" w:rsidRDefault="00000000">
            <w:pPr>
              <w:spacing w:before="40" w:after="40" w:line="288" w:lineRule="auto"/>
              <w:rPr>
                <w:rFonts w:hint="eastAsia"/>
              </w:rPr>
            </w:pPr>
            <w:r>
              <w:rPr>
                <w:sz w:val="18"/>
              </w:rPr>
              <w:t>黄嘉瑞</w:t>
            </w:r>
          </w:p>
        </w:tc>
        <w:tc>
          <w:tcPr>
            <w:tcW w:w="5953" w:type="dxa"/>
            <w:shd w:val="clear" w:color="auto" w:fill="EBF1F8"/>
          </w:tcPr>
          <w:p w14:paraId="0E1FCEC1" w14:textId="77777777" w:rsidR="00A450AE" w:rsidRDefault="00000000">
            <w:pPr>
              <w:spacing w:before="40" w:after="40" w:line="288" w:lineRule="auto"/>
              <w:rPr>
                <w:rFonts w:hint="eastAsia"/>
                <w:lang w:eastAsia="zh-CN"/>
              </w:rPr>
            </w:pPr>
            <w:r>
              <w:rPr>
                <w:sz w:val="18"/>
                <w:lang w:eastAsia="zh-CN"/>
              </w:rPr>
              <w:t>工作量估算参考该文档中的模块复杂度</w:t>
            </w:r>
          </w:p>
        </w:tc>
      </w:tr>
    </w:tbl>
    <w:p w14:paraId="6B4F8F00" w14:textId="77777777" w:rsidR="00A450AE" w:rsidRDefault="00A450AE">
      <w:pPr>
        <w:rPr>
          <w:rFonts w:hint="eastAsia"/>
          <w:lang w:eastAsia="zh-CN"/>
        </w:rPr>
      </w:pPr>
    </w:p>
    <w:p w14:paraId="662DD5AE" w14:textId="77777777" w:rsidR="00A450AE" w:rsidRDefault="00000000">
      <w:pPr>
        <w:rPr>
          <w:rFonts w:hint="eastAsia"/>
          <w:lang w:eastAsia="zh-CN"/>
        </w:rPr>
      </w:pPr>
      <w:r>
        <w:rPr>
          <w:lang w:eastAsia="zh-CN"/>
        </w:rPr>
        <w:br w:type="page"/>
      </w:r>
    </w:p>
    <w:p w14:paraId="076B5698" w14:textId="77777777" w:rsidR="00A450AE" w:rsidRDefault="00000000">
      <w:pPr>
        <w:pStyle w:val="1"/>
      </w:pPr>
      <w:bookmarkStart w:id="5" w:name="_Toc12251"/>
      <w:r>
        <w:lastRenderedPageBreak/>
        <w:t>第二章</w:t>
      </w:r>
      <w:r>
        <w:t xml:space="preserve">  </w:t>
      </w:r>
      <w:r>
        <w:t>引用文件</w:t>
      </w:r>
      <w:bookmarkEnd w:id="5"/>
    </w:p>
    <w:tbl>
      <w:tblPr>
        <w:tblStyle w:val="af4"/>
        <w:tblW w:w="0" w:type="auto"/>
        <w:jc w:val="center"/>
        <w:tblLook w:val="04A0" w:firstRow="1" w:lastRow="0" w:firstColumn="1" w:lastColumn="0" w:noHBand="0" w:noVBand="1"/>
      </w:tblPr>
      <w:tblGrid>
        <w:gridCol w:w="850"/>
        <w:gridCol w:w="3118"/>
        <w:gridCol w:w="5102"/>
      </w:tblGrid>
      <w:tr w:rsidR="00A450AE" w14:paraId="4F162A87" w14:textId="77777777">
        <w:trPr>
          <w:jc w:val="center"/>
        </w:trPr>
        <w:tc>
          <w:tcPr>
            <w:tcW w:w="850" w:type="dxa"/>
            <w:shd w:val="clear" w:color="auto" w:fill="1F4E79"/>
          </w:tcPr>
          <w:p w14:paraId="3BE5CBA7" w14:textId="77777777" w:rsidR="00A450AE" w:rsidRDefault="00000000">
            <w:pPr>
              <w:spacing w:before="40" w:after="40" w:line="288" w:lineRule="auto"/>
              <w:jc w:val="center"/>
              <w:rPr>
                <w:rFonts w:hint="eastAsia"/>
              </w:rPr>
            </w:pPr>
            <w:r>
              <w:rPr>
                <w:rFonts w:ascii="黑体" w:eastAsia="黑体" w:hAnsi="黑体"/>
                <w:b/>
                <w:color w:val="FFFFFF"/>
                <w:sz w:val="18"/>
              </w:rPr>
              <w:t>序号</w:t>
            </w:r>
          </w:p>
        </w:tc>
        <w:tc>
          <w:tcPr>
            <w:tcW w:w="3118" w:type="dxa"/>
            <w:shd w:val="clear" w:color="auto" w:fill="1F4E79"/>
          </w:tcPr>
          <w:p w14:paraId="79C2959D" w14:textId="77777777" w:rsidR="00A450AE" w:rsidRDefault="00000000">
            <w:pPr>
              <w:spacing w:before="40" w:after="40" w:line="288" w:lineRule="auto"/>
              <w:jc w:val="center"/>
              <w:rPr>
                <w:rFonts w:hint="eastAsia"/>
              </w:rPr>
            </w:pPr>
            <w:r>
              <w:rPr>
                <w:rFonts w:ascii="黑体" w:eastAsia="黑体" w:hAnsi="黑体"/>
                <w:b/>
                <w:color w:val="FFFFFF"/>
                <w:sz w:val="18"/>
              </w:rPr>
              <w:t>文件名称</w:t>
            </w:r>
          </w:p>
        </w:tc>
        <w:tc>
          <w:tcPr>
            <w:tcW w:w="5102" w:type="dxa"/>
            <w:shd w:val="clear" w:color="auto" w:fill="1F4E79"/>
          </w:tcPr>
          <w:p w14:paraId="38F2A0F8"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3E86D64A" w14:textId="77777777">
        <w:trPr>
          <w:jc w:val="center"/>
        </w:trPr>
        <w:tc>
          <w:tcPr>
            <w:tcW w:w="850" w:type="dxa"/>
          </w:tcPr>
          <w:p w14:paraId="206A4E1E" w14:textId="77777777" w:rsidR="00A450AE" w:rsidRDefault="00000000">
            <w:pPr>
              <w:spacing w:before="40" w:after="40" w:line="288" w:lineRule="auto"/>
              <w:rPr>
                <w:rFonts w:hint="eastAsia"/>
              </w:rPr>
            </w:pPr>
            <w:r>
              <w:rPr>
                <w:sz w:val="18"/>
              </w:rPr>
              <w:t>1</w:t>
            </w:r>
          </w:p>
        </w:tc>
        <w:tc>
          <w:tcPr>
            <w:tcW w:w="3118" w:type="dxa"/>
          </w:tcPr>
          <w:p w14:paraId="29439CE8" w14:textId="77777777" w:rsidR="00A450AE" w:rsidRDefault="00000000">
            <w:pPr>
              <w:spacing w:before="40" w:after="40" w:line="288" w:lineRule="auto"/>
              <w:rPr>
                <w:rFonts w:hint="eastAsia"/>
              </w:rPr>
            </w:pPr>
            <w:r>
              <w:rPr>
                <w:sz w:val="18"/>
              </w:rPr>
              <w:t>GB/T 8567-2006</w:t>
            </w:r>
          </w:p>
        </w:tc>
        <w:tc>
          <w:tcPr>
            <w:tcW w:w="5102" w:type="dxa"/>
          </w:tcPr>
          <w:p w14:paraId="21E7391D" w14:textId="77777777" w:rsidR="00A450AE" w:rsidRDefault="00000000">
            <w:pPr>
              <w:spacing w:before="40" w:after="40" w:line="288" w:lineRule="auto"/>
              <w:rPr>
                <w:rFonts w:hint="eastAsia"/>
                <w:lang w:eastAsia="zh-CN"/>
              </w:rPr>
            </w:pPr>
            <w:r>
              <w:rPr>
                <w:sz w:val="18"/>
                <w:lang w:eastAsia="zh-CN"/>
              </w:rPr>
              <w:t>计算机软件文档编制规范</w:t>
            </w:r>
          </w:p>
        </w:tc>
      </w:tr>
      <w:tr w:rsidR="00A450AE" w14:paraId="284F03F2" w14:textId="77777777">
        <w:trPr>
          <w:jc w:val="center"/>
        </w:trPr>
        <w:tc>
          <w:tcPr>
            <w:tcW w:w="850" w:type="dxa"/>
            <w:shd w:val="clear" w:color="auto" w:fill="EBF1F8"/>
          </w:tcPr>
          <w:p w14:paraId="55D7BD08" w14:textId="77777777" w:rsidR="00A450AE" w:rsidRDefault="00000000">
            <w:pPr>
              <w:spacing w:before="40" w:after="40" w:line="288" w:lineRule="auto"/>
              <w:rPr>
                <w:rFonts w:hint="eastAsia"/>
              </w:rPr>
            </w:pPr>
            <w:r>
              <w:rPr>
                <w:sz w:val="18"/>
              </w:rPr>
              <w:t>2</w:t>
            </w:r>
          </w:p>
        </w:tc>
        <w:tc>
          <w:tcPr>
            <w:tcW w:w="3118" w:type="dxa"/>
            <w:shd w:val="clear" w:color="auto" w:fill="EBF1F8"/>
          </w:tcPr>
          <w:p w14:paraId="507BC82D" w14:textId="77777777" w:rsidR="00A450AE" w:rsidRDefault="00000000">
            <w:pPr>
              <w:spacing w:before="40" w:after="40" w:line="288" w:lineRule="auto"/>
              <w:rPr>
                <w:rFonts w:hint="eastAsia"/>
              </w:rPr>
            </w:pPr>
            <w:r>
              <w:rPr>
                <w:sz w:val="18"/>
              </w:rPr>
              <w:t>GB/T 8566-2007</w:t>
            </w:r>
          </w:p>
        </w:tc>
        <w:tc>
          <w:tcPr>
            <w:tcW w:w="5102" w:type="dxa"/>
            <w:shd w:val="clear" w:color="auto" w:fill="EBF1F8"/>
          </w:tcPr>
          <w:p w14:paraId="37BB523F" w14:textId="77777777" w:rsidR="00A450AE" w:rsidRDefault="00000000">
            <w:pPr>
              <w:spacing w:before="40" w:after="40" w:line="288" w:lineRule="auto"/>
              <w:rPr>
                <w:rFonts w:hint="eastAsia"/>
                <w:lang w:eastAsia="zh-CN"/>
              </w:rPr>
            </w:pPr>
            <w:r>
              <w:rPr>
                <w:sz w:val="18"/>
                <w:lang w:eastAsia="zh-CN"/>
              </w:rPr>
              <w:t>信息技术 软件生存周期过程</w:t>
            </w:r>
          </w:p>
        </w:tc>
      </w:tr>
      <w:tr w:rsidR="00A450AE" w14:paraId="71C17DD6" w14:textId="77777777">
        <w:trPr>
          <w:jc w:val="center"/>
        </w:trPr>
        <w:tc>
          <w:tcPr>
            <w:tcW w:w="850" w:type="dxa"/>
          </w:tcPr>
          <w:p w14:paraId="7A571235" w14:textId="77777777" w:rsidR="00A450AE" w:rsidRDefault="00000000">
            <w:pPr>
              <w:spacing w:before="40" w:after="40" w:line="288" w:lineRule="auto"/>
              <w:rPr>
                <w:rFonts w:hint="eastAsia"/>
              </w:rPr>
            </w:pPr>
            <w:r>
              <w:rPr>
                <w:sz w:val="18"/>
              </w:rPr>
              <w:t>3</w:t>
            </w:r>
          </w:p>
        </w:tc>
        <w:tc>
          <w:tcPr>
            <w:tcW w:w="3118" w:type="dxa"/>
          </w:tcPr>
          <w:p w14:paraId="79627D67" w14:textId="77777777" w:rsidR="00A450AE" w:rsidRDefault="00000000">
            <w:pPr>
              <w:spacing w:before="40" w:after="40" w:line="288" w:lineRule="auto"/>
              <w:rPr>
                <w:rFonts w:hint="eastAsia"/>
                <w:lang w:eastAsia="zh-CN"/>
              </w:rPr>
            </w:pPr>
            <w:r>
              <w:rPr>
                <w:sz w:val="18"/>
                <w:lang w:eastAsia="zh-CN"/>
              </w:rPr>
              <w:t>《系统开发综合训练》课程要求</w:t>
            </w:r>
          </w:p>
        </w:tc>
        <w:tc>
          <w:tcPr>
            <w:tcW w:w="5102" w:type="dxa"/>
          </w:tcPr>
          <w:p w14:paraId="5271C5E3" w14:textId="77777777" w:rsidR="00A450AE" w:rsidRDefault="00000000">
            <w:pPr>
              <w:spacing w:before="40" w:after="40" w:line="288" w:lineRule="auto"/>
              <w:rPr>
                <w:rFonts w:hint="eastAsia"/>
                <w:lang w:eastAsia="zh-CN"/>
              </w:rPr>
            </w:pPr>
            <w:r>
              <w:rPr>
                <w:sz w:val="18"/>
                <w:lang w:eastAsia="zh-CN"/>
              </w:rPr>
              <w:t>课程实训要求与评分依据</w:t>
            </w:r>
          </w:p>
        </w:tc>
      </w:tr>
      <w:tr w:rsidR="00A450AE" w14:paraId="39ABC4F7" w14:textId="77777777">
        <w:trPr>
          <w:jc w:val="center"/>
        </w:trPr>
        <w:tc>
          <w:tcPr>
            <w:tcW w:w="850" w:type="dxa"/>
            <w:shd w:val="clear" w:color="auto" w:fill="EBF1F8"/>
          </w:tcPr>
          <w:p w14:paraId="27057BEC" w14:textId="77777777" w:rsidR="00A450AE" w:rsidRDefault="00000000">
            <w:pPr>
              <w:spacing w:before="40" w:after="40" w:line="288" w:lineRule="auto"/>
              <w:rPr>
                <w:rFonts w:hint="eastAsia"/>
              </w:rPr>
            </w:pPr>
            <w:r>
              <w:rPr>
                <w:sz w:val="18"/>
              </w:rPr>
              <w:t>4</w:t>
            </w:r>
          </w:p>
        </w:tc>
        <w:tc>
          <w:tcPr>
            <w:tcW w:w="3118" w:type="dxa"/>
            <w:shd w:val="clear" w:color="auto" w:fill="EBF1F8"/>
          </w:tcPr>
          <w:p w14:paraId="186FC5E8" w14:textId="77777777" w:rsidR="00A450AE" w:rsidRDefault="00000000">
            <w:pPr>
              <w:spacing w:before="40" w:after="40" w:line="288" w:lineRule="auto"/>
              <w:rPr>
                <w:rFonts w:hint="eastAsia"/>
                <w:lang w:eastAsia="zh-CN"/>
              </w:rPr>
            </w:pPr>
            <w:r>
              <w:rPr>
                <w:sz w:val="18"/>
                <w:lang w:eastAsia="zh-CN"/>
              </w:rPr>
              <w:t xml:space="preserve">需求与功能规格说明书 </w:t>
            </w:r>
          </w:p>
        </w:tc>
        <w:tc>
          <w:tcPr>
            <w:tcW w:w="5102" w:type="dxa"/>
            <w:shd w:val="clear" w:color="auto" w:fill="EBF1F8"/>
          </w:tcPr>
          <w:p w14:paraId="13081F77" w14:textId="77777777" w:rsidR="00A450AE" w:rsidRDefault="00000000">
            <w:pPr>
              <w:spacing w:before="40" w:after="40" w:line="288" w:lineRule="auto"/>
              <w:rPr>
                <w:rFonts w:hint="eastAsia"/>
                <w:lang w:eastAsia="zh-CN"/>
              </w:rPr>
            </w:pPr>
            <w:r>
              <w:rPr>
                <w:sz w:val="18"/>
                <w:lang w:eastAsia="zh-CN"/>
              </w:rPr>
              <w:t>本项目的需求分析文档</w:t>
            </w:r>
          </w:p>
        </w:tc>
      </w:tr>
      <w:tr w:rsidR="00A450AE" w14:paraId="491FB942" w14:textId="77777777">
        <w:trPr>
          <w:jc w:val="center"/>
        </w:trPr>
        <w:tc>
          <w:tcPr>
            <w:tcW w:w="850" w:type="dxa"/>
          </w:tcPr>
          <w:p w14:paraId="0DAFFC12" w14:textId="77777777" w:rsidR="00A450AE" w:rsidRDefault="00000000">
            <w:pPr>
              <w:spacing w:before="40" w:after="40" w:line="288" w:lineRule="auto"/>
              <w:rPr>
                <w:rFonts w:hint="eastAsia"/>
              </w:rPr>
            </w:pPr>
            <w:r>
              <w:rPr>
                <w:sz w:val="18"/>
              </w:rPr>
              <w:t>5</w:t>
            </w:r>
          </w:p>
        </w:tc>
        <w:tc>
          <w:tcPr>
            <w:tcW w:w="3118" w:type="dxa"/>
          </w:tcPr>
          <w:p w14:paraId="3365E4D4" w14:textId="77777777" w:rsidR="00A450AE" w:rsidRDefault="00000000">
            <w:pPr>
              <w:spacing w:before="40" w:after="40" w:line="288" w:lineRule="auto"/>
              <w:rPr>
                <w:rFonts w:hint="eastAsia"/>
              </w:rPr>
            </w:pPr>
            <w:r>
              <w:rPr>
                <w:sz w:val="18"/>
              </w:rPr>
              <w:t>系统总体设计文档</w:t>
            </w:r>
          </w:p>
        </w:tc>
        <w:tc>
          <w:tcPr>
            <w:tcW w:w="5102" w:type="dxa"/>
          </w:tcPr>
          <w:p w14:paraId="67086BE2" w14:textId="77777777" w:rsidR="00A450AE" w:rsidRDefault="00000000">
            <w:pPr>
              <w:spacing w:before="40" w:after="40" w:line="288" w:lineRule="auto"/>
              <w:rPr>
                <w:rFonts w:hint="eastAsia"/>
                <w:lang w:eastAsia="zh-CN"/>
              </w:rPr>
            </w:pPr>
            <w:r>
              <w:rPr>
                <w:sz w:val="18"/>
                <w:lang w:eastAsia="zh-CN"/>
              </w:rPr>
              <w:t>本项目的总体设计文档</w:t>
            </w:r>
          </w:p>
        </w:tc>
      </w:tr>
      <w:tr w:rsidR="00A450AE" w14:paraId="533ACF73" w14:textId="77777777">
        <w:trPr>
          <w:jc w:val="center"/>
        </w:trPr>
        <w:tc>
          <w:tcPr>
            <w:tcW w:w="850" w:type="dxa"/>
            <w:shd w:val="clear" w:color="auto" w:fill="EBF1F8"/>
          </w:tcPr>
          <w:p w14:paraId="6112F1FD" w14:textId="77777777" w:rsidR="00A450AE" w:rsidRDefault="00000000">
            <w:pPr>
              <w:spacing w:before="40" w:after="40" w:line="288" w:lineRule="auto"/>
              <w:rPr>
                <w:rFonts w:hint="eastAsia"/>
              </w:rPr>
            </w:pPr>
            <w:r>
              <w:rPr>
                <w:sz w:val="18"/>
              </w:rPr>
              <w:t>6</w:t>
            </w:r>
          </w:p>
        </w:tc>
        <w:tc>
          <w:tcPr>
            <w:tcW w:w="3118" w:type="dxa"/>
            <w:shd w:val="clear" w:color="auto" w:fill="EBF1F8"/>
          </w:tcPr>
          <w:p w14:paraId="2EDA6F06" w14:textId="77777777" w:rsidR="00A450AE" w:rsidRDefault="00000000">
            <w:pPr>
              <w:spacing w:before="40" w:after="40" w:line="288" w:lineRule="auto"/>
              <w:rPr>
                <w:rFonts w:hint="eastAsia"/>
              </w:rPr>
            </w:pPr>
            <w:r>
              <w:rPr>
                <w:sz w:val="18"/>
              </w:rPr>
              <w:t>数据库设计文档</w:t>
            </w:r>
          </w:p>
        </w:tc>
        <w:tc>
          <w:tcPr>
            <w:tcW w:w="5102" w:type="dxa"/>
            <w:shd w:val="clear" w:color="auto" w:fill="EBF1F8"/>
          </w:tcPr>
          <w:p w14:paraId="0CE1F32D" w14:textId="77777777" w:rsidR="00A450AE" w:rsidRDefault="00000000">
            <w:pPr>
              <w:spacing w:before="40" w:after="40" w:line="288" w:lineRule="auto"/>
              <w:rPr>
                <w:rFonts w:hint="eastAsia"/>
                <w:lang w:eastAsia="zh-CN"/>
              </w:rPr>
            </w:pPr>
            <w:r>
              <w:rPr>
                <w:sz w:val="18"/>
                <w:lang w:eastAsia="zh-CN"/>
              </w:rPr>
              <w:t>本项目的数据库设计文档</w:t>
            </w:r>
          </w:p>
        </w:tc>
      </w:tr>
      <w:tr w:rsidR="00A450AE" w14:paraId="51402965" w14:textId="77777777">
        <w:trPr>
          <w:jc w:val="center"/>
        </w:trPr>
        <w:tc>
          <w:tcPr>
            <w:tcW w:w="850" w:type="dxa"/>
          </w:tcPr>
          <w:p w14:paraId="12356145" w14:textId="77777777" w:rsidR="00A450AE" w:rsidRDefault="00000000">
            <w:pPr>
              <w:spacing w:before="40" w:after="40" w:line="288" w:lineRule="auto"/>
              <w:rPr>
                <w:rFonts w:hint="eastAsia"/>
              </w:rPr>
            </w:pPr>
            <w:r>
              <w:rPr>
                <w:sz w:val="18"/>
              </w:rPr>
              <w:t>7</w:t>
            </w:r>
          </w:p>
        </w:tc>
        <w:tc>
          <w:tcPr>
            <w:tcW w:w="3118" w:type="dxa"/>
          </w:tcPr>
          <w:p w14:paraId="24E15C86" w14:textId="77777777" w:rsidR="00A450AE" w:rsidRDefault="00000000">
            <w:pPr>
              <w:spacing w:before="40" w:after="40" w:line="288" w:lineRule="auto"/>
              <w:rPr>
                <w:rFonts w:hint="eastAsia"/>
              </w:rPr>
            </w:pPr>
            <w:r>
              <w:rPr>
                <w:sz w:val="18"/>
              </w:rPr>
              <w:t>详细设计文档</w:t>
            </w:r>
          </w:p>
        </w:tc>
        <w:tc>
          <w:tcPr>
            <w:tcW w:w="5102" w:type="dxa"/>
          </w:tcPr>
          <w:p w14:paraId="74A74CF4" w14:textId="77777777" w:rsidR="00A450AE" w:rsidRDefault="00000000">
            <w:pPr>
              <w:spacing w:before="40" w:after="40" w:line="288" w:lineRule="auto"/>
              <w:rPr>
                <w:rFonts w:hint="eastAsia"/>
                <w:lang w:eastAsia="zh-CN"/>
              </w:rPr>
            </w:pPr>
            <w:r>
              <w:rPr>
                <w:sz w:val="18"/>
                <w:lang w:eastAsia="zh-CN"/>
              </w:rPr>
              <w:t>本项目的详细设计文档</w:t>
            </w:r>
          </w:p>
        </w:tc>
      </w:tr>
    </w:tbl>
    <w:p w14:paraId="2580F22B" w14:textId="77777777" w:rsidR="00A450AE" w:rsidRDefault="00A450AE">
      <w:pPr>
        <w:rPr>
          <w:rFonts w:hint="eastAsia"/>
          <w:lang w:eastAsia="zh-CN"/>
        </w:rPr>
      </w:pPr>
    </w:p>
    <w:p w14:paraId="5ED7135E" w14:textId="77777777" w:rsidR="00A450AE" w:rsidRDefault="00000000">
      <w:pPr>
        <w:rPr>
          <w:rFonts w:hint="eastAsia"/>
          <w:lang w:eastAsia="zh-CN"/>
        </w:rPr>
      </w:pPr>
      <w:r>
        <w:rPr>
          <w:lang w:eastAsia="zh-CN"/>
        </w:rPr>
        <w:br w:type="page"/>
      </w:r>
    </w:p>
    <w:p w14:paraId="7C0EDC61" w14:textId="77777777" w:rsidR="00A450AE" w:rsidRDefault="00000000">
      <w:pPr>
        <w:pStyle w:val="1"/>
        <w:rPr>
          <w:lang w:eastAsia="zh-CN"/>
        </w:rPr>
      </w:pPr>
      <w:bookmarkStart w:id="6" w:name="_Toc25590"/>
      <w:r>
        <w:rPr>
          <w:lang w:eastAsia="zh-CN"/>
        </w:rPr>
        <w:lastRenderedPageBreak/>
        <w:t>第三章</w:t>
      </w:r>
      <w:r>
        <w:rPr>
          <w:lang w:eastAsia="zh-CN"/>
        </w:rPr>
        <w:t xml:space="preserve">  </w:t>
      </w:r>
      <w:r>
        <w:rPr>
          <w:lang w:eastAsia="zh-CN"/>
        </w:rPr>
        <w:t>项目概述</w:t>
      </w:r>
      <w:bookmarkEnd w:id="6"/>
    </w:p>
    <w:p w14:paraId="61297045" w14:textId="77777777" w:rsidR="00A450AE" w:rsidRDefault="00000000">
      <w:pPr>
        <w:pStyle w:val="21"/>
        <w:rPr>
          <w:lang w:eastAsia="zh-CN"/>
        </w:rPr>
      </w:pPr>
      <w:bookmarkStart w:id="7" w:name="_Toc13682"/>
      <w:r>
        <w:rPr>
          <w:lang w:eastAsia="zh-CN"/>
        </w:rPr>
        <w:t xml:space="preserve">3.1  </w:t>
      </w:r>
      <w:r>
        <w:rPr>
          <w:lang w:eastAsia="zh-CN"/>
        </w:rPr>
        <w:t>项目目标</w:t>
      </w:r>
      <w:bookmarkEnd w:id="7"/>
    </w:p>
    <w:p w14:paraId="0DC4EACD" w14:textId="77777777" w:rsidR="00A450AE" w:rsidRDefault="00000000">
      <w:pPr>
        <w:spacing w:after="40"/>
        <w:rPr>
          <w:rFonts w:hint="eastAsia"/>
          <w:lang w:eastAsia="zh-CN"/>
        </w:rPr>
      </w:pPr>
      <w:r>
        <w:rPr>
          <w:lang w:eastAsia="zh-CN"/>
        </w:rPr>
        <w:t>本项目的总体目标是设计并实现一个基于多模态大模型的智能商品详情与营销文案生成系统：</w:t>
      </w:r>
    </w:p>
    <w:p w14:paraId="567064E2" w14:textId="77777777" w:rsidR="00A450AE" w:rsidRDefault="00000000">
      <w:pPr>
        <w:spacing w:after="20"/>
        <w:ind w:left="680" w:hanging="283"/>
        <w:rPr>
          <w:rFonts w:hint="eastAsia"/>
          <w:lang w:eastAsia="zh-CN"/>
        </w:rPr>
      </w:pPr>
      <w:r>
        <w:rPr>
          <w:lang w:eastAsia="zh-CN"/>
        </w:rPr>
        <w:t>1. 功能性目标：实现商品信息的完整管理；利用Qwen3-VL-Plus对商品图片进行视觉理解并生成标题、卖点和详情描述；一键生成小红书/淘宝/抖音三种平台文案；提供AI内容的编辑、保存、收藏与多格式导出；构建完整的用户认证与权限管理体系。</w:t>
      </w:r>
    </w:p>
    <w:p w14:paraId="30DB0499" w14:textId="77777777" w:rsidR="00A450AE" w:rsidRDefault="00000000">
      <w:pPr>
        <w:spacing w:after="20"/>
        <w:ind w:left="680" w:hanging="283"/>
        <w:rPr>
          <w:rFonts w:hint="eastAsia"/>
          <w:lang w:eastAsia="zh-CN"/>
        </w:rPr>
      </w:pPr>
      <w:r>
        <w:rPr>
          <w:lang w:eastAsia="zh-CN"/>
        </w:rPr>
        <w:t>2. 质量目标：首屏加载不超过2秒，AI生成响应不超过15秒，支持至少50用户并发。</w:t>
      </w:r>
    </w:p>
    <w:p w14:paraId="5D4C3AE5" w14:textId="77777777" w:rsidR="00A450AE" w:rsidRDefault="00000000">
      <w:pPr>
        <w:spacing w:after="20"/>
        <w:ind w:left="680" w:hanging="283"/>
        <w:rPr>
          <w:rFonts w:hint="eastAsia"/>
          <w:lang w:eastAsia="zh-CN"/>
        </w:rPr>
      </w:pPr>
      <w:r>
        <w:rPr>
          <w:lang w:eastAsia="zh-CN"/>
        </w:rPr>
        <w:t>3. 工程化目标：前后端分离、Docker一键部署、AI模块独立封装、管理后台完整。</w:t>
      </w:r>
    </w:p>
    <w:p w14:paraId="507C50D0" w14:textId="77777777" w:rsidR="00A450AE" w:rsidRDefault="00000000">
      <w:pPr>
        <w:spacing w:after="20"/>
        <w:ind w:left="680" w:hanging="283"/>
        <w:rPr>
          <w:rFonts w:hint="eastAsia"/>
          <w:lang w:eastAsia="zh-CN"/>
        </w:rPr>
      </w:pPr>
      <w:r>
        <w:rPr>
          <w:lang w:eastAsia="zh-CN"/>
        </w:rPr>
        <w:t>4. 学习目标：综合运用软件工程、数据库原理等专业知识，掌握前后端分离开发流程，了解多模态大模型API集成与应用。</w:t>
      </w:r>
    </w:p>
    <w:p w14:paraId="4C350B70" w14:textId="77777777" w:rsidR="00A450AE" w:rsidRDefault="00000000">
      <w:pPr>
        <w:pStyle w:val="21"/>
      </w:pPr>
      <w:bookmarkStart w:id="8" w:name="_Toc28229"/>
      <w:r>
        <w:t xml:space="preserve">3.2  </w:t>
      </w:r>
      <w:r>
        <w:t>项目范围</w:t>
      </w:r>
      <w:bookmarkEnd w:id="8"/>
    </w:p>
    <w:p w14:paraId="2A04934B" w14:textId="77777777" w:rsidR="00A450AE" w:rsidRDefault="00000000">
      <w:pPr>
        <w:pStyle w:val="31"/>
      </w:pPr>
      <w:r>
        <w:t xml:space="preserve">3.2.1  </w:t>
      </w:r>
      <w:r>
        <w:t>必做核心模块</w:t>
      </w:r>
    </w:p>
    <w:tbl>
      <w:tblPr>
        <w:tblStyle w:val="af4"/>
        <w:tblW w:w="0" w:type="auto"/>
        <w:jc w:val="center"/>
        <w:tblLook w:val="04A0" w:firstRow="1" w:lastRow="0" w:firstColumn="1" w:lastColumn="0" w:noHBand="0" w:noVBand="1"/>
      </w:tblPr>
      <w:tblGrid>
        <w:gridCol w:w="850"/>
        <w:gridCol w:w="1984"/>
        <w:gridCol w:w="6236"/>
      </w:tblGrid>
      <w:tr w:rsidR="00A450AE" w14:paraId="7C19A6CD" w14:textId="77777777">
        <w:trPr>
          <w:jc w:val="center"/>
        </w:trPr>
        <w:tc>
          <w:tcPr>
            <w:tcW w:w="850" w:type="dxa"/>
            <w:shd w:val="clear" w:color="auto" w:fill="1F4E79"/>
          </w:tcPr>
          <w:p w14:paraId="0C93624A" w14:textId="77777777" w:rsidR="00A450AE" w:rsidRDefault="00000000">
            <w:pPr>
              <w:spacing w:before="40" w:after="40" w:line="288" w:lineRule="auto"/>
              <w:jc w:val="center"/>
              <w:rPr>
                <w:rFonts w:hint="eastAsia"/>
              </w:rPr>
            </w:pPr>
            <w:r>
              <w:rPr>
                <w:rFonts w:ascii="黑体" w:eastAsia="黑体" w:hAnsi="黑体"/>
                <w:b/>
                <w:color w:val="FFFFFF"/>
                <w:sz w:val="18"/>
              </w:rPr>
              <w:t>编号</w:t>
            </w:r>
          </w:p>
        </w:tc>
        <w:tc>
          <w:tcPr>
            <w:tcW w:w="1984" w:type="dxa"/>
            <w:shd w:val="clear" w:color="auto" w:fill="1F4E79"/>
          </w:tcPr>
          <w:p w14:paraId="0D2E73A6" w14:textId="77777777" w:rsidR="00A450AE" w:rsidRDefault="00000000">
            <w:pPr>
              <w:spacing w:before="40" w:after="40" w:line="288" w:lineRule="auto"/>
              <w:jc w:val="center"/>
              <w:rPr>
                <w:rFonts w:hint="eastAsia"/>
              </w:rPr>
            </w:pPr>
            <w:r>
              <w:rPr>
                <w:rFonts w:ascii="黑体" w:eastAsia="黑体" w:hAnsi="黑体"/>
                <w:b/>
                <w:color w:val="FFFFFF"/>
                <w:sz w:val="18"/>
              </w:rPr>
              <w:t>模块名称</w:t>
            </w:r>
          </w:p>
        </w:tc>
        <w:tc>
          <w:tcPr>
            <w:tcW w:w="6236" w:type="dxa"/>
            <w:shd w:val="clear" w:color="auto" w:fill="1F4E79"/>
          </w:tcPr>
          <w:p w14:paraId="4A1754B6" w14:textId="77777777" w:rsidR="00A450AE" w:rsidRDefault="00000000">
            <w:pPr>
              <w:spacing w:before="40" w:after="40" w:line="288" w:lineRule="auto"/>
              <w:jc w:val="center"/>
              <w:rPr>
                <w:rFonts w:hint="eastAsia"/>
              </w:rPr>
            </w:pPr>
            <w:r>
              <w:rPr>
                <w:rFonts w:ascii="黑体" w:eastAsia="黑体" w:hAnsi="黑体"/>
                <w:b/>
                <w:color w:val="FFFFFF"/>
                <w:sz w:val="18"/>
              </w:rPr>
              <w:t>范围说明</w:t>
            </w:r>
          </w:p>
        </w:tc>
      </w:tr>
      <w:tr w:rsidR="00A450AE" w14:paraId="2F3D949C" w14:textId="77777777">
        <w:trPr>
          <w:jc w:val="center"/>
        </w:trPr>
        <w:tc>
          <w:tcPr>
            <w:tcW w:w="850" w:type="dxa"/>
          </w:tcPr>
          <w:p w14:paraId="7F20FAC2" w14:textId="77777777" w:rsidR="00A450AE" w:rsidRDefault="00000000">
            <w:pPr>
              <w:spacing w:before="40" w:after="40" w:line="288" w:lineRule="auto"/>
              <w:rPr>
                <w:rFonts w:hint="eastAsia"/>
              </w:rPr>
            </w:pPr>
            <w:r>
              <w:rPr>
                <w:sz w:val="18"/>
              </w:rPr>
              <w:t>M1</w:t>
            </w:r>
          </w:p>
        </w:tc>
        <w:tc>
          <w:tcPr>
            <w:tcW w:w="1984" w:type="dxa"/>
          </w:tcPr>
          <w:p w14:paraId="2F40E115" w14:textId="77777777" w:rsidR="00A450AE" w:rsidRDefault="00000000">
            <w:pPr>
              <w:spacing w:before="40" w:after="40" w:line="288" w:lineRule="auto"/>
              <w:rPr>
                <w:rFonts w:hint="eastAsia"/>
              </w:rPr>
            </w:pPr>
            <w:r>
              <w:rPr>
                <w:sz w:val="18"/>
              </w:rPr>
              <w:t>用户权限模块</w:t>
            </w:r>
          </w:p>
        </w:tc>
        <w:tc>
          <w:tcPr>
            <w:tcW w:w="6236" w:type="dxa"/>
          </w:tcPr>
          <w:p w14:paraId="6707BF2A" w14:textId="77777777" w:rsidR="00A450AE" w:rsidRDefault="00000000">
            <w:pPr>
              <w:spacing w:before="40" w:after="40" w:line="288" w:lineRule="auto"/>
              <w:rPr>
                <w:rFonts w:hint="eastAsia"/>
                <w:lang w:eastAsia="zh-CN"/>
              </w:rPr>
            </w:pPr>
            <w:r>
              <w:rPr>
                <w:sz w:val="18"/>
                <w:lang w:eastAsia="zh-CN"/>
              </w:rPr>
              <w:t>注册/登录/退出、JWT认证、角色区分（USER/ADMIN）、接口权限校验、密码修改、头像上传、账号注销</w:t>
            </w:r>
          </w:p>
        </w:tc>
      </w:tr>
      <w:tr w:rsidR="00A450AE" w14:paraId="2DDEF8BB" w14:textId="77777777">
        <w:trPr>
          <w:jc w:val="center"/>
        </w:trPr>
        <w:tc>
          <w:tcPr>
            <w:tcW w:w="850" w:type="dxa"/>
            <w:shd w:val="clear" w:color="auto" w:fill="EBF1F8"/>
          </w:tcPr>
          <w:p w14:paraId="687B0328" w14:textId="77777777" w:rsidR="00A450AE" w:rsidRDefault="00000000">
            <w:pPr>
              <w:spacing w:before="40" w:after="40" w:line="288" w:lineRule="auto"/>
              <w:rPr>
                <w:rFonts w:hint="eastAsia"/>
              </w:rPr>
            </w:pPr>
            <w:r>
              <w:rPr>
                <w:sz w:val="18"/>
              </w:rPr>
              <w:t>M2</w:t>
            </w:r>
          </w:p>
        </w:tc>
        <w:tc>
          <w:tcPr>
            <w:tcW w:w="1984" w:type="dxa"/>
            <w:shd w:val="clear" w:color="auto" w:fill="EBF1F8"/>
          </w:tcPr>
          <w:p w14:paraId="5234F13E" w14:textId="77777777" w:rsidR="00A450AE" w:rsidRDefault="00000000">
            <w:pPr>
              <w:spacing w:before="40" w:after="40" w:line="288" w:lineRule="auto"/>
              <w:rPr>
                <w:rFonts w:hint="eastAsia"/>
              </w:rPr>
            </w:pPr>
            <w:r>
              <w:rPr>
                <w:sz w:val="18"/>
              </w:rPr>
              <w:t>商品信息管理</w:t>
            </w:r>
          </w:p>
        </w:tc>
        <w:tc>
          <w:tcPr>
            <w:tcW w:w="6236" w:type="dxa"/>
            <w:shd w:val="clear" w:color="auto" w:fill="EBF1F8"/>
          </w:tcPr>
          <w:p w14:paraId="5417BDF3" w14:textId="77777777" w:rsidR="00A450AE" w:rsidRDefault="00000000">
            <w:pPr>
              <w:spacing w:before="40" w:after="40" w:line="288" w:lineRule="auto"/>
              <w:rPr>
                <w:rFonts w:hint="eastAsia"/>
                <w:lang w:eastAsia="zh-CN"/>
              </w:rPr>
            </w:pPr>
            <w:r>
              <w:rPr>
                <w:sz w:val="18"/>
                <w:lang w:eastAsia="zh-CN"/>
              </w:rPr>
              <w:t>商品CRUD，字段含名称/价格/分类/库存/主图/详情/状态，支持批量删除与批量上下架</w:t>
            </w:r>
          </w:p>
        </w:tc>
      </w:tr>
      <w:tr w:rsidR="00A450AE" w14:paraId="4ADD5C62" w14:textId="77777777">
        <w:trPr>
          <w:jc w:val="center"/>
        </w:trPr>
        <w:tc>
          <w:tcPr>
            <w:tcW w:w="850" w:type="dxa"/>
          </w:tcPr>
          <w:p w14:paraId="5DF8F586" w14:textId="77777777" w:rsidR="00A450AE" w:rsidRDefault="00000000">
            <w:pPr>
              <w:spacing w:before="40" w:after="40" w:line="288" w:lineRule="auto"/>
              <w:rPr>
                <w:rFonts w:hint="eastAsia"/>
              </w:rPr>
            </w:pPr>
            <w:r>
              <w:rPr>
                <w:sz w:val="18"/>
              </w:rPr>
              <w:t>M3</w:t>
            </w:r>
          </w:p>
        </w:tc>
        <w:tc>
          <w:tcPr>
            <w:tcW w:w="1984" w:type="dxa"/>
          </w:tcPr>
          <w:p w14:paraId="32EFFC7C" w14:textId="77777777" w:rsidR="00A450AE" w:rsidRDefault="00000000">
            <w:pPr>
              <w:spacing w:before="40" w:after="40" w:line="288" w:lineRule="auto"/>
              <w:rPr>
                <w:rFonts w:hint="eastAsia"/>
              </w:rPr>
            </w:pPr>
            <w:r>
              <w:rPr>
                <w:sz w:val="18"/>
              </w:rPr>
              <w:t>商品图片管理</w:t>
            </w:r>
          </w:p>
        </w:tc>
        <w:tc>
          <w:tcPr>
            <w:tcW w:w="6236" w:type="dxa"/>
          </w:tcPr>
          <w:p w14:paraId="3BB5DC9E" w14:textId="77777777" w:rsidR="00A450AE" w:rsidRDefault="00000000">
            <w:pPr>
              <w:spacing w:before="40" w:after="40" w:line="288" w:lineRule="auto"/>
              <w:rPr>
                <w:rFonts w:hint="eastAsia"/>
                <w:lang w:eastAsia="zh-CN"/>
              </w:rPr>
            </w:pPr>
            <w:r>
              <w:rPr>
                <w:sz w:val="18"/>
                <w:lang w:eastAsia="zh-CN"/>
              </w:rPr>
              <w:t>多图上传（拖拽+选择，单次≤10张，≤5MB，JPG/PNG/WebP），拖拽排序，首张自动主图</w:t>
            </w:r>
          </w:p>
        </w:tc>
      </w:tr>
      <w:tr w:rsidR="00A450AE" w14:paraId="30FC56F5" w14:textId="77777777">
        <w:trPr>
          <w:jc w:val="center"/>
        </w:trPr>
        <w:tc>
          <w:tcPr>
            <w:tcW w:w="850" w:type="dxa"/>
            <w:shd w:val="clear" w:color="auto" w:fill="EBF1F8"/>
          </w:tcPr>
          <w:p w14:paraId="292E0447" w14:textId="77777777" w:rsidR="00A450AE" w:rsidRDefault="00000000">
            <w:pPr>
              <w:spacing w:before="40" w:after="40" w:line="288" w:lineRule="auto"/>
              <w:rPr>
                <w:rFonts w:hint="eastAsia"/>
              </w:rPr>
            </w:pPr>
            <w:r>
              <w:rPr>
                <w:sz w:val="18"/>
              </w:rPr>
              <w:t>M4</w:t>
            </w:r>
          </w:p>
        </w:tc>
        <w:tc>
          <w:tcPr>
            <w:tcW w:w="1984" w:type="dxa"/>
            <w:shd w:val="clear" w:color="auto" w:fill="EBF1F8"/>
          </w:tcPr>
          <w:p w14:paraId="6566E81D" w14:textId="77777777" w:rsidR="00A450AE" w:rsidRDefault="00000000">
            <w:pPr>
              <w:spacing w:before="40" w:after="40" w:line="288" w:lineRule="auto"/>
              <w:rPr>
                <w:rFonts w:hint="eastAsia"/>
              </w:rPr>
            </w:pPr>
            <w:r>
              <w:rPr>
                <w:sz w:val="18"/>
              </w:rPr>
              <w:t>商品列表与搜索</w:t>
            </w:r>
          </w:p>
        </w:tc>
        <w:tc>
          <w:tcPr>
            <w:tcW w:w="6236" w:type="dxa"/>
            <w:shd w:val="clear" w:color="auto" w:fill="EBF1F8"/>
          </w:tcPr>
          <w:p w14:paraId="37E395F3" w14:textId="77777777" w:rsidR="00A450AE" w:rsidRDefault="00000000">
            <w:pPr>
              <w:spacing w:before="40" w:after="40" w:line="288" w:lineRule="auto"/>
              <w:rPr>
                <w:rFonts w:hint="eastAsia"/>
                <w:lang w:eastAsia="zh-CN"/>
              </w:rPr>
            </w:pPr>
            <w:r>
              <w:rPr>
                <w:sz w:val="18"/>
                <w:lang w:eastAsia="zh-CN"/>
              </w:rPr>
              <w:t>前台卡片展示与后台表格管理，分类筛选、价格筛选、关键词搜索与分页</w:t>
            </w:r>
          </w:p>
        </w:tc>
      </w:tr>
      <w:tr w:rsidR="00A450AE" w14:paraId="4912ED73" w14:textId="77777777">
        <w:trPr>
          <w:jc w:val="center"/>
        </w:trPr>
        <w:tc>
          <w:tcPr>
            <w:tcW w:w="850" w:type="dxa"/>
          </w:tcPr>
          <w:p w14:paraId="5BA0BA03" w14:textId="77777777" w:rsidR="00A450AE" w:rsidRDefault="00000000">
            <w:pPr>
              <w:spacing w:before="40" w:after="40" w:line="288" w:lineRule="auto"/>
              <w:rPr>
                <w:rFonts w:hint="eastAsia"/>
              </w:rPr>
            </w:pPr>
            <w:r>
              <w:rPr>
                <w:sz w:val="18"/>
              </w:rPr>
              <w:t>M5</w:t>
            </w:r>
          </w:p>
        </w:tc>
        <w:tc>
          <w:tcPr>
            <w:tcW w:w="1984" w:type="dxa"/>
          </w:tcPr>
          <w:p w14:paraId="400CEA18" w14:textId="77777777" w:rsidR="00A450AE" w:rsidRDefault="00000000">
            <w:pPr>
              <w:spacing w:before="40" w:after="40" w:line="288" w:lineRule="auto"/>
              <w:rPr>
                <w:rFonts w:hint="eastAsia"/>
              </w:rPr>
            </w:pPr>
            <w:r>
              <w:rPr>
                <w:sz w:val="18"/>
              </w:rPr>
              <w:t>多模态商品描述生成</w:t>
            </w:r>
          </w:p>
        </w:tc>
        <w:tc>
          <w:tcPr>
            <w:tcW w:w="6236" w:type="dxa"/>
          </w:tcPr>
          <w:p w14:paraId="4A7D6EDD" w14:textId="77777777" w:rsidR="00A450AE" w:rsidRDefault="00000000">
            <w:pPr>
              <w:spacing w:before="40" w:after="40" w:line="288" w:lineRule="auto"/>
              <w:rPr>
                <w:rFonts w:hint="eastAsia"/>
                <w:lang w:eastAsia="zh-CN"/>
              </w:rPr>
            </w:pPr>
            <w:r>
              <w:rPr>
                <w:sz w:val="18"/>
                <w:lang w:eastAsia="zh-CN"/>
              </w:rPr>
              <w:t>图片+关键词→Qwen3-VL-Plus→标题(≤15字)+卖点(3-5条)+详情(150-300字)，可编辑回填，含异常处理</w:t>
            </w:r>
          </w:p>
        </w:tc>
      </w:tr>
      <w:tr w:rsidR="00A450AE" w14:paraId="7EF00480" w14:textId="77777777">
        <w:trPr>
          <w:jc w:val="center"/>
        </w:trPr>
        <w:tc>
          <w:tcPr>
            <w:tcW w:w="850" w:type="dxa"/>
            <w:shd w:val="clear" w:color="auto" w:fill="EBF1F8"/>
          </w:tcPr>
          <w:p w14:paraId="762C3475" w14:textId="77777777" w:rsidR="00A450AE" w:rsidRDefault="00000000">
            <w:pPr>
              <w:spacing w:before="40" w:after="40" w:line="288" w:lineRule="auto"/>
              <w:rPr>
                <w:rFonts w:hint="eastAsia"/>
              </w:rPr>
            </w:pPr>
            <w:r>
              <w:rPr>
                <w:sz w:val="18"/>
              </w:rPr>
              <w:t>M6</w:t>
            </w:r>
          </w:p>
        </w:tc>
        <w:tc>
          <w:tcPr>
            <w:tcW w:w="1984" w:type="dxa"/>
            <w:shd w:val="clear" w:color="auto" w:fill="EBF1F8"/>
          </w:tcPr>
          <w:p w14:paraId="18E56AFC" w14:textId="77777777" w:rsidR="00A450AE" w:rsidRDefault="00000000">
            <w:pPr>
              <w:spacing w:before="40" w:after="40" w:line="288" w:lineRule="auto"/>
              <w:rPr>
                <w:rFonts w:hint="eastAsia"/>
              </w:rPr>
            </w:pPr>
            <w:r>
              <w:rPr>
                <w:sz w:val="18"/>
              </w:rPr>
              <w:t>多平台营销文案生成</w:t>
            </w:r>
          </w:p>
        </w:tc>
        <w:tc>
          <w:tcPr>
            <w:tcW w:w="6236" w:type="dxa"/>
            <w:shd w:val="clear" w:color="auto" w:fill="EBF1F8"/>
          </w:tcPr>
          <w:p w14:paraId="34461067" w14:textId="77777777" w:rsidR="00A450AE" w:rsidRDefault="00000000">
            <w:pPr>
              <w:spacing w:before="40" w:after="40" w:line="288" w:lineRule="auto"/>
              <w:rPr>
                <w:rFonts w:hint="eastAsia"/>
                <w:lang w:eastAsia="zh-CN"/>
              </w:rPr>
            </w:pPr>
            <w:r>
              <w:rPr>
                <w:sz w:val="18"/>
                <w:lang w:eastAsia="zh-CN"/>
              </w:rPr>
              <w:t>小红书/淘宝/抖音三种风格，每种2-3版备选，支持换一换二次生成和收藏</w:t>
            </w:r>
          </w:p>
        </w:tc>
      </w:tr>
      <w:tr w:rsidR="00A450AE" w14:paraId="17FFDC43" w14:textId="77777777">
        <w:trPr>
          <w:jc w:val="center"/>
        </w:trPr>
        <w:tc>
          <w:tcPr>
            <w:tcW w:w="850" w:type="dxa"/>
          </w:tcPr>
          <w:p w14:paraId="58E98E78" w14:textId="77777777" w:rsidR="00A450AE" w:rsidRDefault="00000000">
            <w:pPr>
              <w:spacing w:before="40" w:after="40" w:line="288" w:lineRule="auto"/>
              <w:rPr>
                <w:rFonts w:hint="eastAsia"/>
              </w:rPr>
            </w:pPr>
            <w:r>
              <w:rPr>
                <w:sz w:val="18"/>
              </w:rPr>
              <w:t>M7</w:t>
            </w:r>
          </w:p>
        </w:tc>
        <w:tc>
          <w:tcPr>
            <w:tcW w:w="1984" w:type="dxa"/>
          </w:tcPr>
          <w:p w14:paraId="130B880F" w14:textId="77777777" w:rsidR="00A450AE" w:rsidRDefault="00000000">
            <w:pPr>
              <w:spacing w:before="40" w:after="40" w:line="288" w:lineRule="auto"/>
              <w:rPr>
                <w:rFonts w:hint="eastAsia"/>
              </w:rPr>
            </w:pPr>
            <w:r>
              <w:rPr>
                <w:sz w:val="18"/>
              </w:rPr>
              <w:t>文案编辑与导出</w:t>
            </w:r>
          </w:p>
        </w:tc>
        <w:tc>
          <w:tcPr>
            <w:tcW w:w="6236" w:type="dxa"/>
          </w:tcPr>
          <w:p w14:paraId="3C6F6198" w14:textId="77777777" w:rsidR="00A450AE" w:rsidRDefault="00000000">
            <w:pPr>
              <w:spacing w:before="40" w:after="40" w:line="288" w:lineRule="auto"/>
              <w:rPr>
                <w:rFonts w:hint="eastAsia"/>
                <w:lang w:eastAsia="zh-CN"/>
              </w:rPr>
            </w:pPr>
            <w:r>
              <w:rPr>
                <w:sz w:val="18"/>
                <w:lang w:eastAsia="zh-CN"/>
              </w:rPr>
              <w:t>在线编辑、自动保存草稿，单条导出(TXT/MD/PDF)，批量导出(Excel/ZIP)</w:t>
            </w:r>
          </w:p>
        </w:tc>
      </w:tr>
      <w:tr w:rsidR="00A450AE" w14:paraId="3CDC7117" w14:textId="77777777">
        <w:trPr>
          <w:jc w:val="center"/>
        </w:trPr>
        <w:tc>
          <w:tcPr>
            <w:tcW w:w="850" w:type="dxa"/>
            <w:shd w:val="clear" w:color="auto" w:fill="EBF1F8"/>
          </w:tcPr>
          <w:p w14:paraId="4DB1BA39" w14:textId="77777777" w:rsidR="00A450AE" w:rsidRDefault="00000000">
            <w:pPr>
              <w:spacing w:before="40" w:after="40" w:line="288" w:lineRule="auto"/>
              <w:rPr>
                <w:rFonts w:hint="eastAsia"/>
              </w:rPr>
            </w:pPr>
            <w:r>
              <w:rPr>
                <w:sz w:val="18"/>
              </w:rPr>
              <w:t>M8</w:t>
            </w:r>
          </w:p>
        </w:tc>
        <w:tc>
          <w:tcPr>
            <w:tcW w:w="1984" w:type="dxa"/>
            <w:shd w:val="clear" w:color="auto" w:fill="EBF1F8"/>
          </w:tcPr>
          <w:p w14:paraId="36420C47" w14:textId="77777777" w:rsidR="00A450AE" w:rsidRDefault="00000000">
            <w:pPr>
              <w:spacing w:before="40" w:after="40" w:line="288" w:lineRule="auto"/>
              <w:rPr>
                <w:rFonts w:hint="eastAsia"/>
              </w:rPr>
            </w:pPr>
            <w:r>
              <w:rPr>
                <w:sz w:val="18"/>
              </w:rPr>
              <w:t>系统管理</w:t>
            </w:r>
          </w:p>
        </w:tc>
        <w:tc>
          <w:tcPr>
            <w:tcW w:w="6236" w:type="dxa"/>
            <w:shd w:val="clear" w:color="auto" w:fill="EBF1F8"/>
          </w:tcPr>
          <w:p w14:paraId="1EDDC507" w14:textId="77777777" w:rsidR="00A450AE" w:rsidRDefault="00000000">
            <w:pPr>
              <w:spacing w:before="40" w:after="40" w:line="288" w:lineRule="auto"/>
              <w:rPr>
                <w:rFonts w:hint="eastAsia"/>
                <w:lang w:eastAsia="zh-CN"/>
              </w:rPr>
            </w:pPr>
            <w:r>
              <w:rPr>
                <w:sz w:val="18"/>
                <w:lang w:eastAsia="zh-CN"/>
              </w:rPr>
              <w:t>管理仪表盘、用户管理(审核/禁用/启用)、配额管理、模块权限管理、系统公告</w:t>
            </w:r>
          </w:p>
        </w:tc>
      </w:tr>
    </w:tbl>
    <w:p w14:paraId="6FEB4722" w14:textId="77777777" w:rsidR="00A450AE" w:rsidRDefault="00A450AE">
      <w:pPr>
        <w:rPr>
          <w:rFonts w:hint="eastAsia"/>
          <w:lang w:eastAsia="zh-CN"/>
        </w:rPr>
      </w:pPr>
    </w:p>
    <w:p w14:paraId="3014E401" w14:textId="77777777" w:rsidR="00A450AE" w:rsidRDefault="00000000">
      <w:pPr>
        <w:pStyle w:val="31"/>
      </w:pPr>
      <w:r>
        <w:t xml:space="preserve">3.2.2  </w:t>
      </w:r>
      <w:r>
        <w:t>已实现的扩展功能</w:t>
      </w:r>
    </w:p>
    <w:tbl>
      <w:tblPr>
        <w:tblStyle w:val="af4"/>
        <w:tblW w:w="0" w:type="auto"/>
        <w:jc w:val="center"/>
        <w:tblLook w:val="04A0" w:firstRow="1" w:lastRow="0" w:firstColumn="1" w:lastColumn="0" w:noHBand="0" w:noVBand="1"/>
      </w:tblPr>
      <w:tblGrid>
        <w:gridCol w:w="850"/>
        <w:gridCol w:w="1984"/>
        <w:gridCol w:w="6236"/>
      </w:tblGrid>
      <w:tr w:rsidR="00A450AE" w14:paraId="7CC1940A" w14:textId="77777777">
        <w:trPr>
          <w:jc w:val="center"/>
        </w:trPr>
        <w:tc>
          <w:tcPr>
            <w:tcW w:w="850" w:type="dxa"/>
            <w:shd w:val="clear" w:color="auto" w:fill="1F4E79"/>
          </w:tcPr>
          <w:p w14:paraId="2C7BCF8F" w14:textId="77777777" w:rsidR="00A450AE" w:rsidRDefault="00000000">
            <w:pPr>
              <w:spacing w:before="40" w:after="40" w:line="288" w:lineRule="auto"/>
              <w:jc w:val="center"/>
              <w:rPr>
                <w:rFonts w:hint="eastAsia"/>
              </w:rPr>
            </w:pPr>
            <w:r>
              <w:rPr>
                <w:rFonts w:ascii="黑体" w:eastAsia="黑体" w:hAnsi="黑体"/>
                <w:b/>
                <w:color w:val="FFFFFF"/>
                <w:sz w:val="18"/>
              </w:rPr>
              <w:t>编号</w:t>
            </w:r>
          </w:p>
        </w:tc>
        <w:tc>
          <w:tcPr>
            <w:tcW w:w="1984" w:type="dxa"/>
            <w:shd w:val="clear" w:color="auto" w:fill="1F4E79"/>
          </w:tcPr>
          <w:p w14:paraId="24D66895" w14:textId="77777777" w:rsidR="00A450AE" w:rsidRDefault="00000000">
            <w:pPr>
              <w:spacing w:before="40" w:after="40" w:line="288" w:lineRule="auto"/>
              <w:jc w:val="center"/>
              <w:rPr>
                <w:rFonts w:hint="eastAsia"/>
              </w:rPr>
            </w:pPr>
            <w:r>
              <w:rPr>
                <w:rFonts w:ascii="黑体" w:eastAsia="黑体" w:hAnsi="黑体"/>
                <w:b/>
                <w:color w:val="FFFFFF"/>
                <w:sz w:val="18"/>
              </w:rPr>
              <w:t>模块名称</w:t>
            </w:r>
          </w:p>
        </w:tc>
        <w:tc>
          <w:tcPr>
            <w:tcW w:w="6236" w:type="dxa"/>
            <w:shd w:val="clear" w:color="auto" w:fill="1F4E79"/>
          </w:tcPr>
          <w:p w14:paraId="5076E87B" w14:textId="77777777" w:rsidR="00A450AE" w:rsidRDefault="00000000">
            <w:pPr>
              <w:spacing w:before="40" w:after="40" w:line="288" w:lineRule="auto"/>
              <w:jc w:val="center"/>
              <w:rPr>
                <w:rFonts w:hint="eastAsia"/>
              </w:rPr>
            </w:pPr>
            <w:r>
              <w:rPr>
                <w:rFonts w:ascii="黑体" w:eastAsia="黑体" w:hAnsi="黑体"/>
                <w:b/>
                <w:color w:val="FFFFFF"/>
                <w:sz w:val="18"/>
              </w:rPr>
              <w:t>范围说明</w:t>
            </w:r>
          </w:p>
        </w:tc>
      </w:tr>
      <w:tr w:rsidR="00A450AE" w14:paraId="650F2A54" w14:textId="77777777">
        <w:trPr>
          <w:jc w:val="center"/>
        </w:trPr>
        <w:tc>
          <w:tcPr>
            <w:tcW w:w="850" w:type="dxa"/>
          </w:tcPr>
          <w:p w14:paraId="29595046" w14:textId="77777777" w:rsidR="00A450AE" w:rsidRDefault="00000000">
            <w:pPr>
              <w:spacing w:before="40" w:after="40" w:line="288" w:lineRule="auto"/>
              <w:rPr>
                <w:rFonts w:hint="eastAsia"/>
              </w:rPr>
            </w:pPr>
            <w:r>
              <w:rPr>
                <w:sz w:val="18"/>
              </w:rPr>
              <w:lastRenderedPageBreak/>
              <w:t>E1</w:t>
            </w:r>
          </w:p>
        </w:tc>
        <w:tc>
          <w:tcPr>
            <w:tcW w:w="1984" w:type="dxa"/>
          </w:tcPr>
          <w:p w14:paraId="62696505" w14:textId="77777777" w:rsidR="00A450AE" w:rsidRDefault="00000000">
            <w:pPr>
              <w:spacing w:before="40" w:after="40" w:line="288" w:lineRule="auto"/>
              <w:rPr>
                <w:rFonts w:hint="eastAsia"/>
              </w:rPr>
            </w:pPr>
            <w:r>
              <w:rPr>
                <w:sz w:val="18"/>
              </w:rPr>
              <w:t>一键组合流水线</w:t>
            </w:r>
          </w:p>
        </w:tc>
        <w:tc>
          <w:tcPr>
            <w:tcW w:w="6236" w:type="dxa"/>
          </w:tcPr>
          <w:p w14:paraId="0055579F" w14:textId="77777777" w:rsidR="00A450AE" w:rsidRDefault="00000000">
            <w:pPr>
              <w:spacing w:before="40" w:after="40" w:line="288" w:lineRule="auto"/>
              <w:rPr>
                <w:rFonts w:hint="eastAsia"/>
                <w:lang w:eastAsia="zh-CN"/>
              </w:rPr>
            </w:pPr>
            <w:r>
              <w:rPr>
                <w:sz w:val="18"/>
                <w:lang w:eastAsia="zh-CN"/>
              </w:rPr>
              <w:t>描述→文案→图片顺序执行，前一步输出作为后一步输入，某步失败不影响后续</w:t>
            </w:r>
          </w:p>
        </w:tc>
      </w:tr>
      <w:tr w:rsidR="00A450AE" w14:paraId="5740145B" w14:textId="77777777">
        <w:trPr>
          <w:jc w:val="center"/>
        </w:trPr>
        <w:tc>
          <w:tcPr>
            <w:tcW w:w="850" w:type="dxa"/>
            <w:shd w:val="clear" w:color="auto" w:fill="EBF1F8"/>
          </w:tcPr>
          <w:p w14:paraId="11D7C1DF" w14:textId="77777777" w:rsidR="00A450AE" w:rsidRDefault="00000000">
            <w:pPr>
              <w:spacing w:before="40" w:after="40" w:line="288" w:lineRule="auto"/>
              <w:rPr>
                <w:rFonts w:hint="eastAsia"/>
              </w:rPr>
            </w:pPr>
            <w:r>
              <w:rPr>
                <w:sz w:val="18"/>
              </w:rPr>
              <w:t>E2</w:t>
            </w:r>
          </w:p>
        </w:tc>
        <w:tc>
          <w:tcPr>
            <w:tcW w:w="1984" w:type="dxa"/>
            <w:shd w:val="clear" w:color="auto" w:fill="EBF1F8"/>
          </w:tcPr>
          <w:p w14:paraId="1D353259" w14:textId="77777777" w:rsidR="00A450AE" w:rsidRDefault="00000000">
            <w:pPr>
              <w:spacing w:before="40" w:after="40" w:line="288" w:lineRule="auto"/>
              <w:rPr>
                <w:rFonts w:hint="eastAsia"/>
              </w:rPr>
            </w:pPr>
            <w:r>
              <w:rPr>
                <w:sz w:val="18"/>
              </w:rPr>
              <w:t>文案库独立管理</w:t>
            </w:r>
          </w:p>
        </w:tc>
        <w:tc>
          <w:tcPr>
            <w:tcW w:w="6236" w:type="dxa"/>
            <w:shd w:val="clear" w:color="auto" w:fill="EBF1F8"/>
          </w:tcPr>
          <w:p w14:paraId="1CD94BDD" w14:textId="77777777" w:rsidR="00A450AE" w:rsidRDefault="00000000">
            <w:pPr>
              <w:spacing w:before="40" w:after="40" w:line="288" w:lineRule="auto"/>
              <w:rPr>
                <w:rFonts w:hint="eastAsia"/>
                <w:lang w:eastAsia="zh-CN"/>
              </w:rPr>
            </w:pPr>
            <w:r>
              <w:rPr>
                <w:sz w:val="18"/>
                <w:lang w:eastAsia="zh-CN"/>
              </w:rPr>
              <w:t>收藏/分类/检索/复用历史优质文案，卡片式展示</w:t>
            </w:r>
          </w:p>
        </w:tc>
      </w:tr>
      <w:tr w:rsidR="00A450AE" w14:paraId="2268D49C" w14:textId="77777777">
        <w:trPr>
          <w:jc w:val="center"/>
        </w:trPr>
        <w:tc>
          <w:tcPr>
            <w:tcW w:w="850" w:type="dxa"/>
          </w:tcPr>
          <w:p w14:paraId="5059D44E" w14:textId="77777777" w:rsidR="00A450AE" w:rsidRDefault="00000000">
            <w:pPr>
              <w:spacing w:before="40" w:after="40" w:line="288" w:lineRule="auto"/>
              <w:rPr>
                <w:rFonts w:hint="eastAsia"/>
              </w:rPr>
            </w:pPr>
            <w:r>
              <w:rPr>
                <w:sz w:val="18"/>
              </w:rPr>
              <w:t>E3</w:t>
            </w:r>
          </w:p>
        </w:tc>
        <w:tc>
          <w:tcPr>
            <w:tcW w:w="1984" w:type="dxa"/>
          </w:tcPr>
          <w:p w14:paraId="213287BC" w14:textId="77777777" w:rsidR="00A450AE" w:rsidRDefault="00000000">
            <w:pPr>
              <w:spacing w:before="40" w:after="40" w:line="288" w:lineRule="auto"/>
              <w:rPr>
                <w:rFonts w:hint="eastAsia"/>
              </w:rPr>
            </w:pPr>
            <w:r>
              <w:rPr>
                <w:sz w:val="18"/>
              </w:rPr>
              <w:t>AI商品详情图生成</w:t>
            </w:r>
          </w:p>
        </w:tc>
        <w:tc>
          <w:tcPr>
            <w:tcW w:w="6236" w:type="dxa"/>
          </w:tcPr>
          <w:p w14:paraId="2A8DF125" w14:textId="77777777" w:rsidR="00A450AE" w:rsidRDefault="00000000">
            <w:pPr>
              <w:spacing w:before="40" w:after="40" w:line="288" w:lineRule="auto"/>
              <w:rPr>
                <w:rFonts w:hint="eastAsia"/>
                <w:lang w:eastAsia="zh-CN"/>
              </w:rPr>
            </w:pPr>
            <w:r>
              <w:rPr>
                <w:sz w:val="18"/>
                <w:lang w:eastAsia="zh-CN"/>
              </w:rPr>
              <w:t>Wan 2.7文生图，支持多种宽高比，自动存入商品图片库</w:t>
            </w:r>
          </w:p>
        </w:tc>
      </w:tr>
      <w:tr w:rsidR="00A450AE" w14:paraId="5DAFED5B" w14:textId="77777777">
        <w:trPr>
          <w:jc w:val="center"/>
        </w:trPr>
        <w:tc>
          <w:tcPr>
            <w:tcW w:w="850" w:type="dxa"/>
            <w:shd w:val="clear" w:color="auto" w:fill="EBF1F8"/>
          </w:tcPr>
          <w:p w14:paraId="2AB1390B" w14:textId="77777777" w:rsidR="00A450AE" w:rsidRDefault="00000000">
            <w:pPr>
              <w:spacing w:before="40" w:after="40" w:line="288" w:lineRule="auto"/>
              <w:rPr>
                <w:rFonts w:hint="eastAsia"/>
              </w:rPr>
            </w:pPr>
            <w:r>
              <w:rPr>
                <w:sz w:val="18"/>
              </w:rPr>
              <w:t>E4</w:t>
            </w:r>
          </w:p>
        </w:tc>
        <w:tc>
          <w:tcPr>
            <w:tcW w:w="1984" w:type="dxa"/>
            <w:shd w:val="clear" w:color="auto" w:fill="EBF1F8"/>
          </w:tcPr>
          <w:p w14:paraId="6BE622B3" w14:textId="77777777" w:rsidR="00A450AE" w:rsidRDefault="00000000">
            <w:pPr>
              <w:spacing w:before="40" w:after="40" w:line="288" w:lineRule="auto"/>
              <w:rPr>
                <w:rFonts w:hint="eastAsia"/>
              </w:rPr>
            </w:pPr>
            <w:r>
              <w:rPr>
                <w:sz w:val="18"/>
              </w:rPr>
              <w:t>AI出图指南</w:t>
            </w:r>
          </w:p>
        </w:tc>
        <w:tc>
          <w:tcPr>
            <w:tcW w:w="6236" w:type="dxa"/>
            <w:shd w:val="clear" w:color="auto" w:fill="EBF1F8"/>
          </w:tcPr>
          <w:p w14:paraId="76CE26B5" w14:textId="77777777" w:rsidR="00A450AE" w:rsidRDefault="00000000">
            <w:pPr>
              <w:spacing w:before="40" w:after="40" w:line="288" w:lineRule="auto"/>
              <w:rPr>
                <w:rFonts w:hint="eastAsia"/>
                <w:lang w:eastAsia="zh-CN"/>
              </w:rPr>
            </w:pPr>
            <w:r>
              <w:rPr>
                <w:sz w:val="18"/>
                <w:lang w:eastAsia="zh-CN"/>
              </w:rPr>
              <w:t>六大风格模板、字段填写技巧、比例使用说明</w:t>
            </w:r>
          </w:p>
        </w:tc>
      </w:tr>
      <w:tr w:rsidR="00A450AE" w14:paraId="6518BBF7" w14:textId="77777777">
        <w:trPr>
          <w:jc w:val="center"/>
        </w:trPr>
        <w:tc>
          <w:tcPr>
            <w:tcW w:w="850" w:type="dxa"/>
          </w:tcPr>
          <w:p w14:paraId="4131A2C9" w14:textId="77777777" w:rsidR="00A450AE" w:rsidRDefault="00000000">
            <w:pPr>
              <w:spacing w:before="40" w:after="40" w:line="288" w:lineRule="auto"/>
              <w:rPr>
                <w:rFonts w:hint="eastAsia"/>
              </w:rPr>
            </w:pPr>
            <w:r>
              <w:rPr>
                <w:sz w:val="18"/>
              </w:rPr>
              <w:t>E5</w:t>
            </w:r>
          </w:p>
        </w:tc>
        <w:tc>
          <w:tcPr>
            <w:tcW w:w="1984" w:type="dxa"/>
          </w:tcPr>
          <w:p w14:paraId="283ED3FC" w14:textId="77777777" w:rsidR="00A450AE" w:rsidRDefault="00000000">
            <w:pPr>
              <w:spacing w:before="40" w:after="40" w:line="288" w:lineRule="auto"/>
              <w:rPr>
                <w:rFonts w:hint="eastAsia"/>
              </w:rPr>
            </w:pPr>
            <w:r>
              <w:rPr>
                <w:sz w:val="18"/>
              </w:rPr>
              <w:t>Docker容器化部署</w:t>
            </w:r>
          </w:p>
        </w:tc>
        <w:tc>
          <w:tcPr>
            <w:tcW w:w="6236" w:type="dxa"/>
          </w:tcPr>
          <w:p w14:paraId="0D5731A8" w14:textId="77777777" w:rsidR="00A450AE" w:rsidRDefault="00000000">
            <w:pPr>
              <w:spacing w:before="40" w:after="40" w:line="288" w:lineRule="auto"/>
              <w:rPr>
                <w:rFonts w:hint="eastAsia"/>
              </w:rPr>
            </w:pPr>
            <w:r>
              <w:rPr>
                <w:sz w:val="18"/>
              </w:rPr>
              <w:t>Docker Compose一键编排，Nginx反向代理</w:t>
            </w:r>
          </w:p>
        </w:tc>
      </w:tr>
    </w:tbl>
    <w:p w14:paraId="00EFECF1" w14:textId="77777777" w:rsidR="00A450AE" w:rsidRDefault="00A450AE">
      <w:pPr>
        <w:rPr>
          <w:rFonts w:hint="eastAsia"/>
        </w:rPr>
      </w:pPr>
    </w:p>
    <w:p w14:paraId="0F6196D8" w14:textId="77777777" w:rsidR="00A450AE" w:rsidRDefault="00000000">
      <w:pPr>
        <w:pStyle w:val="31"/>
      </w:pPr>
      <w:r>
        <w:t xml:space="preserve">3.2.3  </w:t>
      </w:r>
      <w:r>
        <w:t>不包含的功能</w:t>
      </w:r>
    </w:p>
    <w:p w14:paraId="2DE4A647" w14:textId="77777777" w:rsidR="00A450AE" w:rsidRDefault="00000000">
      <w:pPr>
        <w:spacing w:after="40"/>
        <w:rPr>
          <w:rFonts w:hint="eastAsia"/>
          <w:lang w:eastAsia="zh-CN"/>
        </w:rPr>
      </w:pPr>
      <w:r>
        <w:rPr>
          <w:lang w:eastAsia="zh-CN"/>
        </w:rPr>
        <w:t>移动端原生App、在线支付功能、真实订单发货与物流跟踪、第三方平台API直接发布。</w:t>
      </w:r>
    </w:p>
    <w:p w14:paraId="37CBAD8D" w14:textId="77777777" w:rsidR="00A450AE" w:rsidRDefault="00000000">
      <w:pPr>
        <w:pStyle w:val="21"/>
        <w:rPr>
          <w:lang w:eastAsia="zh-CN"/>
        </w:rPr>
      </w:pPr>
      <w:bookmarkStart w:id="9" w:name="_Toc6121"/>
      <w:r>
        <w:rPr>
          <w:lang w:eastAsia="zh-CN"/>
        </w:rPr>
        <w:t xml:space="preserve">3.3  </w:t>
      </w:r>
      <w:r>
        <w:rPr>
          <w:lang w:eastAsia="zh-CN"/>
        </w:rPr>
        <w:t>假设与约束</w:t>
      </w:r>
      <w:bookmarkEnd w:id="9"/>
    </w:p>
    <w:p w14:paraId="1BCDBB73" w14:textId="77777777" w:rsidR="00A450AE" w:rsidRDefault="00000000">
      <w:pPr>
        <w:pStyle w:val="31"/>
        <w:rPr>
          <w:lang w:eastAsia="zh-CN"/>
        </w:rPr>
      </w:pPr>
      <w:r>
        <w:rPr>
          <w:lang w:eastAsia="zh-CN"/>
        </w:rPr>
        <w:t xml:space="preserve">3.3.1  </w:t>
      </w:r>
      <w:r>
        <w:rPr>
          <w:lang w:eastAsia="zh-CN"/>
        </w:rPr>
        <w:t>假设</w:t>
      </w:r>
    </w:p>
    <w:p w14:paraId="3E9CF601" w14:textId="77777777" w:rsidR="00A450AE" w:rsidRDefault="00000000">
      <w:pPr>
        <w:spacing w:after="20"/>
        <w:ind w:left="680" w:hanging="283"/>
        <w:rPr>
          <w:rFonts w:hint="eastAsia"/>
          <w:lang w:eastAsia="zh-CN"/>
        </w:rPr>
      </w:pPr>
      <w:r>
        <w:rPr>
          <w:lang w:eastAsia="zh-CN"/>
        </w:rPr>
        <w:t>1. 团队成员拥有稳定的网络环境，能正常访问AI API服务；</w:t>
      </w:r>
    </w:p>
    <w:p w14:paraId="26966C4A" w14:textId="77777777" w:rsidR="00A450AE" w:rsidRDefault="00000000">
      <w:pPr>
        <w:spacing w:after="20"/>
        <w:ind w:left="680" w:hanging="283"/>
        <w:rPr>
          <w:rFonts w:hint="eastAsia"/>
        </w:rPr>
      </w:pPr>
      <w:r>
        <w:t>2. DashScope API在开发期间保持稳定可用；</w:t>
      </w:r>
    </w:p>
    <w:p w14:paraId="73C52A3F" w14:textId="77777777" w:rsidR="00A450AE" w:rsidRDefault="00000000">
      <w:pPr>
        <w:spacing w:after="20"/>
        <w:ind w:left="680" w:hanging="283"/>
        <w:rPr>
          <w:rFonts w:hint="eastAsia"/>
        </w:rPr>
      </w:pPr>
      <w:r>
        <w:t>3. 团队成员具备基本的Java/Spring Boot和Vue/TypeScript开发能力；</w:t>
      </w:r>
    </w:p>
    <w:p w14:paraId="6DF2AB25" w14:textId="77777777" w:rsidR="00A450AE" w:rsidRDefault="00000000">
      <w:pPr>
        <w:spacing w:after="20"/>
        <w:ind w:left="680" w:hanging="283"/>
        <w:rPr>
          <w:rFonts w:hint="eastAsia"/>
        </w:rPr>
      </w:pPr>
      <w:r>
        <w:t>4. 实训周期内（约8周）能保证充足投入时间。</w:t>
      </w:r>
    </w:p>
    <w:p w14:paraId="119C98D0" w14:textId="77777777" w:rsidR="00A450AE" w:rsidRDefault="00000000">
      <w:pPr>
        <w:pStyle w:val="31"/>
      </w:pPr>
      <w:r>
        <w:t xml:space="preserve">3.3.2  </w:t>
      </w:r>
      <w:r>
        <w:t>约束</w:t>
      </w:r>
    </w:p>
    <w:p w14:paraId="3F9F2C78" w14:textId="77777777" w:rsidR="00A450AE" w:rsidRDefault="00000000">
      <w:pPr>
        <w:spacing w:after="20"/>
        <w:ind w:left="680" w:hanging="283"/>
        <w:rPr>
          <w:rFonts w:hint="eastAsia"/>
          <w:lang w:eastAsia="zh-CN"/>
        </w:rPr>
      </w:pPr>
      <w:r>
        <w:rPr>
          <w:lang w:eastAsia="zh-CN"/>
        </w:rPr>
        <w:t>1. 时间约束：必须在2026年5月至6月实训学期内（第11-18周）完成设计、开发、测试、文档编写和答辩演示；</w:t>
      </w:r>
    </w:p>
    <w:p w14:paraId="5879C751" w14:textId="77777777" w:rsidR="00A450AE" w:rsidRDefault="00000000">
      <w:pPr>
        <w:spacing w:after="20"/>
        <w:ind w:left="680" w:hanging="283"/>
        <w:rPr>
          <w:rFonts w:hint="eastAsia"/>
          <w:lang w:eastAsia="zh-CN"/>
        </w:rPr>
      </w:pPr>
      <w:r>
        <w:rPr>
          <w:lang w:eastAsia="zh-CN"/>
        </w:rPr>
        <w:t>2. 人员约束：团队共5人，每人均需承担足够工作量；</w:t>
      </w:r>
    </w:p>
    <w:p w14:paraId="52E05274" w14:textId="77777777" w:rsidR="00A450AE" w:rsidRDefault="00000000">
      <w:pPr>
        <w:spacing w:after="20"/>
        <w:ind w:left="680" w:hanging="283"/>
        <w:rPr>
          <w:rFonts w:hint="eastAsia"/>
          <w:lang w:eastAsia="zh-CN"/>
        </w:rPr>
      </w:pPr>
      <w:r>
        <w:rPr>
          <w:lang w:eastAsia="zh-CN"/>
        </w:rPr>
        <w:t>3. 技术约束：前后端分离架构，关系型数据库，集成多模态大模型；</w:t>
      </w:r>
    </w:p>
    <w:p w14:paraId="02C818CA" w14:textId="77777777" w:rsidR="00A450AE" w:rsidRDefault="00000000">
      <w:pPr>
        <w:spacing w:after="20"/>
        <w:ind w:left="680" w:hanging="283"/>
        <w:rPr>
          <w:rFonts w:hint="eastAsia"/>
          <w:lang w:eastAsia="zh-CN"/>
        </w:rPr>
      </w:pPr>
      <w:r>
        <w:rPr>
          <w:lang w:eastAsia="zh-CN"/>
        </w:rPr>
        <w:t>4. 成本约束：AI API调用费用控制在合理范围，测试阶段优先使用免费配额；</w:t>
      </w:r>
    </w:p>
    <w:p w14:paraId="516BBF65" w14:textId="77777777" w:rsidR="00A450AE" w:rsidRDefault="00000000">
      <w:pPr>
        <w:spacing w:after="20"/>
        <w:ind w:left="680" w:hanging="283"/>
        <w:rPr>
          <w:rFonts w:hint="eastAsia"/>
          <w:lang w:eastAsia="zh-CN"/>
        </w:rPr>
      </w:pPr>
      <w:r>
        <w:rPr>
          <w:lang w:eastAsia="zh-CN"/>
        </w:rPr>
        <w:t>5. 文档约束：提交5份正式文档（需求分析、总体设计、数据库设计、详细设计、项目管理）；</w:t>
      </w:r>
    </w:p>
    <w:p w14:paraId="2D9A6082" w14:textId="77777777" w:rsidR="00A450AE" w:rsidRDefault="00000000">
      <w:pPr>
        <w:spacing w:after="20"/>
        <w:ind w:left="680" w:hanging="283"/>
        <w:rPr>
          <w:rFonts w:hint="eastAsia"/>
          <w:lang w:eastAsia="zh-CN"/>
        </w:rPr>
      </w:pPr>
      <w:r>
        <w:rPr>
          <w:lang w:eastAsia="zh-CN"/>
        </w:rPr>
        <w:t>6. 合规约束：JWT认证、BCrypt加密、文件上传校验、AI生成内容符合广告法规范。</w:t>
      </w:r>
    </w:p>
    <w:p w14:paraId="16752B67" w14:textId="77777777" w:rsidR="00A450AE" w:rsidRDefault="00000000">
      <w:pPr>
        <w:rPr>
          <w:rFonts w:hint="eastAsia"/>
          <w:lang w:eastAsia="zh-CN"/>
        </w:rPr>
      </w:pPr>
      <w:r>
        <w:rPr>
          <w:lang w:eastAsia="zh-CN"/>
        </w:rPr>
        <w:br w:type="page"/>
      </w:r>
    </w:p>
    <w:p w14:paraId="280ECF88" w14:textId="77777777" w:rsidR="00A450AE" w:rsidRDefault="00000000">
      <w:pPr>
        <w:pStyle w:val="1"/>
        <w:rPr>
          <w:lang w:eastAsia="zh-CN"/>
        </w:rPr>
      </w:pPr>
      <w:bookmarkStart w:id="10" w:name="_Toc19156"/>
      <w:r>
        <w:rPr>
          <w:lang w:eastAsia="zh-CN"/>
        </w:rPr>
        <w:lastRenderedPageBreak/>
        <w:t>第四章</w:t>
      </w:r>
      <w:r>
        <w:rPr>
          <w:lang w:eastAsia="zh-CN"/>
        </w:rPr>
        <w:t xml:space="preserve">  </w:t>
      </w:r>
      <w:r>
        <w:rPr>
          <w:lang w:eastAsia="zh-CN"/>
        </w:rPr>
        <w:t>项目组织</w:t>
      </w:r>
      <w:bookmarkEnd w:id="10"/>
    </w:p>
    <w:p w14:paraId="5B3C6853" w14:textId="77777777" w:rsidR="00A450AE" w:rsidRDefault="00000000">
      <w:pPr>
        <w:pStyle w:val="21"/>
        <w:rPr>
          <w:lang w:eastAsia="zh-CN"/>
        </w:rPr>
      </w:pPr>
      <w:bookmarkStart w:id="11" w:name="_Toc24060"/>
      <w:r>
        <w:rPr>
          <w:lang w:eastAsia="zh-CN"/>
        </w:rPr>
        <w:t xml:space="preserve">4.1  </w:t>
      </w:r>
      <w:r>
        <w:rPr>
          <w:lang w:eastAsia="zh-CN"/>
        </w:rPr>
        <w:t>组织结构</w:t>
      </w:r>
      <w:bookmarkEnd w:id="11"/>
    </w:p>
    <w:p w14:paraId="377B22C7" w14:textId="77777777" w:rsidR="00A450AE" w:rsidRDefault="00000000">
      <w:pPr>
        <w:spacing w:after="40"/>
        <w:rPr>
          <w:rFonts w:hint="eastAsia"/>
          <w:lang w:eastAsia="zh-CN"/>
        </w:rPr>
      </w:pPr>
      <w:r>
        <w:rPr>
          <w:lang w:eastAsia="zh-CN"/>
        </w:rPr>
        <w:t>本项目团队由5名成员组成，采用轮值组长制的扁平化组织结构。</w:t>
      </w:r>
    </w:p>
    <w:p w14:paraId="09F1F1FB" w14:textId="77777777" w:rsidR="00A450AE" w:rsidRDefault="00000000">
      <w:pPr>
        <w:spacing w:after="0" w:line="240" w:lineRule="auto"/>
        <w:ind w:left="680"/>
        <w:rPr>
          <w:rFonts w:hint="eastAsia"/>
        </w:rPr>
      </w:pPr>
      <w:r>
        <w:rPr>
          <w:rFonts w:ascii="Courier New" w:hAnsi="Courier New"/>
          <w:sz w:val="15"/>
          <w:lang w:eastAsia="zh-CN"/>
        </w:rPr>
        <w:t xml:space="preserve">                        </w:t>
      </w:r>
      <w:r>
        <w:rPr>
          <w:rFonts w:ascii="Courier New" w:hAnsi="Courier New"/>
          <w:sz w:val="15"/>
        </w:rPr>
        <w:t>┌─────────────────┐</w:t>
      </w:r>
    </w:p>
    <w:p w14:paraId="21DCDAD0" w14:textId="77777777" w:rsidR="00A450AE" w:rsidRDefault="00000000">
      <w:pPr>
        <w:spacing w:after="0" w:line="240" w:lineRule="auto"/>
        <w:ind w:left="680"/>
        <w:rPr>
          <w:rFonts w:hint="eastAsia"/>
          <w:lang w:eastAsia="zh-CN"/>
        </w:rPr>
      </w:pPr>
      <w:r>
        <w:rPr>
          <w:rFonts w:ascii="Courier New" w:hAnsi="Courier New"/>
          <w:sz w:val="15"/>
        </w:rPr>
        <w:t xml:space="preserve">                        </w:t>
      </w:r>
      <w:r>
        <w:rPr>
          <w:rFonts w:ascii="Courier New" w:hAnsi="Courier New"/>
          <w:sz w:val="15"/>
          <w:lang w:eastAsia="zh-CN"/>
        </w:rPr>
        <w:t xml:space="preserve">│     </w:t>
      </w:r>
      <w:r>
        <w:rPr>
          <w:rFonts w:ascii="Courier New" w:hAnsi="Courier New"/>
          <w:sz w:val="15"/>
          <w:lang w:eastAsia="zh-CN"/>
        </w:rPr>
        <w:t>指导教师</w:t>
      </w:r>
      <w:r>
        <w:rPr>
          <w:rFonts w:ascii="Courier New" w:hAnsi="Courier New"/>
          <w:sz w:val="15"/>
          <w:lang w:eastAsia="zh-CN"/>
        </w:rPr>
        <w:t xml:space="preserve">      │</w:t>
      </w:r>
    </w:p>
    <w:p w14:paraId="30C332FB"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w:t>
      </w:r>
    </w:p>
    <w:p w14:paraId="4B87A3B8"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指导</w:t>
      </w:r>
      <w:r>
        <w:rPr>
          <w:rFonts w:ascii="Courier New" w:hAnsi="Courier New"/>
          <w:sz w:val="15"/>
          <w:lang w:eastAsia="zh-CN"/>
        </w:rPr>
        <w:t>/</w:t>
      </w:r>
      <w:r>
        <w:rPr>
          <w:rFonts w:ascii="Courier New" w:hAnsi="Courier New"/>
          <w:sz w:val="15"/>
          <w:lang w:eastAsia="zh-CN"/>
        </w:rPr>
        <w:t>评审</w:t>
      </w:r>
    </w:p>
    <w:p w14:paraId="2DA0B032"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w:t>
      </w:r>
    </w:p>
    <w:p w14:paraId="08944CA7"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轮值组长</w:t>
      </w:r>
      <w:r>
        <w:rPr>
          <w:rFonts w:ascii="Courier New" w:hAnsi="Courier New"/>
          <w:sz w:val="15"/>
          <w:lang w:eastAsia="zh-CN"/>
        </w:rPr>
        <w:t xml:space="preserve">       │</w:t>
      </w:r>
    </w:p>
    <w:p w14:paraId="3C4D5804"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w:t>
      </w:r>
    </w:p>
    <w:p w14:paraId="7E3677E0"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协调</w:t>
      </w:r>
      <w:r>
        <w:rPr>
          <w:rFonts w:ascii="Courier New" w:hAnsi="Courier New"/>
          <w:sz w:val="15"/>
          <w:lang w:eastAsia="zh-CN"/>
        </w:rPr>
        <w:t>/</w:t>
      </w:r>
      <w:r>
        <w:rPr>
          <w:rFonts w:ascii="Courier New" w:hAnsi="Courier New"/>
          <w:sz w:val="15"/>
          <w:lang w:eastAsia="zh-CN"/>
        </w:rPr>
        <w:t>管理</w:t>
      </w:r>
    </w:p>
    <w:p w14:paraId="0AA1D832"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w:t>
      </w:r>
    </w:p>
    <w:p w14:paraId="7DEFA78A" w14:textId="77777777" w:rsidR="00A450AE" w:rsidRDefault="00000000">
      <w:pPr>
        <w:spacing w:after="0" w:line="240" w:lineRule="auto"/>
        <w:ind w:left="680"/>
        <w:rPr>
          <w:rFonts w:hint="eastAsia"/>
        </w:rPr>
      </w:pPr>
      <w:r>
        <w:rPr>
          <w:rFonts w:ascii="Courier New" w:hAnsi="Courier New"/>
          <w:sz w:val="15"/>
          <w:lang w:eastAsia="zh-CN"/>
        </w:rPr>
        <w:t xml:space="preserve">                </w:t>
      </w:r>
      <w:r>
        <w:rPr>
          <w:rFonts w:ascii="Courier New" w:hAnsi="Courier New"/>
          <w:sz w:val="15"/>
        </w:rPr>
        <w:t>│                │                │</w:t>
      </w:r>
    </w:p>
    <w:p w14:paraId="6DFB4DDE" w14:textId="77777777" w:rsidR="00A450AE" w:rsidRDefault="00000000">
      <w:pPr>
        <w:spacing w:after="0" w:line="240" w:lineRule="auto"/>
        <w:ind w:left="680"/>
        <w:rPr>
          <w:rFonts w:hint="eastAsia"/>
        </w:rPr>
      </w:pPr>
      <w:r>
        <w:rPr>
          <w:rFonts w:ascii="Courier New" w:hAnsi="Courier New"/>
          <w:sz w:val="15"/>
        </w:rPr>
        <w:t xml:space="preserve">        ┌───────┴──────┐ ┌──────┴──────┐ ┌──────┴──────┐</w:t>
      </w:r>
    </w:p>
    <w:p w14:paraId="5CE73DD9" w14:textId="77777777" w:rsidR="00A450AE" w:rsidRDefault="00000000">
      <w:pPr>
        <w:spacing w:after="0" w:line="240" w:lineRule="auto"/>
        <w:ind w:left="680"/>
        <w:rPr>
          <w:rFonts w:hint="eastAsia"/>
          <w:lang w:eastAsia="zh-CN"/>
        </w:rPr>
      </w:pPr>
      <w:r>
        <w:rPr>
          <w:rFonts w:ascii="Courier New" w:hAnsi="Courier New"/>
          <w:sz w:val="15"/>
        </w:rPr>
        <w:t xml:space="preserve">        </w:t>
      </w:r>
      <w:r>
        <w:rPr>
          <w:rFonts w:ascii="Courier New" w:hAnsi="Courier New"/>
          <w:sz w:val="15"/>
          <w:lang w:eastAsia="zh-CN"/>
        </w:rPr>
        <w:t xml:space="preserve">│   </w:t>
      </w:r>
      <w:r>
        <w:rPr>
          <w:rFonts w:ascii="Courier New" w:hAnsi="Courier New"/>
          <w:sz w:val="15"/>
          <w:lang w:eastAsia="zh-CN"/>
        </w:rPr>
        <w:t>前端开发组</w:t>
      </w:r>
      <w:r>
        <w:rPr>
          <w:rFonts w:ascii="Courier New" w:hAnsi="Courier New"/>
          <w:sz w:val="15"/>
          <w:lang w:eastAsia="zh-CN"/>
        </w:rPr>
        <w:t xml:space="preserve">   │ │  </w:t>
      </w:r>
      <w:r>
        <w:rPr>
          <w:rFonts w:ascii="Courier New" w:hAnsi="Courier New"/>
          <w:sz w:val="15"/>
          <w:lang w:eastAsia="zh-CN"/>
        </w:rPr>
        <w:t>后端开发组</w:t>
      </w:r>
      <w:r>
        <w:rPr>
          <w:rFonts w:ascii="Courier New" w:hAnsi="Courier New"/>
          <w:sz w:val="15"/>
          <w:lang w:eastAsia="zh-CN"/>
        </w:rPr>
        <w:t xml:space="preserve">  │ │  </w:t>
      </w:r>
      <w:r>
        <w:rPr>
          <w:rFonts w:ascii="Courier New" w:hAnsi="Courier New"/>
          <w:sz w:val="15"/>
          <w:lang w:eastAsia="zh-CN"/>
        </w:rPr>
        <w:t>文档编写组</w:t>
      </w:r>
      <w:r>
        <w:rPr>
          <w:rFonts w:ascii="Courier New" w:hAnsi="Courier New"/>
          <w:sz w:val="15"/>
          <w:lang w:eastAsia="zh-CN"/>
        </w:rPr>
        <w:t xml:space="preserve">  │</w:t>
      </w:r>
    </w:p>
    <w:p w14:paraId="2E3CA5F2" w14:textId="77777777" w:rsidR="00A450AE" w:rsidRDefault="00000000">
      <w:pPr>
        <w:spacing w:after="0" w:line="240" w:lineRule="auto"/>
        <w:ind w:left="680"/>
        <w:rPr>
          <w:rFonts w:hint="eastAsia"/>
        </w:rPr>
      </w:pPr>
      <w:r>
        <w:rPr>
          <w:rFonts w:ascii="Courier New" w:hAnsi="Courier New"/>
          <w:sz w:val="15"/>
          <w:lang w:eastAsia="zh-CN"/>
        </w:rPr>
        <w:t xml:space="preserve">        </w:t>
      </w:r>
      <w:r>
        <w:rPr>
          <w:rFonts w:ascii="Courier New" w:hAnsi="Courier New"/>
          <w:sz w:val="15"/>
        </w:rPr>
        <w:t>├──────────────┤ ├─────────────┤ ├─────────────┤</w:t>
      </w:r>
    </w:p>
    <w:p w14:paraId="67B6EEE8" w14:textId="77777777" w:rsidR="00A450AE" w:rsidRDefault="00000000">
      <w:pPr>
        <w:spacing w:after="0" w:line="240" w:lineRule="auto"/>
        <w:ind w:left="680"/>
        <w:rPr>
          <w:rFonts w:hint="eastAsia"/>
          <w:lang w:eastAsia="zh-CN"/>
        </w:rPr>
      </w:pPr>
      <w:r>
        <w:rPr>
          <w:rFonts w:ascii="Courier New" w:hAnsi="Courier New"/>
          <w:sz w:val="15"/>
        </w:rPr>
        <w:t xml:space="preserve">        </w:t>
      </w:r>
      <w:r>
        <w:rPr>
          <w:rFonts w:ascii="Courier New" w:hAnsi="Courier New"/>
          <w:sz w:val="15"/>
          <w:lang w:eastAsia="zh-CN"/>
        </w:rPr>
        <w:t xml:space="preserve">│ </w:t>
      </w:r>
      <w:r>
        <w:rPr>
          <w:rFonts w:ascii="Courier New" w:hAnsi="Courier New"/>
          <w:sz w:val="15"/>
          <w:lang w:eastAsia="zh-CN"/>
        </w:rPr>
        <w:t>周旺</w:t>
      </w:r>
      <w:r>
        <w:rPr>
          <w:rFonts w:ascii="Courier New" w:hAnsi="Courier New"/>
          <w:sz w:val="15"/>
          <w:lang w:eastAsia="zh-CN"/>
        </w:rPr>
        <w:t xml:space="preserve"> (B)      │ │ </w:t>
      </w:r>
      <w:r>
        <w:rPr>
          <w:rFonts w:ascii="Courier New" w:hAnsi="Courier New"/>
          <w:sz w:val="15"/>
          <w:lang w:eastAsia="zh-CN"/>
        </w:rPr>
        <w:t>罗艺</w:t>
      </w:r>
      <w:r>
        <w:rPr>
          <w:rFonts w:ascii="Courier New" w:hAnsi="Courier New"/>
          <w:sz w:val="15"/>
          <w:lang w:eastAsia="zh-CN"/>
        </w:rPr>
        <w:t xml:space="preserve"> (C)     │ │ </w:t>
      </w:r>
      <w:r>
        <w:rPr>
          <w:rFonts w:ascii="Courier New" w:hAnsi="Courier New"/>
          <w:sz w:val="15"/>
          <w:lang w:eastAsia="zh-CN"/>
        </w:rPr>
        <w:t>每人各主笔</w:t>
      </w:r>
      <w:r>
        <w:rPr>
          <w:rFonts w:ascii="Courier New" w:hAnsi="Courier New"/>
          <w:sz w:val="15"/>
          <w:lang w:eastAsia="zh-CN"/>
        </w:rPr>
        <w:t xml:space="preserve">   │</w:t>
      </w:r>
    </w:p>
    <w:p w14:paraId="6FF82ABF" w14:textId="77777777" w:rsidR="00A450AE" w:rsidRDefault="00000000">
      <w:pPr>
        <w:spacing w:after="0" w:line="240" w:lineRule="auto"/>
        <w:ind w:left="680"/>
        <w:rPr>
          <w:rFonts w:hint="eastAsia"/>
        </w:rPr>
      </w:pPr>
      <w:r>
        <w:rPr>
          <w:rFonts w:ascii="Courier New" w:hAnsi="Courier New"/>
          <w:sz w:val="15"/>
          <w:lang w:eastAsia="zh-CN"/>
        </w:rPr>
        <w:t xml:space="preserve">        </w:t>
      </w:r>
      <w:r>
        <w:rPr>
          <w:rFonts w:ascii="Courier New" w:hAnsi="Courier New"/>
          <w:sz w:val="15"/>
        </w:rPr>
        <w:t xml:space="preserve">│ </w:t>
      </w:r>
      <w:r>
        <w:rPr>
          <w:rFonts w:ascii="Courier New" w:hAnsi="Courier New"/>
          <w:sz w:val="15"/>
        </w:rPr>
        <w:t>江天豪</w:t>
      </w:r>
      <w:r>
        <w:rPr>
          <w:rFonts w:ascii="Courier New" w:hAnsi="Courier New"/>
          <w:sz w:val="15"/>
        </w:rPr>
        <w:t xml:space="preserve"> (D)    │ │ </w:t>
      </w:r>
      <w:r>
        <w:rPr>
          <w:rFonts w:ascii="Courier New" w:hAnsi="Courier New"/>
          <w:sz w:val="15"/>
        </w:rPr>
        <w:t>黄嘉瑞</w:t>
      </w:r>
      <w:r>
        <w:rPr>
          <w:rFonts w:ascii="Courier New" w:hAnsi="Courier New"/>
          <w:sz w:val="15"/>
        </w:rPr>
        <w:t xml:space="preserve"> (A)   │ │ </w:t>
      </w:r>
      <w:r>
        <w:rPr>
          <w:rFonts w:ascii="Courier New" w:hAnsi="Courier New"/>
          <w:sz w:val="15"/>
        </w:rPr>
        <w:t>一份文档</w:t>
      </w:r>
      <w:r>
        <w:rPr>
          <w:rFonts w:ascii="Courier New" w:hAnsi="Courier New"/>
          <w:sz w:val="15"/>
        </w:rPr>
        <w:t xml:space="preserve">     │</w:t>
      </w:r>
    </w:p>
    <w:p w14:paraId="1E8CD3E1" w14:textId="77777777" w:rsidR="00A450AE" w:rsidRDefault="00000000">
      <w:pPr>
        <w:spacing w:after="0" w:line="240" w:lineRule="auto"/>
        <w:ind w:left="680"/>
        <w:rPr>
          <w:rFonts w:hint="eastAsia"/>
        </w:rPr>
      </w:pPr>
      <w:r>
        <w:rPr>
          <w:rFonts w:ascii="Courier New" w:hAnsi="Courier New"/>
          <w:sz w:val="15"/>
        </w:rPr>
        <w:t xml:space="preserve">        │              │ │ </w:t>
      </w:r>
      <w:r>
        <w:rPr>
          <w:rFonts w:ascii="Courier New" w:hAnsi="Courier New"/>
          <w:sz w:val="15"/>
        </w:rPr>
        <w:t>林俊</w:t>
      </w:r>
      <w:r>
        <w:rPr>
          <w:rFonts w:ascii="Courier New" w:hAnsi="Courier New"/>
          <w:sz w:val="15"/>
        </w:rPr>
        <w:t xml:space="preserve"> (E)     │ │              │</w:t>
      </w:r>
    </w:p>
    <w:p w14:paraId="1BA92732" w14:textId="77777777" w:rsidR="00A450AE" w:rsidRDefault="00000000">
      <w:pPr>
        <w:spacing w:after="0" w:line="240" w:lineRule="auto"/>
        <w:ind w:left="680"/>
        <w:rPr>
          <w:rFonts w:hint="eastAsia"/>
        </w:rPr>
      </w:pPr>
      <w:r>
        <w:rPr>
          <w:rFonts w:ascii="Courier New" w:hAnsi="Courier New"/>
          <w:sz w:val="15"/>
        </w:rPr>
        <w:t xml:space="preserve">        └──────────────┘ └─────────────┘ └─────────────┘</w:t>
      </w:r>
    </w:p>
    <w:p w14:paraId="43517571" w14:textId="77777777" w:rsidR="00A450AE" w:rsidRDefault="00A450AE">
      <w:pPr>
        <w:rPr>
          <w:rFonts w:hint="eastAsia"/>
        </w:rPr>
      </w:pPr>
    </w:p>
    <w:p w14:paraId="27134672" w14:textId="77777777" w:rsidR="00A450AE" w:rsidRDefault="00000000">
      <w:pPr>
        <w:spacing w:before="40"/>
        <w:jc w:val="center"/>
        <w:rPr>
          <w:rFonts w:hint="eastAsia"/>
          <w:lang w:eastAsia="zh-CN"/>
        </w:rPr>
      </w:pPr>
      <w:r>
        <w:rPr>
          <w:lang w:eastAsia="zh-CN"/>
        </w:rPr>
        <w:t>图1  项目团队组织结构图</w:t>
      </w:r>
    </w:p>
    <w:p w14:paraId="29824773" w14:textId="77777777" w:rsidR="00A450AE" w:rsidRDefault="00000000">
      <w:pPr>
        <w:pStyle w:val="21"/>
        <w:rPr>
          <w:lang w:eastAsia="zh-CN"/>
        </w:rPr>
      </w:pPr>
      <w:bookmarkStart w:id="12" w:name="_Toc11901"/>
      <w:r>
        <w:rPr>
          <w:lang w:eastAsia="zh-CN"/>
        </w:rPr>
        <w:t xml:space="preserve">4.2  </w:t>
      </w:r>
      <w:r>
        <w:rPr>
          <w:lang w:eastAsia="zh-CN"/>
        </w:rPr>
        <w:t>人员分工与职责</w:t>
      </w:r>
      <w:bookmarkEnd w:id="12"/>
    </w:p>
    <w:tbl>
      <w:tblPr>
        <w:tblStyle w:val="af4"/>
        <w:tblW w:w="0" w:type="auto"/>
        <w:jc w:val="center"/>
        <w:tblLook w:val="04A0" w:firstRow="1" w:lastRow="0" w:firstColumn="1" w:lastColumn="0" w:noHBand="0" w:noVBand="1"/>
      </w:tblPr>
      <w:tblGrid>
        <w:gridCol w:w="567"/>
        <w:gridCol w:w="850"/>
        <w:gridCol w:w="1134"/>
        <w:gridCol w:w="2835"/>
        <w:gridCol w:w="1417"/>
        <w:gridCol w:w="1701"/>
      </w:tblGrid>
      <w:tr w:rsidR="00A450AE" w14:paraId="3317521E" w14:textId="77777777">
        <w:trPr>
          <w:jc w:val="center"/>
        </w:trPr>
        <w:tc>
          <w:tcPr>
            <w:tcW w:w="567" w:type="dxa"/>
            <w:shd w:val="clear" w:color="auto" w:fill="1F4E79"/>
          </w:tcPr>
          <w:p w14:paraId="05FBDDEC" w14:textId="77777777" w:rsidR="00A450AE" w:rsidRDefault="00000000">
            <w:pPr>
              <w:spacing w:before="40" w:after="40" w:line="288" w:lineRule="auto"/>
              <w:jc w:val="center"/>
              <w:rPr>
                <w:rFonts w:hint="eastAsia"/>
              </w:rPr>
            </w:pPr>
            <w:r>
              <w:rPr>
                <w:rFonts w:ascii="黑体" w:eastAsia="黑体" w:hAnsi="黑体"/>
                <w:b/>
                <w:color w:val="FFFFFF"/>
                <w:sz w:val="18"/>
              </w:rPr>
              <w:t>编号</w:t>
            </w:r>
          </w:p>
        </w:tc>
        <w:tc>
          <w:tcPr>
            <w:tcW w:w="850" w:type="dxa"/>
            <w:shd w:val="clear" w:color="auto" w:fill="1F4E79"/>
          </w:tcPr>
          <w:p w14:paraId="2A7D63BA" w14:textId="77777777" w:rsidR="00A450AE" w:rsidRDefault="00000000">
            <w:pPr>
              <w:spacing w:before="40" w:after="40" w:line="288" w:lineRule="auto"/>
              <w:jc w:val="center"/>
              <w:rPr>
                <w:rFonts w:hint="eastAsia"/>
              </w:rPr>
            </w:pPr>
            <w:r>
              <w:rPr>
                <w:rFonts w:ascii="黑体" w:eastAsia="黑体" w:hAnsi="黑体"/>
                <w:b/>
                <w:color w:val="FFFFFF"/>
                <w:sz w:val="18"/>
              </w:rPr>
              <w:t>姓名</w:t>
            </w:r>
          </w:p>
        </w:tc>
        <w:tc>
          <w:tcPr>
            <w:tcW w:w="1134" w:type="dxa"/>
            <w:shd w:val="clear" w:color="auto" w:fill="1F4E79"/>
          </w:tcPr>
          <w:p w14:paraId="2767AADE" w14:textId="77777777" w:rsidR="00A450AE" w:rsidRDefault="00000000">
            <w:pPr>
              <w:spacing w:before="40" w:after="40" w:line="288" w:lineRule="auto"/>
              <w:jc w:val="center"/>
              <w:rPr>
                <w:rFonts w:hint="eastAsia"/>
              </w:rPr>
            </w:pPr>
            <w:r>
              <w:rPr>
                <w:rFonts w:ascii="黑体" w:eastAsia="黑体" w:hAnsi="黑体"/>
                <w:b/>
                <w:color w:val="FFFFFF"/>
                <w:sz w:val="18"/>
              </w:rPr>
              <w:t>主职责</w:t>
            </w:r>
          </w:p>
        </w:tc>
        <w:tc>
          <w:tcPr>
            <w:tcW w:w="2835" w:type="dxa"/>
            <w:shd w:val="clear" w:color="auto" w:fill="1F4E79"/>
          </w:tcPr>
          <w:p w14:paraId="4F12C763" w14:textId="77777777" w:rsidR="00A450AE" w:rsidRDefault="00000000">
            <w:pPr>
              <w:spacing w:before="40" w:after="40" w:line="288" w:lineRule="auto"/>
              <w:jc w:val="center"/>
              <w:rPr>
                <w:rFonts w:hint="eastAsia"/>
              </w:rPr>
            </w:pPr>
            <w:r>
              <w:rPr>
                <w:rFonts w:ascii="黑体" w:eastAsia="黑体" w:hAnsi="黑体"/>
                <w:b/>
                <w:color w:val="FFFFFF"/>
                <w:sz w:val="18"/>
              </w:rPr>
              <w:t>开发任务</w:t>
            </w:r>
          </w:p>
        </w:tc>
        <w:tc>
          <w:tcPr>
            <w:tcW w:w="1417" w:type="dxa"/>
            <w:shd w:val="clear" w:color="auto" w:fill="1F4E79"/>
          </w:tcPr>
          <w:p w14:paraId="1E77F869" w14:textId="77777777" w:rsidR="00A450AE" w:rsidRDefault="00000000">
            <w:pPr>
              <w:spacing w:before="40" w:after="40" w:line="288" w:lineRule="auto"/>
              <w:jc w:val="center"/>
              <w:rPr>
                <w:rFonts w:hint="eastAsia"/>
              </w:rPr>
            </w:pPr>
            <w:r>
              <w:rPr>
                <w:rFonts w:ascii="黑体" w:eastAsia="黑体" w:hAnsi="黑体"/>
                <w:b/>
                <w:color w:val="FFFFFF"/>
                <w:sz w:val="18"/>
              </w:rPr>
              <w:t>文档任务</w:t>
            </w:r>
          </w:p>
        </w:tc>
        <w:tc>
          <w:tcPr>
            <w:tcW w:w="1701" w:type="dxa"/>
            <w:shd w:val="clear" w:color="auto" w:fill="1F4E79"/>
          </w:tcPr>
          <w:p w14:paraId="7B8186A5" w14:textId="77777777" w:rsidR="00A450AE" w:rsidRDefault="00000000">
            <w:pPr>
              <w:spacing w:before="40" w:after="40" w:line="288" w:lineRule="auto"/>
              <w:jc w:val="center"/>
              <w:rPr>
                <w:rFonts w:hint="eastAsia"/>
              </w:rPr>
            </w:pPr>
            <w:r>
              <w:rPr>
                <w:rFonts w:ascii="黑体" w:eastAsia="黑体" w:hAnsi="黑体"/>
                <w:b/>
                <w:color w:val="FFFFFF"/>
                <w:sz w:val="18"/>
              </w:rPr>
              <w:t>兼任职责</w:t>
            </w:r>
          </w:p>
        </w:tc>
      </w:tr>
      <w:tr w:rsidR="00A450AE" w14:paraId="490448A3" w14:textId="77777777">
        <w:trPr>
          <w:jc w:val="center"/>
        </w:trPr>
        <w:tc>
          <w:tcPr>
            <w:tcW w:w="567" w:type="dxa"/>
          </w:tcPr>
          <w:p w14:paraId="20B60B36" w14:textId="77777777" w:rsidR="00A450AE" w:rsidRDefault="00000000">
            <w:pPr>
              <w:spacing w:before="40" w:after="40" w:line="288" w:lineRule="auto"/>
              <w:rPr>
                <w:rFonts w:hint="eastAsia"/>
              </w:rPr>
            </w:pPr>
            <w:r>
              <w:rPr>
                <w:sz w:val="18"/>
              </w:rPr>
              <w:t>A</w:t>
            </w:r>
          </w:p>
        </w:tc>
        <w:tc>
          <w:tcPr>
            <w:tcW w:w="850" w:type="dxa"/>
          </w:tcPr>
          <w:p w14:paraId="02D8E6F2" w14:textId="77777777" w:rsidR="00A450AE" w:rsidRDefault="00000000">
            <w:pPr>
              <w:spacing w:before="40" w:after="40" w:line="288" w:lineRule="auto"/>
              <w:rPr>
                <w:rFonts w:hint="eastAsia"/>
              </w:rPr>
            </w:pPr>
            <w:r>
              <w:rPr>
                <w:sz w:val="18"/>
              </w:rPr>
              <w:t>黄嘉瑞</w:t>
            </w:r>
          </w:p>
        </w:tc>
        <w:tc>
          <w:tcPr>
            <w:tcW w:w="1134" w:type="dxa"/>
          </w:tcPr>
          <w:p w14:paraId="56207A99" w14:textId="77777777" w:rsidR="00A450AE" w:rsidRDefault="00000000">
            <w:pPr>
              <w:spacing w:before="40" w:after="40" w:line="288" w:lineRule="auto"/>
              <w:rPr>
                <w:rFonts w:hint="eastAsia"/>
              </w:rPr>
            </w:pPr>
            <w:r>
              <w:rPr>
                <w:sz w:val="18"/>
              </w:rPr>
              <w:t>技术负责人</w:t>
            </w:r>
          </w:p>
        </w:tc>
        <w:tc>
          <w:tcPr>
            <w:tcW w:w="2835" w:type="dxa"/>
          </w:tcPr>
          <w:p w14:paraId="370C31A0" w14:textId="77777777" w:rsidR="00A450AE" w:rsidRDefault="00000000">
            <w:pPr>
              <w:spacing w:before="40" w:after="40" w:line="288" w:lineRule="auto"/>
              <w:rPr>
                <w:rFonts w:hint="eastAsia"/>
                <w:lang w:eastAsia="zh-CN"/>
              </w:rPr>
            </w:pPr>
            <w:r>
              <w:rPr>
                <w:sz w:val="18"/>
                <w:lang w:eastAsia="zh-CN"/>
              </w:rPr>
              <w:t>AI集成（大模型调用、Prompt工程、生成流程）、系统测试与部署、AI效果调优</w:t>
            </w:r>
          </w:p>
        </w:tc>
        <w:tc>
          <w:tcPr>
            <w:tcW w:w="1417" w:type="dxa"/>
          </w:tcPr>
          <w:p w14:paraId="69D8A322" w14:textId="77777777" w:rsidR="00A450AE" w:rsidRDefault="00000000">
            <w:pPr>
              <w:spacing w:before="40" w:after="40" w:line="288" w:lineRule="auto"/>
              <w:rPr>
                <w:rFonts w:hint="eastAsia"/>
              </w:rPr>
            </w:pPr>
            <w:r>
              <w:rPr>
                <w:sz w:val="18"/>
              </w:rPr>
              <w:t>详细设计文档</w:t>
            </w:r>
          </w:p>
        </w:tc>
        <w:tc>
          <w:tcPr>
            <w:tcW w:w="1701" w:type="dxa"/>
          </w:tcPr>
          <w:p w14:paraId="36F751A7" w14:textId="77777777" w:rsidR="00A450AE" w:rsidRDefault="00000000">
            <w:pPr>
              <w:spacing w:before="40" w:after="40" w:line="288" w:lineRule="auto"/>
              <w:rPr>
                <w:rFonts w:hint="eastAsia"/>
              </w:rPr>
            </w:pPr>
            <w:r>
              <w:rPr>
                <w:sz w:val="18"/>
              </w:rPr>
              <w:t>第1任组长(第11周)</w:t>
            </w:r>
          </w:p>
        </w:tc>
      </w:tr>
      <w:tr w:rsidR="00A450AE" w14:paraId="2F3ABF12" w14:textId="77777777">
        <w:trPr>
          <w:jc w:val="center"/>
        </w:trPr>
        <w:tc>
          <w:tcPr>
            <w:tcW w:w="567" w:type="dxa"/>
            <w:shd w:val="clear" w:color="auto" w:fill="EBF1F8"/>
          </w:tcPr>
          <w:p w14:paraId="44636E4E" w14:textId="77777777" w:rsidR="00A450AE" w:rsidRDefault="00000000">
            <w:pPr>
              <w:spacing w:before="40" w:after="40" w:line="288" w:lineRule="auto"/>
              <w:rPr>
                <w:rFonts w:hint="eastAsia"/>
              </w:rPr>
            </w:pPr>
            <w:r>
              <w:rPr>
                <w:sz w:val="18"/>
              </w:rPr>
              <w:t>B</w:t>
            </w:r>
          </w:p>
        </w:tc>
        <w:tc>
          <w:tcPr>
            <w:tcW w:w="850" w:type="dxa"/>
            <w:shd w:val="clear" w:color="auto" w:fill="EBF1F8"/>
          </w:tcPr>
          <w:p w14:paraId="358B7F0D" w14:textId="77777777" w:rsidR="00A450AE" w:rsidRDefault="00000000">
            <w:pPr>
              <w:spacing w:before="40" w:after="40" w:line="288" w:lineRule="auto"/>
              <w:rPr>
                <w:rFonts w:hint="eastAsia"/>
              </w:rPr>
            </w:pPr>
            <w:r>
              <w:rPr>
                <w:sz w:val="18"/>
              </w:rPr>
              <w:t>周旺</w:t>
            </w:r>
          </w:p>
        </w:tc>
        <w:tc>
          <w:tcPr>
            <w:tcW w:w="1134" w:type="dxa"/>
            <w:shd w:val="clear" w:color="auto" w:fill="EBF1F8"/>
          </w:tcPr>
          <w:p w14:paraId="4395F1F6" w14:textId="77777777" w:rsidR="00A450AE" w:rsidRDefault="00000000">
            <w:pPr>
              <w:spacing w:before="40" w:after="40" w:line="288" w:lineRule="auto"/>
              <w:rPr>
                <w:rFonts w:hint="eastAsia"/>
              </w:rPr>
            </w:pPr>
            <w:r>
              <w:rPr>
                <w:sz w:val="18"/>
              </w:rPr>
              <w:t>前端开发</w:t>
            </w:r>
          </w:p>
        </w:tc>
        <w:tc>
          <w:tcPr>
            <w:tcW w:w="2835" w:type="dxa"/>
            <w:shd w:val="clear" w:color="auto" w:fill="EBF1F8"/>
          </w:tcPr>
          <w:p w14:paraId="6A7034D8" w14:textId="77777777" w:rsidR="00A450AE" w:rsidRDefault="00000000">
            <w:pPr>
              <w:spacing w:before="40" w:after="40" w:line="288" w:lineRule="auto"/>
              <w:rPr>
                <w:rFonts w:hint="eastAsia"/>
                <w:lang w:eastAsia="zh-CN"/>
              </w:rPr>
            </w:pPr>
            <w:r>
              <w:rPr>
                <w:sz w:val="18"/>
                <w:lang w:eastAsia="zh-CN"/>
              </w:rPr>
              <w:t>商品管理前端页面（列表、搜索筛选、图片上传管理）</w:t>
            </w:r>
          </w:p>
        </w:tc>
        <w:tc>
          <w:tcPr>
            <w:tcW w:w="1417" w:type="dxa"/>
            <w:shd w:val="clear" w:color="auto" w:fill="EBF1F8"/>
          </w:tcPr>
          <w:p w14:paraId="6DA8316F" w14:textId="77777777" w:rsidR="00A450AE" w:rsidRDefault="00000000">
            <w:pPr>
              <w:spacing w:before="40" w:after="40" w:line="288" w:lineRule="auto"/>
              <w:rPr>
                <w:rFonts w:hint="eastAsia"/>
              </w:rPr>
            </w:pPr>
            <w:r>
              <w:rPr>
                <w:sz w:val="18"/>
              </w:rPr>
              <w:t>需求分析文档</w:t>
            </w:r>
          </w:p>
        </w:tc>
        <w:tc>
          <w:tcPr>
            <w:tcW w:w="1701" w:type="dxa"/>
            <w:shd w:val="clear" w:color="auto" w:fill="EBF1F8"/>
          </w:tcPr>
          <w:p w14:paraId="687D6FE6" w14:textId="77777777" w:rsidR="00A450AE" w:rsidRDefault="00000000">
            <w:pPr>
              <w:spacing w:before="40" w:after="40" w:line="288" w:lineRule="auto"/>
              <w:rPr>
                <w:rFonts w:hint="eastAsia"/>
              </w:rPr>
            </w:pPr>
            <w:r>
              <w:rPr>
                <w:sz w:val="18"/>
              </w:rPr>
              <w:t>第2任组长(第12-13周)</w:t>
            </w:r>
          </w:p>
        </w:tc>
      </w:tr>
      <w:tr w:rsidR="00A450AE" w14:paraId="1A6824B0" w14:textId="77777777">
        <w:trPr>
          <w:jc w:val="center"/>
        </w:trPr>
        <w:tc>
          <w:tcPr>
            <w:tcW w:w="567" w:type="dxa"/>
          </w:tcPr>
          <w:p w14:paraId="7BC0DA52" w14:textId="77777777" w:rsidR="00A450AE" w:rsidRDefault="00000000">
            <w:pPr>
              <w:spacing w:before="40" w:after="40" w:line="288" w:lineRule="auto"/>
              <w:rPr>
                <w:rFonts w:hint="eastAsia"/>
              </w:rPr>
            </w:pPr>
            <w:r>
              <w:rPr>
                <w:sz w:val="18"/>
              </w:rPr>
              <w:t>C</w:t>
            </w:r>
          </w:p>
        </w:tc>
        <w:tc>
          <w:tcPr>
            <w:tcW w:w="850" w:type="dxa"/>
          </w:tcPr>
          <w:p w14:paraId="30847241" w14:textId="77777777" w:rsidR="00A450AE" w:rsidRDefault="00000000">
            <w:pPr>
              <w:spacing w:before="40" w:after="40" w:line="288" w:lineRule="auto"/>
              <w:rPr>
                <w:rFonts w:hint="eastAsia"/>
              </w:rPr>
            </w:pPr>
            <w:r>
              <w:rPr>
                <w:sz w:val="18"/>
              </w:rPr>
              <w:t>罗艺</w:t>
            </w:r>
          </w:p>
        </w:tc>
        <w:tc>
          <w:tcPr>
            <w:tcW w:w="1134" w:type="dxa"/>
          </w:tcPr>
          <w:p w14:paraId="641FE1D5" w14:textId="77777777" w:rsidR="00A450AE" w:rsidRDefault="00000000">
            <w:pPr>
              <w:spacing w:before="40" w:after="40" w:line="288" w:lineRule="auto"/>
              <w:rPr>
                <w:rFonts w:hint="eastAsia"/>
              </w:rPr>
            </w:pPr>
            <w:r>
              <w:rPr>
                <w:sz w:val="18"/>
              </w:rPr>
              <w:t>后端开发</w:t>
            </w:r>
          </w:p>
        </w:tc>
        <w:tc>
          <w:tcPr>
            <w:tcW w:w="2835" w:type="dxa"/>
          </w:tcPr>
          <w:p w14:paraId="36278764" w14:textId="77777777" w:rsidR="00A450AE" w:rsidRDefault="00000000">
            <w:pPr>
              <w:spacing w:before="40" w:after="40" w:line="288" w:lineRule="auto"/>
              <w:rPr>
                <w:rFonts w:hint="eastAsia"/>
                <w:lang w:eastAsia="zh-CN"/>
              </w:rPr>
            </w:pPr>
            <w:r>
              <w:rPr>
                <w:sz w:val="18"/>
                <w:lang w:eastAsia="zh-CN"/>
              </w:rPr>
              <w:t>后端核心业务（商品CRUD、用户管理、分类管理）、数据库建表</w:t>
            </w:r>
          </w:p>
        </w:tc>
        <w:tc>
          <w:tcPr>
            <w:tcW w:w="1417" w:type="dxa"/>
          </w:tcPr>
          <w:p w14:paraId="2581C718" w14:textId="77777777" w:rsidR="00A450AE" w:rsidRDefault="00000000">
            <w:pPr>
              <w:spacing w:before="40" w:after="40" w:line="288" w:lineRule="auto"/>
              <w:rPr>
                <w:rFonts w:hint="eastAsia"/>
              </w:rPr>
            </w:pPr>
            <w:r>
              <w:rPr>
                <w:sz w:val="18"/>
              </w:rPr>
              <w:t>数据库设计文档</w:t>
            </w:r>
          </w:p>
        </w:tc>
        <w:tc>
          <w:tcPr>
            <w:tcW w:w="1701" w:type="dxa"/>
          </w:tcPr>
          <w:p w14:paraId="7EBFAD4B" w14:textId="77777777" w:rsidR="00A450AE" w:rsidRDefault="00000000">
            <w:pPr>
              <w:spacing w:before="40" w:after="40" w:line="288" w:lineRule="auto"/>
              <w:rPr>
                <w:rFonts w:hint="eastAsia"/>
              </w:rPr>
            </w:pPr>
            <w:r>
              <w:rPr>
                <w:sz w:val="18"/>
              </w:rPr>
              <w:t>第3任组长(第14-15周)</w:t>
            </w:r>
          </w:p>
        </w:tc>
      </w:tr>
      <w:tr w:rsidR="00A450AE" w14:paraId="552B6D50" w14:textId="77777777">
        <w:trPr>
          <w:jc w:val="center"/>
        </w:trPr>
        <w:tc>
          <w:tcPr>
            <w:tcW w:w="567" w:type="dxa"/>
            <w:shd w:val="clear" w:color="auto" w:fill="EBF1F8"/>
          </w:tcPr>
          <w:p w14:paraId="285432F4" w14:textId="77777777" w:rsidR="00A450AE" w:rsidRDefault="00000000">
            <w:pPr>
              <w:spacing w:before="40" w:after="40" w:line="288" w:lineRule="auto"/>
              <w:rPr>
                <w:rFonts w:hint="eastAsia"/>
              </w:rPr>
            </w:pPr>
            <w:r>
              <w:rPr>
                <w:sz w:val="18"/>
              </w:rPr>
              <w:t>D</w:t>
            </w:r>
          </w:p>
        </w:tc>
        <w:tc>
          <w:tcPr>
            <w:tcW w:w="850" w:type="dxa"/>
            <w:shd w:val="clear" w:color="auto" w:fill="EBF1F8"/>
          </w:tcPr>
          <w:p w14:paraId="41338B44" w14:textId="77777777" w:rsidR="00A450AE" w:rsidRDefault="00000000">
            <w:pPr>
              <w:spacing w:before="40" w:after="40" w:line="288" w:lineRule="auto"/>
              <w:rPr>
                <w:rFonts w:hint="eastAsia"/>
              </w:rPr>
            </w:pPr>
            <w:r>
              <w:rPr>
                <w:sz w:val="18"/>
              </w:rPr>
              <w:t>江天豪</w:t>
            </w:r>
          </w:p>
        </w:tc>
        <w:tc>
          <w:tcPr>
            <w:tcW w:w="1134" w:type="dxa"/>
            <w:shd w:val="clear" w:color="auto" w:fill="EBF1F8"/>
          </w:tcPr>
          <w:p w14:paraId="71727443" w14:textId="77777777" w:rsidR="00A450AE" w:rsidRDefault="00000000">
            <w:pPr>
              <w:spacing w:before="40" w:after="40" w:line="288" w:lineRule="auto"/>
              <w:rPr>
                <w:rFonts w:hint="eastAsia"/>
              </w:rPr>
            </w:pPr>
            <w:r>
              <w:rPr>
                <w:sz w:val="18"/>
              </w:rPr>
              <w:t>前端开发</w:t>
            </w:r>
          </w:p>
        </w:tc>
        <w:tc>
          <w:tcPr>
            <w:tcW w:w="2835" w:type="dxa"/>
            <w:shd w:val="clear" w:color="auto" w:fill="EBF1F8"/>
          </w:tcPr>
          <w:p w14:paraId="4EE30FE5" w14:textId="77777777" w:rsidR="00A450AE" w:rsidRDefault="00000000">
            <w:pPr>
              <w:spacing w:before="40" w:after="40" w:line="288" w:lineRule="auto"/>
              <w:rPr>
                <w:rFonts w:hint="eastAsia"/>
                <w:lang w:eastAsia="zh-CN"/>
              </w:rPr>
            </w:pPr>
            <w:r>
              <w:rPr>
                <w:sz w:val="18"/>
                <w:lang w:eastAsia="zh-CN"/>
              </w:rPr>
              <w:t>AI生成前端交互（展示、编辑、导出）、文案库前端页面</w:t>
            </w:r>
          </w:p>
        </w:tc>
        <w:tc>
          <w:tcPr>
            <w:tcW w:w="1417" w:type="dxa"/>
            <w:shd w:val="clear" w:color="auto" w:fill="EBF1F8"/>
          </w:tcPr>
          <w:p w14:paraId="77E5B135" w14:textId="77777777" w:rsidR="00A450AE" w:rsidRDefault="00000000">
            <w:pPr>
              <w:spacing w:before="40" w:after="40" w:line="288" w:lineRule="auto"/>
              <w:rPr>
                <w:rFonts w:hint="eastAsia"/>
              </w:rPr>
            </w:pPr>
            <w:r>
              <w:rPr>
                <w:sz w:val="18"/>
              </w:rPr>
              <w:t>项目管理文档</w:t>
            </w:r>
          </w:p>
        </w:tc>
        <w:tc>
          <w:tcPr>
            <w:tcW w:w="1701" w:type="dxa"/>
            <w:shd w:val="clear" w:color="auto" w:fill="EBF1F8"/>
          </w:tcPr>
          <w:p w14:paraId="41CC4979" w14:textId="77777777" w:rsidR="00A450AE" w:rsidRDefault="00000000">
            <w:pPr>
              <w:spacing w:before="40" w:after="40" w:line="288" w:lineRule="auto"/>
              <w:rPr>
                <w:rFonts w:hint="eastAsia"/>
              </w:rPr>
            </w:pPr>
            <w:r>
              <w:rPr>
                <w:sz w:val="18"/>
              </w:rPr>
              <w:t>第4任组长(第16-17周)</w:t>
            </w:r>
          </w:p>
        </w:tc>
      </w:tr>
      <w:tr w:rsidR="00A450AE" w14:paraId="1FF5E981" w14:textId="77777777">
        <w:trPr>
          <w:jc w:val="center"/>
        </w:trPr>
        <w:tc>
          <w:tcPr>
            <w:tcW w:w="567" w:type="dxa"/>
          </w:tcPr>
          <w:p w14:paraId="7E0D8567" w14:textId="77777777" w:rsidR="00A450AE" w:rsidRDefault="00000000">
            <w:pPr>
              <w:spacing w:before="40" w:after="40" w:line="288" w:lineRule="auto"/>
              <w:rPr>
                <w:rFonts w:hint="eastAsia"/>
              </w:rPr>
            </w:pPr>
            <w:r>
              <w:rPr>
                <w:sz w:val="18"/>
              </w:rPr>
              <w:t>E</w:t>
            </w:r>
          </w:p>
        </w:tc>
        <w:tc>
          <w:tcPr>
            <w:tcW w:w="850" w:type="dxa"/>
          </w:tcPr>
          <w:p w14:paraId="67C3BD79" w14:textId="77777777" w:rsidR="00A450AE" w:rsidRDefault="00000000">
            <w:pPr>
              <w:spacing w:before="40" w:after="40" w:line="288" w:lineRule="auto"/>
              <w:rPr>
                <w:rFonts w:hint="eastAsia"/>
              </w:rPr>
            </w:pPr>
            <w:r>
              <w:rPr>
                <w:sz w:val="18"/>
              </w:rPr>
              <w:t>林俊</w:t>
            </w:r>
          </w:p>
        </w:tc>
        <w:tc>
          <w:tcPr>
            <w:tcW w:w="1134" w:type="dxa"/>
          </w:tcPr>
          <w:p w14:paraId="5B48AAF0" w14:textId="77777777" w:rsidR="00A450AE" w:rsidRDefault="00000000">
            <w:pPr>
              <w:spacing w:before="40" w:after="40" w:line="288" w:lineRule="auto"/>
              <w:rPr>
                <w:rFonts w:hint="eastAsia"/>
              </w:rPr>
            </w:pPr>
            <w:r>
              <w:rPr>
                <w:sz w:val="18"/>
              </w:rPr>
              <w:t>后端开发</w:t>
            </w:r>
          </w:p>
        </w:tc>
        <w:tc>
          <w:tcPr>
            <w:tcW w:w="2835" w:type="dxa"/>
          </w:tcPr>
          <w:p w14:paraId="0DD2AD2E" w14:textId="77777777" w:rsidR="00A450AE" w:rsidRDefault="00000000">
            <w:pPr>
              <w:spacing w:before="40" w:after="40" w:line="288" w:lineRule="auto"/>
              <w:rPr>
                <w:rFonts w:hint="eastAsia"/>
                <w:lang w:eastAsia="zh-CN"/>
              </w:rPr>
            </w:pPr>
            <w:r>
              <w:rPr>
                <w:sz w:val="18"/>
                <w:lang w:eastAsia="zh-CN"/>
              </w:rPr>
              <w:t>系统总体架构设计、技术选型评估、接口规范制定</w:t>
            </w:r>
          </w:p>
        </w:tc>
        <w:tc>
          <w:tcPr>
            <w:tcW w:w="1417" w:type="dxa"/>
          </w:tcPr>
          <w:p w14:paraId="664A7814" w14:textId="77777777" w:rsidR="00A450AE" w:rsidRDefault="00000000">
            <w:pPr>
              <w:spacing w:before="40" w:after="40" w:line="288" w:lineRule="auto"/>
              <w:rPr>
                <w:rFonts w:hint="eastAsia"/>
              </w:rPr>
            </w:pPr>
            <w:r>
              <w:rPr>
                <w:sz w:val="18"/>
              </w:rPr>
              <w:t>系统总体设计文档</w:t>
            </w:r>
          </w:p>
        </w:tc>
        <w:tc>
          <w:tcPr>
            <w:tcW w:w="1701" w:type="dxa"/>
          </w:tcPr>
          <w:p w14:paraId="51ED8436" w14:textId="77777777" w:rsidR="00A450AE" w:rsidRDefault="00000000">
            <w:pPr>
              <w:spacing w:before="40" w:after="40" w:line="288" w:lineRule="auto"/>
              <w:rPr>
                <w:rFonts w:hint="eastAsia"/>
                <w:lang w:eastAsia="zh-CN"/>
              </w:rPr>
            </w:pPr>
            <w:r>
              <w:rPr>
                <w:sz w:val="18"/>
                <w:lang w:eastAsia="zh-CN"/>
              </w:rPr>
              <w:t>第5任组长(第18周,PPT答辩)</w:t>
            </w:r>
          </w:p>
        </w:tc>
      </w:tr>
    </w:tbl>
    <w:p w14:paraId="380BC431" w14:textId="77777777" w:rsidR="00A450AE" w:rsidRDefault="00A450AE">
      <w:pPr>
        <w:rPr>
          <w:rFonts w:hint="eastAsia"/>
          <w:lang w:eastAsia="zh-CN"/>
        </w:rPr>
      </w:pPr>
    </w:p>
    <w:p w14:paraId="36726CD5" w14:textId="77777777" w:rsidR="00A450AE" w:rsidRDefault="00000000">
      <w:pPr>
        <w:spacing w:after="40"/>
        <w:rPr>
          <w:rFonts w:hint="eastAsia"/>
          <w:lang w:eastAsia="zh-CN"/>
        </w:rPr>
      </w:pPr>
      <w:r>
        <w:rPr>
          <w:b/>
          <w:lang w:eastAsia="zh-CN"/>
        </w:rPr>
        <w:t>各模块开发技术分工如下：</w:t>
      </w:r>
    </w:p>
    <w:tbl>
      <w:tblPr>
        <w:tblStyle w:val="af4"/>
        <w:tblW w:w="0" w:type="auto"/>
        <w:jc w:val="center"/>
        <w:tblLook w:val="04A0" w:firstRow="1" w:lastRow="0" w:firstColumn="1" w:lastColumn="0" w:noHBand="0" w:noVBand="1"/>
      </w:tblPr>
      <w:tblGrid>
        <w:gridCol w:w="2551"/>
        <w:gridCol w:w="1134"/>
        <w:gridCol w:w="1417"/>
        <w:gridCol w:w="3969"/>
      </w:tblGrid>
      <w:tr w:rsidR="00A450AE" w14:paraId="27B994EE" w14:textId="77777777">
        <w:trPr>
          <w:jc w:val="center"/>
        </w:trPr>
        <w:tc>
          <w:tcPr>
            <w:tcW w:w="2551" w:type="dxa"/>
            <w:shd w:val="clear" w:color="auto" w:fill="1F4E79"/>
          </w:tcPr>
          <w:p w14:paraId="5EC609D5" w14:textId="77777777" w:rsidR="00A450AE" w:rsidRDefault="00000000">
            <w:pPr>
              <w:spacing w:before="40" w:after="40" w:line="288" w:lineRule="auto"/>
              <w:jc w:val="center"/>
              <w:rPr>
                <w:rFonts w:hint="eastAsia"/>
              </w:rPr>
            </w:pPr>
            <w:r>
              <w:rPr>
                <w:rFonts w:ascii="黑体" w:eastAsia="黑体" w:hAnsi="黑体"/>
                <w:b/>
                <w:color w:val="FFFFFF"/>
                <w:sz w:val="18"/>
              </w:rPr>
              <w:t>模块</w:t>
            </w:r>
          </w:p>
        </w:tc>
        <w:tc>
          <w:tcPr>
            <w:tcW w:w="1134" w:type="dxa"/>
            <w:shd w:val="clear" w:color="auto" w:fill="1F4E79"/>
          </w:tcPr>
          <w:p w14:paraId="6E742424" w14:textId="77777777" w:rsidR="00A450AE" w:rsidRDefault="00000000">
            <w:pPr>
              <w:spacing w:before="40" w:after="40" w:line="288" w:lineRule="auto"/>
              <w:jc w:val="center"/>
              <w:rPr>
                <w:rFonts w:hint="eastAsia"/>
              </w:rPr>
            </w:pPr>
            <w:r>
              <w:rPr>
                <w:rFonts w:ascii="黑体" w:eastAsia="黑体" w:hAnsi="黑体"/>
                <w:b/>
                <w:color w:val="FFFFFF"/>
                <w:sz w:val="18"/>
              </w:rPr>
              <w:t>前端</w:t>
            </w:r>
          </w:p>
        </w:tc>
        <w:tc>
          <w:tcPr>
            <w:tcW w:w="1417" w:type="dxa"/>
            <w:shd w:val="clear" w:color="auto" w:fill="1F4E79"/>
          </w:tcPr>
          <w:p w14:paraId="789B6B44" w14:textId="77777777" w:rsidR="00A450AE" w:rsidRDefault="00000000">
            <w:pPr>
              <w:spacing w:before="40" w:after="40" w:line="288" w:lineRule="auto"/>
              <w:jc w:val="center"/>
              <w:rPr>
                <w:rFonts w:hint="eastAsia"/>
              </w:rPr>
            </w:pPr>
            <w:r>
              <w:rPr>
                <w:rFonts w:ascii="黑体" w:eastAsia="黑体" w:hAnsi="黑体"/>
                <w:b/>
                <w:color w:val="FFFFFF"/>
                <w:sz w:val="18"/>
              </w:rPr>
              <w:t>后端</w:t>
            </w:r>
          </w:p>
        </w:tc>
        <w:tc>
          <w:tcPr>
            <w:tcW w:w="3969" w:type="dxa"/>
            <w:shd w:val="clear" w:color="auto" w:fill="1F4E79"/>
          </w:tcPr>
          <w:p w14:paraId="7D6F0902" w14:textId="77777777" w:rsidR="00A450AE" w:rsidRDefault="00000000">
            <w:pPr>
              <w:spacing w:before="40" w:after="40" w:line="288" w:lineRule="auto"/>
              <w:jc w:val="center"/>
              <w:rPr>
                <w:rFonts w:hint="eastAsia"/>
              </w:rPr>
            </w:pPr>
            <w:r>
              <w:rPr>
                <w:rFonts w:ascii="黑体" w:eastAsia="黑体" w:hAnsi="黑体"/>
                <w:b/>
                <w:color w:val="FFFFFF"/>
                <w:sz w:val="18"/>
              </w:rPr>
              <w:t>技术栈</w:t>
            </w:r>
          </w:p>
        </w:tc>
      </w:tr>
      <w:tr w:rsidR="00A450AE" w14:paraId="5FB221F7" w14:textId="77777777">
        <w:trPr>
          <w:jc w:val="center"/>
        </w:trPr>
        <w:tc>
          <w:tcPr>
            <w:tcW w:w="2551" w:type="dxa"/>
          </w:tcPr>
          <w:p w14:paraId="1593240A" w14:textId="77777777" w:rsidR="00A450AE" w:rsidRDefault="00000000">
            <w:pPr>
              <w:spacing w:before="40" w:after="40" w:line="288" w:lineRule="auto"/>
              <w:rPr>
                <w:rFonts w:hint="eastAsia"/>
              </w:rPr>
            </w:pPr>
            <w:r>
              <w:rPr>
                <w:sz w:val="18"/>
              </w:rPr>
              <w:t>用户认证与权限</w:t>
            </w:r>
          </w:p>
        </w:tc>
        <w:tc>
          <w:tcPr>
            <w:tcW w:w="1134" w:type="dxa"/>
          </w:tcPr>
          <w:p w14:paraId="48DA423D" w14:textId="77777777" w:rsidR="00A450AE" w:rsidRDefault="00000000">
            <w:pPr>
              <w:spacing w:before="40" w:after="40" w:line="288" w:lineRule="auto"/>
              <w:rPr>
                <w:rFonts w:hint="eastAsia"/>
              </w:rPr>
            </w:pPr>
            <w:r>
              <w:rPr>
                <w:sz w:val="18"/>
              </w:rPr>
              <w:t>周旺</w:t>
            </w:r>
          </w:p>
        </w:tc>
        <w:tc>
          <w:tcPr>
            <w:tcW w:w="1417" w:type="dxa"/>
          </w:tcPr>
          <w:p w14:paraId="782BF73F" w14:textId="77777777" w:rsidR="00A450AE" w:rsidRDefault="00000000">
            <w:pPr>
              <w:spacing w:before="40" w:after="40" w:line="288" w:lineRule="auto"/>
              <w:rPr>
                <w:rFonts w:hint="eastAsia"/>
              </w:rPr>
            </w:pPr>
            <w:r>
              <w:rPr>
                <w:sz w:val="18"/>
              </w:rPr>
              <w:t>黄嘉瑞</w:t>
            </w:r>
          </w:p>
        </w:tc>
        <w:tc>
          <w:tcPr>
            <w:tcW w:w="3969" w:type="dxa"/>
          </w:tcPr>
          <w:p w14:paraId="49B92AF7" w14:textId="77777777" w:rsidR="00A450AE" w:rsidRDefault="00000000">
            <w:pPr>
              <w:spacing w:before="40" w:after="40" w:line="288" w:lineRule="auto"/>
              <w:rPr>
                <w:rFonts w:hint="eastAsia"/>
              </w:rPr>
            </w:pPr>
            <w:r>
              <w:rPr>
                <w:sz w:val="18"/>
              </w:rPr>
              <w:t>Spring Security + JWT + BCrypt</w:t>
            </w:r>
          </w:p>
        </w:tc>
      </w:tr>
      <w:tr w:rsidR="00A450AE" w14:paraId="5876C42C" w14:textId="77777777">
        <w:trPr>
          <w:jc w:val="center"/>
        </w:trPr>
        <w:tc>
          <w:tcPr>
            <w:tcW w:w="2551" w:type="dxa"/>
            <w:shd w:val="clear" w:color="auto" w:fill="EBF1F8"/>
          </w:tcPr>
          <w:p w14:paraId="4FCDF192" w14:textId="77777777" w:rsidR="00A450AE" w:rsidRDefault="00000000">
            <w:pPr>
              <w:spacing w:before="40" w:after="40" w:line="288" w:lineRule="auto"/>
              <w:rPr>
                <w:rFonts w:hint="eastAsia"/>
              </w:rPr>
            </w:pPr>
            <w:r>
              <w:rPr>
                <w:sz w:val="18"/>
              </w:rPr>
              <w:t>商品信息管理</w:t>
            </w:r>
          </w:p>
        </w:tc>
        <w:tc>
          <w:tcPr>
            <w:tcW w:w="1134" w:type="dxa"/>
            <w:shd w:val="clear" w:color="auto" w:fill="EBF1F8"/>
          </w:tcPr>
          <w:p w14:paraId="2AB95D02" w14:textId="77777777" w:rsidR="00A450AE" w:rsidRDefault="00000000">
            <w:pPr>
              <w:spacing w:before="40" w:after="40" w:line="288" w:lineRule="auto"/>
              <w:rPr>
                <w:rFonts w:hint="eastAsia"/>
              </w:rPr>
            </w:pPr>
            <w:r>
              <w:rPr>
                <w:sz w:val="18"/>
              </w:rPr>
              <w:t>周旺</w:t>
            </w:r>
          </w:p>
        </w:tc>
        <w:tc>
          <w:tcPr>
            <w:tcW w:w="1417" w:type="dxa"/>
            <w:shd w:val="clear" w:color="auto" w:fill="EBF1F8"/>
          </w:tcPr>
          <w:p w14:paraId="2431EFF1" w14:textId="77777777" w:rsidR="00A450AE" w:rsidRDefault="00000000">
            <w:pPr>
              <w:spacing w:before="40" w:after="40" w:line="288" w:lineRule="auto"/>
              <w:rPr>
                <w:rFonts w:hint="eastAsia"/>
              </w:rPr>
            </w:pPr>
            <w:r>
              <w:rPr>
                <w:sz w:val="18"/>
              </w:rPr>
              <w:t>罗艺</w:t>
            </w:r>
          </w:p>
        </w:tc>
        <w:tc>
          <w:tcPr>
            <w:tcW w:w="3969" w:type="dxa"/>
            <w:shd w:val="clear" w:color="auto" w:fill="EBF1F8"/>
          </w:tcPr>
          <w:p w14:paraId="2ACEBEB4" w14:textId="77777777" w:rsidR="00A450AE" w:rsidRDefault="00000000">
            <w:pPr>
              <w:spacing w:before="40" w:after="40" w:line="288" w:lineRule="auto"/>
              <w:rPr>
                <w:rFonts w:hint="eastAsia"/>
              </w:rPr>
            </w:pPr>
            <w:r>
              <w:rPr>
                <w:sz w:val="18"/>
              </w:rPr>
              <w:t>MyBatis-Plus + MySQL</w:t>
            </w:r>
          </w:p>
        </w:tc>
      </w:tr>
      <w:tr w:rsidR="00A450AE" w14:paraId="33C4F3EB" w14:textId="77777777">
        <w:trPr>
          <w:jc w:val="center"/>
        </w:trPr>
        <w:tc>
          <w:tcPr>
            <w:tcW w:w="2551" w:type="dxa"/>
          </w:tcPr>
          <w:p w14:paraId="5F50C272" w14:textId="77777777" w:rsidR="00A450AE" w:rsidRDefault="00000000">
            <w:pPr>
              <w:spacing w:before="40" w:after="40" w:line="288" w:lineRule="auto"/>
              <w:rPr>
                <w:rFonts w:hint="eastAsia"/>
              </w:rPr>
            </w:pPr>
            <w:r>
              <w:rPr>
                <w:sz w:val="18"/>
              </w:rPr>
              <w:lastRenderedPageBreak/>
              <w:t>商品图片管理</w:t>
            </w:r>
          </w:p>
        </w:tc>
        <w:tc>
          <w:tcPr>
            <w:tcW w:w="1134" w:type="dxa"/>
          </w:tcPr>
          <w:p w14:paraId="38406FEC" w14:textId="77777777" w:rsidR="00A450AE" w:rsidRDefault="00000000">
            <w:pPr>
              <w:spacing w:before="40" w:after="40" w:line="288" w:lineRule="auto"/>
              <w:rPr>
                <w:rFonts w:hint="eastAsia"/>
              </w:rPr>
            </w:pPr>
            <w:r>
              <w:rPr>
                <w:sz w:val="18"/>
              </w:rPr>
              <w:t>周旺</w:t>
            </w:r>
          </w:p>
        </w:tc>
        <w:tc>
          <w:tcPr>
            <w:tcW w:w="1417" w:type="dxa"/>
          </w:tcPr>
          <w:p w14:paraId="1B1288C7" w14:textId="77777777" w:rsidR="00A450AE" w:rsidRDefault="00000000">
            <w:pPr>
              <w:spacing w:before="40" w:after="40" w:line="288" w:lineRule="auto"/>
              <w:rPr>
                <w:rFonts w:hint="eastAsia"/>
              </w:rPr>
            </w:pPr>
            <w:r>
              <w:rPr>
                <w:sz w:val="18"/>
              </w:rPr>
              <w:t>罗艺</w:t>
            </w:r>
          </w:p>
        </w:tc>
        <w:tc>
          <w:tcPr>
            <w:tcW w:w="3969" w:type="dxa"/>
          </w:tcPr>
          <w:p w14:paraId="3115FE2E" w14:textId="77777777" w:rsidR="00A450AE" w:rsidRDefault="00000000">
            <w:pPr>
              <w:spacing w:before="40" w:after="40" w:line="288" w:lineRule="auto"/>
              <w:rPr>
                <w:rFonts w:hint="eastAsia"/>
              </w:rPr>
            </w:pPr>
            <w:r>
              <w:rPr>
                <w:sz w:val="18"/>
              </w:rPr>
              <w:t>Element Plus Upload + vuedraggable</w:t>
            </w:r>
          </w:p>
        </w:tc>
      </w:tr>
      <w:tr w:rsidR="00A450AE" w14:paraId="1646720E" w14:textId="77777777">
        <w:trPr>
          <w:jc w:val="center"/>
        </w:trPr>
        <w:tc>
          <w:tcPr>
            <w:tcW w:w="2551" w:type="dxa"/>
            <w:shd w:val="clear" w:color="auto" w:fill="EBF1F8"/>
          </w:tcPr>
          <w:p w14:paraId="25CE439B" w14:textId="77777777" w:rsidR="00A450AE" w:rsidRDefault="00000000">
            <w:pPr>
              <w:spacing w:before="40" w:after="40" w:line="288" w:lineRule="auto"/>
              <w:rPr>
                <w:rFonts w:hint="eastAsia"/>
              </w:rPr>
            </w:pPr>
            <w:r>
              <w:rPr>
                <w:sz w:val="18"/>
              </w:rPr>
              <w:t>商品列表与搜索</w:t>
            </w:r>
          </w:p>
        </w:tc>
        <w:tc>
          <w:tcPr>
            <w:tcW w:w="1134" w:type="dxa"/>
            <w:shd w:val="clear" w:color="auto" w:fill="EBF1F8"/>
          </w:tcPr>
          <w:p w14:paraId="750464DA" w14:textId="77777777" w:rsidR="00A450AE" w:rsidRDefault="00000000">
            <w:pPr>
              <w:spacing w:before="40" w:after="40" w:line="288" w:lineRule="auto"/>
              <w:rPr>
                <w:rFonts w:hint="eastAsia"/>
              </w:rPr>
            </w:pPr>
            <w:r>
              <w:rPr>
                <w:sz w:val="18"/>
              </w:rPr>
              <w:t>周旺</w:t>
            </w:r>
          </w:p>
        </w:tc>
        <w:tc>
          <w:tcPr>
            <w:tcW w:w="1417" w:type="dxa"/>
            <w:shd w:val="clear" w:color="auto" w:fill="EBF1F8"/>
          </w:tcPr>
          <w:p w14:paraId="449DED57" w14:textId="77777777" w:rsidR="00A450AE" w:rsidRDefault="00000000">
            <w:pPr>
              <w:spacing w:before="40" w:after="40" w:line="288" w:lineRule="auto"/>
              <w:rPr>
                <w:rFonts w:hint="eastAsia"/>
              </w:rPr>
            </w:pPr>
            <w:r>
              <w:rPr>
                <w:sz w:val="18"/>
              </w:rPr>
              <w:t>罗艺</w:t>
            </w:r>
          </w:p>
        </w:tc>
        <w:tc>
          <w:tcPr>
            <w:tcW w:w="3969" w:type="dxa"/>
            <w:shd w:val="clear" w:color="auto" w:fill="EBF1F8"/>
          </w:tcPr>
          <w:p w14:paraId="79A6FD0A" w14:textId="77777777" w:rsidR="00A450AE" w:rsidRDefault="00000000">
            <w:pPr>
              <w:spacing w:before="40" w:after="40" w:line="288" w:lineRule="auto"/>
              <w:rPr>
                <w:rFonts w:hint="eastAsia"/>
              </w:rPr>
            </w:pPr>
            <w:r>
              <w:rPr>
                <w:sz w:val="18"/>
              </w:rPr>
              <w:t>Axios + MyBatis-Plus分页</w:t>
            </w:r>
          </w:p>
        </w:tc>
      </w:tr>
      <w:tr w:rsidR="00A450AE" w14:paraId="1F5FFF5B" w14:textId="77777777">
        <w:trPr>
          <w:jc w:val="center"/>
        </w:trPr>
        <w:tc>
          <w:tcPr>
            <w:tcW w:w="2551" w:type="dxa"/>
          </w:tcPr>
          <w:p w14:paraId="27923BA9" w14:textId="77777777" w:rsidR="00A450AE" w:rsidRDefault="00000000">
            <w:pPr>
              <w:spacing w:before="40" w:after="40" w:line="288" w:lineRule="auto"/>
              <w:rPr>
                <w:rFonts w:hint="eastAsia"/>
              </w:rPr>
            </w:pPr>
            <w:r>
              <w:rPr>
                <w:sz w:val="18"/>
              </w:rPr>
              <w:t>多模态商品描述生成</w:t>
            </w:r>
          </w:p>
        </w:tc>
        <w:tc>
          <w:tcPr>
            <w:tcW w:w="1134" w:type="dxa"/>
          </w:tcPr>
          <w:p w14:paraId="30077B31" w14:textId="77777777" w:rsidR="00A450AE" w:rsidRDefault="00000000">
            <w:pPr>
              <w:spacing w:before="40" w:after="40" w:line="288" w:lineRule="auto"/>
              <w:rPr>
                <w:rFonts w:hint="eastAsia"/>
              </w:rPr>
            </w:pPr>
            <w:r>
              <w:rPr>
                <w:sz w:val="18"/>
              </w:rPr>
              <w:t>江天豪</w:t>
            </w:r>
          </w:p>
        </w:tc>
        <w:tc>
          <w:tcPr>
            <w:tcW w:w="1417" w:type="dxa"/>
          </w:tcPr>
          <w:p w14:paraId="2A0DD481" w14:textId="77777777" w:rsidR="00A450AE" w:rsidRDefault="00000000">
            <w:pPr>
              <w:spacing w:before="40" w:after="40" w:line="288" w:lineRule="auto"/>
              <w:rPr>
                <w:rFonts w:hint="eastAsia"/>
              </w:rPr>
            </w:pPr>
            <w:r>
              <w:rPr>
                <w:sz w:val="18"/>
              </w:rPr>
              <w:t>黄嘉瑞</w:t>
            </w:r>
          </w:p>
        </w:tc>
        <w:tc>
          <w:tcPr>
            <w:tcW w:w="3969" w:type="dxa"/>
          </w:tcPr>
          <w:p w14:paraId="6F9E1A33" w14:textId="77777777" w:rsidR="00A450AE" w:rsidRDefault="00000000">
            <w:pPr>
              <w:spacing w:before="40" w:after="40" w:line="288" w:lineRule="auto"/>
              <w:rPr>
                <w:rFonts w:hint="eastAsia"/>
              </w:rPr>
            </w:pPr>
            <w:r>
              <w:rPr>
                <w:sz w:val="18"/>
              </w:rPr>
              <w:t>DashScope Qwen3-VL-Plus</w:t>
            </w:r>
          </w:p>
        </w:tc>
      </w:tr>
      <w:tr w:rsidR="00A450AE" w14:paraId="321BA0B0" w14:textId="77777777">
        <w:trPr>
          <w:jc w:val="center"/>
        </w:trPr>
        <w:tc>
          <w:tcPr>
            <w:tcW w:w="2551" w:type="dxa"/>
            <w:shd w:val="clear" w:color="auto" w:fill="EBF1F8"/>
          </w:tcPr>
          <w:p w14:paraId="40D3FE08" w14:textId="77777777" w:rsidR="00A450AE" w:rsidRDefault="00000000">
            <w:pPr>
              <w:spacing w:before="40" w:after="40" w:line="288" w:lineRule="auto"/>
              <w:rPr>
                <w:rFonts w:hint="eastAsia"/>
              </w:rPr>
            </w:pPr>
            <w:r>
              <w:rPr>
                <w:sz w:val="18"/>
              </w:rPr>
              <w:t>多平台营销文案生成</w:t>
            </w:r>
          </w:p>
        </w:tc>
        <w:tc>
          <w:tcPr>
            <w:tcW w:w="1134" w:type="dxa"/>
            <w:shd w:val="clear" w:color="auto" w:fill="EBF1F8"/>
          </w:tcPr>
          <w:p w14:paraId="1FC546AF" w14:textId="77777777" w:rsidR="00A450AE" w:rsidRDefault="00000000">
            <w:pPr>
              <w:spacing w:before="40" w:after="40" w:line="288" w:lineRule="auto"/>
              <w:rPr>
                <w:rFonts w:hint="eastAsia"/>
              </w:rPr>
            </w:pPr>
            <w:r>
              <w:rPr>
                <w:sz w:val="18"/>
              </w:rPr>
              <w:t>江天豪</w:t>
            </w:r>
          </w:p>
        </w:tc>
        <w:tc>
          <w:tcPr>
            <w:tcW w:w="1417" w:type="dxa"/>
            <w:shd w:val="clear" w:color="auto" w:fill="EBF1F8"/>
          </w:tcPr>
          <w:p w14:paraId="6E356FE1" w14:textId="77777777" w:rsidR="00A450AE" w:rsidRDefault="00000000">
            <w:pPr>
              <w:spacing w:before="40" w:after="40" w:line="288" w:lineRule="auto"/>
              <w:rPr>
                <w:rFonts w:hint="eastAsia"/>
              </w:rPr>
            </w:pPr>
            <w:r>
              <w:rPr>
                <w:sz w:val="18"/>
              </w:rPr>
              <w:t>黄嘉瑞</w:t>
            </w:r>
          </w:p>
        </w:tc>
        <w:tc>
          <w:tcPr>
            <w:tcW w:w="3969" w:type="dxa"/>
            <w:shd w:val="clear" w:color="auto" w:fill="EBF1F8"/>
          </w:tcPr>
          <w:p w14:paraId="1311EF72" w14:textId="77777777" w:rsidR="00A450AE" w:rsidRDefault="00000000">
            <w:pPr>
              <w:spacing w:before="40" w:after="40" w:line="288" w:lineRule="auto"/>
              <w:rPr>
                <w:rFonts w:hint="eastAsia"/>
              </w:rPr>
            </w:pPr>
            <w:r>
              <w:rPr>
                <w:sz w:val="18"/>
              </w:rPr>
              <w:t>DashScope + 风格Prompt工程</w:t>
            </w:r>
          </w:p>
        </w:tc>
      </w:tr>
      <w:tr w:rsidR="00A450AE" w14:paraId="79EF7117" w14:textId="77777777">
        <w:trPr>
          <w:jc w:val="center"/>
        </w:trPr>
        <w:tc>
          <w:tcPr>
            <w:tcW w:w="2551" w:type="dxa"/>
          </w:tcPr>
          <w:p w14:paraId="68F04339" w14:textId="77777777" w:rsidR="00A450AE" w:rsidRDefault="00000000">
            <w:pPr>
              <w:spacing w:before="40" w:after="40" w:line="288" w:lineRule="auto"/>
              <w:rPr>
                <w:rFonts w:hint="eastAsia"/>
              </w:rPr>
            </w:pPr>
            <w:r>
              <w:rPr>
                <w:sz w:val="18"/>
              </w:rPr>
              <w:t>AI商品详情图生成</w:t>
            </w:r>
          </w:p>
        </w:tc>
        <w:tc>
          <w:tcPr>
            <w:tcW w:w="1134" w:type="dxa"/>
          </w:tcPr>
          <w:p w14:paraId="644FBFE4" w14:textId="77777777" w:rsidR="00A450AE" w:rsidRDefault="00000000">
            <w:pPr>
              <w:spacing w:before="40" w:after="40" w:line="288" w:lineRule="auto"/>
              <w:rPr>
                <w:rFonts w:hint="eastAsia"/>
              </w:rPr>
            </w:pPr>
            <w:r>
              <w:rPr>
                <w:sz w:val="18"/>
              </w:rPr>
              <w:t>江天豪</w:t>
            </w:r>
          </w:p>
        </w:tc>
        <w:tc>
          <w:tcPr>
            <w:tcW w:w="1417" w:type="dxa"/>
          </w:tcPr>
          <w:p w14:paraId="62817407" w14:textId="77777777" w:rsidR="00A450AE" w:rsidRDefault="00000000">
            <w:pPr>
              <w:spacing w:before="40" w:after="40" w:line="288" w:lineRule="auto"/>
              <w:rPr>
                <w:rFonts w:hint="eastAsia"/>
              </w:rPr>
            </w:pPr>
            <w:r>
              <w:rPr>
                <w:sz w:val="18"/>
              </w:rPr>
              <w:t>黄嘉瑞</w:t>
            </w:r>
          </w:p>
        </w:tc>
        <w:tc>
          <w:tcPr>
            <w:tcW w:w="3969" w:type="dxa"/>
          </w:tcPr>
          <w:p w14:paraId="1B4D2775" w14:textId="77777777" w:rsidR="00A450AE" w:rsidRDefault="00000000">
            <w:pPr>
              <w:spacing w:before="40" w:after="40" w:line="288" w:lineRule="auto"/>
              <w:rPr>
                <w:rFonts w:hint="eastAsia"/>
              </w:rPr>
            </w:pPr>
            <w:r>
              <w:rPr>
                <w:sz w:val="18"/>
              </w:rPr>
              <w:t>DashScope Wan 2.7</w:t>
            </w:r>
          </w:p>
        </w:tc>
      </w:tr>
      <w:tr w:rsidR="00A450AE" w14:paraId="68B8A1D6" w14:textId="77777777">
        <w:trPr>
          <w:jc w:val="center"/>
        </w:trPr>
        <w:tc>
          <w:tcPr>
            <w:tcW w:w="2551" w:type="dxa"/>
            <w:shd w:val="clear" w:color="auto" w:fill="EBF1F8"/>
          </w:tcPr>
          <w:p w14:paraId="71D28B65" w14:textId="77777777" w:rsidR="00A450AE" w:rsidRDefault="00000000">
            <w:pPr>
              <w:spacing w:before="40" w:after="40" w:line="288" w:lineRule="auto"/>
              <w:rPr>
                <w:rFonts w:hint="eastAsia"/>
              </w:rPr>
            </w:pPr>
            <w:r>
              <w:rPr>
                <w:sz w:val="18"/>
              </w:rPr>
              <w:t>一键组合流水线</w:t>
            </w:r>
          </w:p>
        </w:tc>
        <w:tc>
          <w:tcPr>
            <w:tcW w:w="1134" w:type="dxa"/>
            <w:shd w:val="clear" w:color="auto" w:fill="EBF1F8"/>
          </w:tcPr>
          <w:p w14:paraId="353A8E43" w14:textId="77777777" w:rsidR="00A450AE" w:rsidRDefault="00000000">
            <w:pPr>
              <w:spacing w:before="40" w:after="40" w:line="288" w:lineRule="auto"/>
              <w:rPr>
                <w:rFonts w:hint="eastAsia"/>
              </w:rPr>
            </w:pPr>
            <w:r>
              <w:rPr>
                <w:sz w:val="18"/>
              </w:rPr>
              <w:t>江天豪</w:t>
            </w:r>
          </w:p>
        </w:tc>
        <w:tc>
          <w:tcPr>
            <w:tcW w:w="1417" w:type="dxa"/>
            <w:shd w:val="clear" w:color="auto" w:fill="EBF1F8"/>
          </w:tcPr>
          <w:p w14:paraId="227081D3" w14:textId="77777777" w:rsidR="00A450AE" w:rsidRDefault="00000000">
            <w:pPr>
              <w:spacing w:before="40" w:after="40" w:line="288" w:lineRule="auto"/>
              <w:rPr>
                <w:rFonts w:hint="eastAsia"/>
              </w:rPr>
            </w:pPr>
            <w:r>
              <w:rPr>
                <w:sz w:val="18"/>
              </w:rPr>
              <w:t>黄嘉瑞</w:t>
            </w:r>
          </w:p>
        </w:tc>
        <w:tc>
          <w:tcPr>
            <w:tcW w:w="3969" w:type="dxa"/>
            <w:shd w:val="clear" w:color="auto" w:fill="EBF1F8"/>
          </w:tcPr>
          <w:p w14:paraId="51313B31" w14:textId="77777777" w:rsidR="00A450AE" w:rsidRDefault="00000000">
            <w:pPr>
              <w:spacing w:before="40" w:after="40" w:line="288" w:lineRule="auto"/>
              <w:rPr>
                <w:rFonts w:hint="eastAsia"/>
              </w:rPr>
            </w:pPr>
            <w:r>
              <w:rPr>
                <w:sz w:val="18"/>
              </w:rPr>
              <w:t>Pipeline编排</w:t>
            </w:r>
          </w:p>
        </w:tc>
      </w:tr>
      <w:tr w:rsidR="00A450AE" w14:paraId="401D4B69" w14:textId="77777777">
        <w:trPr>
          <w:jc w:val="center"/>
        </w:trPr>
        <w:tc>
          <w:tcPr>
            <w:tcW w:w="2551" w:type="dxa"/>
          </w:tcPr>
          <w:p w14:paraId="0E25832F" w14:textId="77777777" w:rsidR="00A450AE" w:rsidRDefault="00000000">
            <w:pPr>
              <w:spacing w:before="40" w:after="40" w:line="288" w:lineRule="auto"/>
              <w:rPr>
                <w:rFonts w:hint="eastAsia"/>
              </w:rPr>
            </w:pPr>
            <w:r>
              <w:rPr>
                <w:sz w:val="18"/>
              </w:rPr>
              <w:t>文案编辑与导出</w:t>
            </w:r>
          </w:p>
        </w:tc>
        <w:tc>
          <w:tcPr>
            <w:tcW w:w="1134" w:type="dxa"/>
          </w:tcPr>
          <w:p w14:paraId="50265FE4" w14:textId="77777777" w:rsidR="00A450AE" w:rsidRDefault="00000000">
            <w:pPr>
              <w:spacing w:before="40" w:after="40" w:line="288" w:lineRule="auto"/>
              <w:rPr>
                <w:rFonts w:hint="eastAsia"/>
              </w:rPr>
            </w:pPr>
            <w:r>
              <w:rPr>
                <w:sz w:val="18"/>
              </w:rPr>
              <w:t>江天豪</w:t>
            </w:r>
          </w:p>
        </w:tc>
        <w:tc>
          <w:tcPr>
            <w:tcW w:w="1417" w:type="dxa"/>
          </w:tcPr>
          <w:p w14:paraId="6B39820C" w14:textId="77777777" w:rsidR="00A450AE" w:rsidRDefault="00000000">
            <w:pPr>
              <w:spacing w:before="40" w:after="40" w:line="288" w:lineRule="auto"/>
              <w:rPr>
                <w:rFonts w:hint="eastAsia"/>
              </w:rPr>
            </w:pPr>
            <w:r>
              <w:rPr>
                <w:sz w:val="18"/>
              </w:rPr>
              <w:t>罗艺</w:t>
            </w:r>
          </w:p>
        </w:tc>
        <w:tc>
          <w:tcPr>
            <w:tcW w:w="3969" w:type="dxa"/>
          </w:tcPr>
          <w:p w14:paraId="183EE67F" w14:textId="77777777" w:rsidR="00A450AE" w:rsidRDefault="00000000">
            <w:pPr>
              <w:spacing w:before="40" w:after="40" w:line="288" w:lineRule="auto"/>
              <w:rPr>
                <w:rFonts w:hint="eastAsia"/>
              </w:rPr>
            </w:pPr>
            <w:r>
              <w:rPr>
                <w:sz w:val="18"/>
              </w:rPr>
              <w:t>Apache POI + openhtmltopdf</w:t>
            </w:r>
          </w:p>
        </w:tc>
      </w:tr>
      <w:tr w:rsidR="00A450AE" w14:paraId="69D4AD1B" w14:textId="77777777">
        <w:trPr>
          <w:jc w:val="center"/>
        </w:trPr>
        <w:tc>
          <w:tcPr>
            <w:tcW w:w="2551" w:type="dxa"/>
            <w:shd w:val="clear" w:color="auto" w:fill="EBF1F8"/>
          </w:tcPr>
          <w:p w14:paraId="3EE2DA9B" w14:textId="77777777" w:rsidR="00A450AE" w:rsidRDefault="00000000">
            <w:pPr>
              <w:spacing w:before="40" w:after="40" w:line="288" w:lineRule="auto"/>
              <w:rPr>
                <w:rFonts w:hint="eastAsia"/>
              </w:rPr>
            </w:pPr>
            <w:r>
              <w:rPr>
                <w:sz w:val="18"/>
              </w:rPr>
              <w:t>文案库</w:t>
            </w:r>
          </w:p>
        </w:tc>
        <w:tc>
          <w:tcPr>
            <w:tcW w:w="1134" w:type="dxa"/>
            <w:shd w:val="clear" w:color="auto" w:fill="EBF1F8"/>
          </w:tcPr>
          <w:p w14:paraId="1FE92F86" w14:textId="77777777" w:rsidR="00A450AE" w:rsidRDefault="00000000">
            <w:pPr>
              <w:spacing w:before="40" w:after="40" w:line="288" w:lineRule="auto"/>
              <w:rPr>
                <w:rFonts w:hint="eastAsia"/>
              </w:rPr>
            </w:pPr>
            <w:r>
              <w:rPr>
                <w:sz w:val="18"/>
              </w:rPr>
              <w:t>江天豪</w:t>
            </w:r>
          </w:p>
        </w:tc>
        <w:tc>
          <w:tcPr>
            <w:tcW w:w="1417" w:type="dxa"/>
            <w:shd w:val="clear" w:color="auto" w:fill="EBF1F8"/>
          </w:tcPr>
          <w:p w14:paraId="4FD0D888" w14:textId="77777777" w:rsidR="00A450AE" w:rsidRDefault="00000000">
            <w:pPr>
              <w:spacing w:before="40" w:after="40" w:line="288" w:lineRule="auto"/>
              <w:rPr>
                <w:rFonts w:hint="eastAsia"/>
              </w:rPr>
            </w:pPr>
            <w:r>
              <w:rPr>
                <w:sz w:val="18"/>
              </w:rPr>
              <w:t>罗艺</w:t>
            </w:r>
          </w:p>
        </w:tc>
        <w:tc>
          <w:tcPr>
            <w:tcW w:w="3969" w:type="dxa"/>
            <w:shd w:val="clear" w:color="auto" w:fill="EBF1F8"/>
          </w:tcPr>
          <w:p w14:paraId="1A0FC3BB" w14:textId="77777777" w:rsidR="00A450AE" w:rsidRDefault="00000000">
            <w:pPr>
              <w:spacing w:before="40" w:after="40" w:line="288" w:lineRule="auto"/>
              <w:rPr>
                <w:rFonts w:hint="eastAsia"/>
              </w:rPr>
            </w:pPr>
            <w:r>
              <w:rPr>
                <w:sz w:val="18"/>
              </w:rPr>
              <w:t>卡片展示 + CRUD</w:t>
            </w:r>
          </w:p>
        </w:tc>
      </w:tr>
      <w:tr w:rsidR="00A450AE" w14:paraId="128EDB62" w14:textId="77777777">
        <w:trPr>
          <w:jc w:val="center"/>
        </w:trPr>
        <w:tc>
          <w:tcPr>
            <w:tcW w:w="2551" w:type="dxa"/>
          </w:tcPr>
          <w:p w14:paraId="1F01CC49" w14:textId="77777777" w:rsidR="00A450AE" w:rsidRDefault="00000000">
            <w:pPr>
              <w:spacing w:before="40" w:after="40" w:line="288" w:lineRule="auto"/>
              <w:rPr>
                <w:rFonts w:hint="eastAsia"/>
              </w:rPr>
            </w:pPr>
            <w:r>
              <w:rPr>
                <w:sz w:val="18"/>
              </w:rPr>
              <w:t>管理后台</w:t>
            </w:r>
          </w:p>
        </w:tc>
        <w:tc>
          <w:tcPr>
            <w:tcW w:w="1134" w:type="dxa"/>
          </w:tcPr>
          <w:p w14:paraId="2306E071" w14:textId="77777777" w:rsidR="00A450AE" w:rsidRDefault="00000000">
            <w:pPr>
              <w:spacing w:before="40" w:after="40" w:line="288" w:lineRule="auto"/>
              <w:rPr>
                <w:rFonts w:hint="eastAsia"/>
              </w:rPr>
            </w:pPr>
            <w:r>
              <w:rPr>
                <w:sz w:val="18"/>
              </w:rPr>
              <w:t>周旺</w:t>
            </w:r>
          </w:p>
        </w:tc>
        <w:tc>
          <w:tcPr>
            <w:tcW w:w="1417" w:type="dxa"/>
          </w:tcPr>
          <w:p w14:paraId="59DD134F" w14:textId="77777777" w:rsidR="00A450AE" w:rsidRDefault="00000000">
            <w:pPr>
              <w:spacing w:before="40" w:after="40" w:line="288" w:lineRule="auto"/>
              <w:rPr>
                <w:rFonts w:hint="eastAsia"/>
              </w:rPr>
            </w:pPr>
            <w:r>
              <w:rPr>
                <w:sz w:val="18"/>
              </w:rPr>
              <w:t>罗艺</w:t>
            </w:r>
          </w:p>
        </w:tc>
        <w:tc>
          <w:tcPr>
            <w:tcW w:w="3969" w:type="dxa"/>
          </w:tcPr>
          <w:p w14:paraId="113AA9C0" w14:textId="77777777" w:rsidR="00A450AE" w:rsidRDefault="00000000">
            <w:pPr>
              <w:spacing w:before="40" w:after="40" w:line="288" w:lineRule="auto"/>
              <w:rPr>
                <w:rFonts w:hint="eastAsia"/>
              </w:rPr>
            </w:pPr>
            <w:r>
              <w:rPr>
                <w:sz w:val="18"/>
              </w:rPr>
              <w:t>Element Plus Table</w:t>
            </w:r>
          </w:p>
        </w:tc>
      </w:tr>
      <w:tr w:rsidR="00A450AE" w14:paraId="7D1619FE" w14:textId="77777777">
        <w:trPr>
          <w:jc w:val="center"/>
        </w:trPr>
        <w:tc>
          <w:tcPr>
            <w:tcW w:w="2551" w:type="dxa"/>
            <w:shd w:val="clear" w:color="auto" w:fill="EBF1F8"/>
          </w:tcPr>
          <w:p w14:paraId="0D82EDA9" w14:textId="77777777" w:rsidR="00A450AE" w:rsidRDefault="00000000">
            <w:pPr>
              <w:spacing w:before="40" w:after="40" w:line="288" w:lineRule="auto"/>
              <w:rPr>
                <w:rFonts w:hint="eastAsia"/>
              </w:rPr>
            </w:pPr>
            <w:r>
              <w:rPr>
                <w:sz w:val="18"/>
              </w:rPr>
              <w:t>Docker部署</w:t>
            </w:r>
          </w:p>
        </w:tc>
        <w:tc>
          <w:tcPr>
            <w:tcW w:w="1134" w:type="dxa"/>
            <w:shd w:val="clear" w:color="auto" w:fill="EBF1F8"/>
          </w:tcPr>
          <w:p w14:paraId="72E42291" w14:textId="77777777" w:rsidR="00A450AE" w:rsidRDefault="00000000">
            <w:pPr>
              <w:spacing w:before="40" w:after="40" w:line="288" w:lineRule="auto"/>
              <w:rPr>
                <w:rFonts w:hint="eastAsia"/>
              </w:rPr>
            </w:pPr>
            <w:r>
              <w:rPr>
                <w:sz w:val="18"/>
              </w:rPr>
              <w:t>—</w:t>
            </w:r>
          </w:p>
        </w:tc>
        <w:tc>
          <w:tcPr>
            <w:tcW w:w="1417" w:type="dxa"/>
            <w:shd w:val="clear" w:color="auto" w:fill="EBF1F8"/>
          </w:tcPr>
          <w:p w14:paraId="350EFB07" w14:textId="77777777" w:rsidR="00A450AE" w:rsidRDefault="00000000">
            <w:pPr>
              <w:spacing w:before="40" w:after="40" w:line="288" w:lineRule="auto"/>
              <w:rPr>
                <w:rFonts w:hint="eastAsia"/>
              </w:rPr>
            </w:pPr>
            <w:r>
              <w:rPr>
                <w:sz w:val="18"/>
              </w:rPr>
              <w:t>黄嘉瑞/林俊</w:t>
            </w:r>
          </w:p>
        </w:tc>
        <w:tc>
          <w:tcPr>
            <w:tcW w:w="3969" w:type="dxa"/>
            <w:shd w:val="clear" w:color="auto" w:fill="EBF1F8"/>
          </w:tcPr>
          <w:p w14:paraId="1AC11A2E" w14:textId="77777777" w:rsidR="00A450AE" w:rsidRDefault="00000000">
            <w:pPr>
              <w:spacing w:before="40" w:after="40" w:line="288" w:lineRule="auto"/>
              <w:rPr>
                <w:rFonts w:hint="eastAsia"/>
              </w:rPr>
            </w:pPr>
            <w:r>
              <w:rPr>
                <w:sz w:val="18"/>
              </w:rPr>
              <w:t>Docker Compose + Nginx</w:t>
            </w:r>
          </w:p>
        </w:tc>
      </w:tr>
    </w:tbl>
    <w:p w14:paraId="53F029D2" w14:textId="77777777" w:rsidR="00A450AE" w:rsidRDefault="00A450AE">
      <w:pPr>
        <w:rPr>
          <w:rFonts w:hint="eastAsia"/>
        </w:rPr>
      </w:pPr>
    </w:p>
    <w:p w14:paraId="3F814391" w14:textId="77777777" w:rsidR="00A450AE" w:rsidRDefault="00000000">
      <w:pPr>
        <w:pStyle w:val="21"/>
      </w:pPr>
      <w:bookmarkStart w:id="13" w:name="_Toc13822"/>
      <w:r>
        <w:t xml:space="preserve">4.3  </w:t>
      </w:r>
      <w:r>
        <w:t>组长轮值制度</w:t>
      </w:r>
      <w:bookmarkEnd w:id="13"/>
    </w:p>
    <w:tbl>
      <w:tblPr>
        <w:tblStyle w:val="af4"/>
        <w:tblW w:w="0" w:type="auto"/>
        <w:jc w:val="center"/>
        <w:tblLook w:val="04A0" w:firstRow="1" w:lastRow="0" w:firstColumn="1" w:lastColumn="0" w:noHBand="0" w:noVBand="1"/>
      </w:tblPr>
      <w:tblGrid>
        <w:gridCol w:w="1134"/>
        <w:gridCol w:w="2551"/>
        <w:gridCol w:w="1417"/>
        <w:gridCol w:w="3969"/>
      </w:tblGrid>
      <w:tr w:rsidR="00A450AE" w14:paraId="58359D06" w14:textId="77777777">
        <w:trPr>
          <w:jc w:val="center"/>
        </w:trPr>
        <w:tc>
          <w:tcPr>
            <w:tcW w:w="1134" w:type="dxa"/>
            <w:shd w:val="clear" w:color="auto" w:fill="1F4E79"/>
          </w:tcPr>
          <w:p w14:paraId="5D09E931" w14:textId="77777777" w:rsidR="00A450AE" w:rsidRDefault="00000000">
            <w:pPr>
              <w:spacing w:before="40" w:after="40" w:line="288" w:lineRule="auto"/>
              <w:jc w:val="center"/>
              <w:rPr>
                <w:rFonts w:hint="eastAsia"/>
              </w:rPr>
            </w:pPr>
            <w:r>
              <w:rPr>
                <w:rFonts w:ascii="黑体" w:eastAsia="黑体" w:hAnsi="黑体"/>
                <w:b/>
                <w:color w:val="FFFFFF"/>
                <w:sz w:val="18"/>
              </w:rPr>
              <w:t>阶段</w:t>
            </w:r>
          </w:p>
        </w:tc>
        <w:tc>
          <w:tcPr>
            <w:tcW w:w="2551" w:type="dxa"/>
            <w:shd w:val="clear" w:color="auto" w:fill="1F4E79"/>
          </w:tcPr>
          <w:p w14:paraId="6043DCA2" w14:textId="77777777" w:rsidR="00A450AE" w:rsidRDefault="00000000">
            <w:pPr>
              <w:spacing w:before="40" w:after="40" w:line="288" w:lineRule="auto"/>
              <w:jc w:val="center"/>
              <w:rPr>
                <w:rFonts w:hint="eastAsia"/>
              </w:rPr>
            </w:pPr>
            <w:r>
              <w:rPr>
                <w:rFonts w:ascii="黑体" w:eastAsia="黑体" w:hAnsi="黑体"/>
                <w:b/>
                <w:color w:val="FFFFFF"/>
                <w:sz w:val="18"/>
              </w:rPr>
              <w:t>时间</w:t>
            </w:r>
          </w:p>
        </w:tc>
        <w:tc>
          <w:tcPr>
            <w:tcW w:w="1417" w:type="dxa"/>
            <w:shd w:val="clear" w:color="auto" w:fill="1F4E79"/>
          </w:tcPr>
          <w:p w14:paraId="267418E8" w14:textId="77777777" w:rsidR="00A450AE" w:rsidRDefault="00000000">
            <w:pPr>
              <w:spacing w:before="40" w:after="40" w:line="288" w:lineRule="auto"/>
              <w:jc w:val="center"/>
              <w:rPr>
                <w:rFonts w:hint="eastAsia"/>
              </w:rPr>
            </w:pPr>
            <w:r>
              <w:rPr>
                <w:rFonts w:ascii="黑体" w:eastAsia="黑体" w:hAnsi="黑体"/>
                <w:b/>
                <w:color w:val="FFFFFF"/>
                <w:sz w:val="18"/>
              </w:rPr>
              <w:t>轮值组长</w:t>
            </w:r>
          </w:p>
        </w:tc>
        <w:tc>
          <w:tcPr>
            <w:tcW w:w="3969" w:type="dxa"/>
            <w:shd w:val="clear" w:color="auto" w:fill="1F4E79"/>
          </w:tcPr>
          <w:p w14:paraId="4EEC3EE4" w14:textId="77777777" w:rsidR="00A450AE" w:rsidRDefault="00000000">
            <w:pPr>
              <w:spacing w:before="40" w:after="40" w:line="288" w:lineRule="auto"/>
              <w:jc w:val="center"/>
              <w:rPr>
                <w:rFonts w:hint="eastAsia"/>
              </w:rPr>
            </w:pPr>
            <w:r>
              <w:rPr>
                <w:rFonts w:ascii="黑体" w:eastAsia="黑体" w:hAnsi="黑体"/>
                <w:b/>
                <w:color w:val="FFFFFF"/>
                <w:sz w:val="18"/>
              </w:rPr>
              <w:t>阶段重点</w:t>
            </w:r>
          </w:p>
        </w:tc>
      </w:tr>
      <w:tr w:rsidR="00A450AE" w14:paraId="4DDDD143" w14:textId="77777777">
        <w:trPr>
          <w:jc w:val="center"/>
        </w:trPr>
        <w:tc>
          <w:tcPr>
            <w:tcW w:w="1134" w:type="dxa"/>
          </w:tcPr>
          <w:p w14:paraId="1BD5D41C" w14:textId="77777777" w:rsidR="00A450AE" w:rsidRDefault="00000000">
            <w:pPr>
              <w:spacing w:before="40" w:after="40" w:line="288" w:lineRule="auto"/>
              <w:rPr>
                <w:rFonts w:hint="eastAsia"/>
              </w:rPr>
            </w:pPr>
            <w:r>
              <w:rPr>
                <w:sz w:val="18"/>
              </w:rPr>
              <w:t>第1阶段</w:t>
            </w:r>
          </w:p>
        </w:tc>
        <w:tc>
          <w:tcPr>
            <w:tcW w:w="2551" w:type="dxa"/>
          </w:tcPr>
          <w:p w14:paraId="75370358" w14:textId="77777777" w:rsidR="00A450AE" w:rsidRDefault="00000000">
            <w:pPr>
              <w:spacing w:before="40" w:after="40" w:line="288" w:lineRule="auto"/>
              <w:rPr>
                <w:rFonts w:hint="eastAsia"/>
                <w:lang w:eastAsia="zh-CN"/>
              </w:rPr>
            </w:pPr>
            <w:r>
              <w:rPr>
                <w:sz w:val="18"/>
                <w:lang w:eastAsia="zh-CN"/>
              </w:rPr>
              <w:t>第11周（启动与需求分析）</w:t>
            </w:r>
          </w:p>
        </w:tc>
        <w:tc>
          <w:tcPr>
            <w:tcW w:w="1417" w:type="dxa"/>
          </w:tcPr>
          <w:p w14:paraId="5A884A9E" w14:textId="77777777" w:rsidR="00A450AE" w:rsidRDefault="00000000">
            <w:pPr>
              <w:spacing w:before="40" w:after="40" w:line="288" w:lineRule="auto"/>
              <w:rPr>
                <w:rFonts w:hint="eastAsia"/>
              </w:rPr>
            </w:pPr>
            <w:r>
              <w:rPr>
                <w:sz w:val="18"/>
              </w:rPr>
              <w:t>黄嘉瑞</w:t>
            </w:r>
          </w:p>
        </w:tc>
        <w:tc>
          <w:tcPr>
            <w:tcW w:w="3969" w:type="dxa"/>
          </w:tcPr>
          <w:p w14:paraId="39A36EC8" w14:textId="77777777" w:rsidR="00A450AE" w:rsidRDefault="00000000">
            <w:pPr>
              <w:spacing w:before="40" w:after="40" w:line="288" w:lineRule="auto"/>
              <w:rPr>
                <w:rFonts w:hint="eastAsia"/>
                <w:lang w:eastAsia="zh-CN"/>
              </w:rPr>
            </w:pPr>
            <w:r>
              <w:rPr>
                <w:sz w:val="18"/>
                <w:lang w:eastAsia="zh-CN"/>
              </w:rPr>
              <w:t>选题确认、需求调研、技术选型、环境搭建</w:t>
            </w:r>
          </w:p>
        </w:tc>
      </w:tr>
      <w:tr w:rsidR="00A450AE" w14:paraId="6EFA6AA1" w14:textId="77777777">
        <w:trPr>
          <w:jc w:val="center"/>
        </w:trPr>
        <w:tc>
          <w:tcPr>
            <w:tcW w:w="1134" w:type="dxa"/>
            <w:shd w:val="clear" w:color="auto" w:fill="EBF1F8"/>
          </w:tcPr>
          <w:p w14:paraId="51B1D2AD" w14:textId="77777777" w:rsidR="00A450AE" w:rsidRDefault="00000000">
            <w:pPr>
              <w:spacing w:before="40" w:after="40" w:line="288" w:lineRule="auto"/>
              <w:rPr>
                <w:rFonts w:hint="eastAsia"/>
              </w:rPr>
            </w:pPr>
            <w:r>
              <w:rPr>
                <w:sz w:val="18"/>
              </w:rPr>
              <w:t>第2阶段</w:t>
            </w:r>
          </w:p>
        </w:tc>
        <w:tc>
          <w:tcPr>
            <w:tcW w:w="2551" w:type="dxa"/>
            <w:shd w:val="clear" w:color="auto" w:fill="EBF1F8"/>
          </w:tcPr>
          <w:p w14:paraId="2DEC20CC" w14:textId="77777777" w:rsidR="00A450AE" w:rsidRDefault="00000000">
            <w:pPr>
              <w:spacing w:before="40" w:after="40" w:line="288" w:lineRule="auto"/>
              <w:rPr>
                <w:rFonts w:hint="eastAsia"/>
                <w:lang w:eastAsia="zh-CN"/>
              </w:rPr>
            </w:pPr>
            <w:r>
              <w:rPr>
                <w:sz w:val="18"/>
                <w:lang w:eastAsia="zh-CN"/>
              </w:rPr>
              <w:t>第12-13周（设计与基础开发）</w:t>
            </w:r>
          </w:p>
        </w:tc>
        <w:tc>
          <w:tcPr>
            <w:tcW w:w="1417" w:type="dxa"/>
            <w:shd w:val="clear" w:color="auto" w:fill="EBF1F8"/>
          </w:tcPr>
          <w:p w14:paraId="56B305CE" w14:textId="77777777" w:rsidR="00A450AE" w:rsidRDefault="00000000">
            <w:pPr>
              <w:spacing w:before="40" w:after="40" w:line="288" w:lineRule="auto"/>
              <w:rPr>
                <w:rFonts w:hint="eastAsia"/>
              </w:rPr>
            </w:pPr>
            <w:r>
              <w:rPr>
                <w:sz w:val="18"/>
              </w:rPr>
              <w:t>周旺</w:t>
            </w:r>
          </w:p>
        </w:tc>
        <w:tc>
          <w:tcPr>
            <w:tcW w:w="3969" w:type="dxa"/>
            <w:shd w:val="clear" w:color="auto" w:fill="EBF1F8"/>
          </w:tcPr>
          <w:p w14:paraId="2CF2858E" w14:textId="77777777" w:rsidR="00A450AE" w:rsidRDefault="00000000">
            <w:pPr>
              <w:spacing w:before="40" w:after="40" w:line="288" w:lineRule="auto"/>
              <w:rPr>
                <w:rFonts w:hint="eastAsia"/>
                <w:lang w:eastAsia="zh-CN"/>
              </w:rPr>
            </w:pPr>
            <w:r>
              <w:rPr>
                <w:sz w:val="18"/>
                <w:lang w:eastAsia="zh-CN"/>
              </w:rPr>
              <w:t>总体设计、数据库设计、基础CRUD开发</w:t>
            </w:r>
          </w:p>
        </w:tc>
      </w:tr>
      <w:tr w:rsidR="00A450AE" w14:paraId="1763620E" w14:textId="77777777">
        <w:trPr>
          <w:jc w:val="center"/>
        </w:trPr>
        <w:tc>
          <w:tcPr>
            <w:tcW w:w="1134" w:type="dxa"/>
          </w:tcPr>
          <w:p w14:paraId="17D99EB9" w14:textId="77777777" w:rsidR="00A450AE" w:rsidRDefault="00000000">
            <w:pPr>
              <w:spacing w:before="40" w:after="40" w:line="288" w:lineRule="auto"/>
              <w:rPr>
                <w:rFonts w:hint="eastAsia"/>
              </w:rPr>
            </w:pPr>
            <w:r>
              <w:rPr>
                <w:sz w:val="18"/>
              </w:rPr>
              <w:t>第3阶段</w:t>
            </w:r>
          </w:p>
        </w:tc>
        <w:tc>
          <w:tcPr>
            <w:tcW w:w="2551" w:type="dxa"/>
          </w:tcPr>
          <w:p w14:paraId="12AAD8FB" w14:textId="77777777" w:rsidR="00A450AE" w:rsidRDefault="00000000">
            <w:pPr>
              <w:spacing w:before="40" w:after="40" w:line="288" w:lineRule="auto"/>
              <w:rPr>
                <w:rFonts w:hint="eastAsia"/>
                <w:lang w:eastAsia="zh-CN"/>
              </w:rPr>
            </w:pPr>
            <w:r>
              <w:rPr>
                <w:sz w:val="18"/>
                <w:lang w:eastAsia="zh-CN"/>
              </w:rPr>
              <w:t>第14-15周（核心功能开发）</w:t>
            </w:r>
          </w:p>
        </w:tc>
        <w:tc>
          <w:tcPr>
            <w:tcW w:w="1417" w:type="dxa"/>
          </w:tcPr>
          <w:p w14:paraId="3F52CA62" w14:textId="77777777" w:rsidR="00A450AE" w:rsidRDefault="00000000">
            <w:pPr>
              <w:spacing w:before="40" w:after="40" w:line="288" w:lineRule="auto"/>
              <w:rPr>
                <w:rFonts w:hint="eastAsia"/>
              </w:rPr>
            </w:pPr>
            <w:r>
              <w:rPr>
                <w:sz w:val="18"/>
              </w:rPr>
              <w:t>罗艺</w:t>
            </w:r>
          </w:p>
        </w:tc>
        <w:tc>
          <w:tcPr>
            <w:tcW w:w="3969" w:type="dxa"/>
          </w:tcPr>
          <w:p w14:paraId="662AEA17" w14:textId="77777777" w:rsidR="00A450AE" w:rsidRDefault="00000000">
            <w:pPr>
              <w:spacing w:before="40" w:after="40" w:line="288" w:lineRule="auto"/>
              <w:rPr>
                <w:rFonts w:hint="eastAsia"/>
                <w:lang w:eastAsia="zh-CN"/>
              </w:rPr>
            </w:pPr>
            <w:r>
              <w:rPr>
                <w:sz w:val="18"/>
                <w:lang w:eastAsia="zh-CN"/>
              </w:rPr>
              <w:t>AI功能集成、前后端联调、核心功能实现</w:t>
            </w:r>
          </w:p>
        </w:tc>
      </w:tr>
      <w:tr w:rsidR="00A450AE" w14:paraId="3B92335F" w14:textId="77777777">
        <w:trPr>
          <w:jc w:val="center"/>
        </w:trPr>
        <w:tc>
          <w:tcPr>
            <w:tcW w:w="1134" w:type="dxa"/>
            <w:shd w:val="clear" w:color="auto" w:fill="EBF1F8"/>
          </w:tcPr>
          <w:p w14:paraId="5AB56390" w14:textId="77777777" w:rsidR="00A450AE" w:rsidRDefault="00000000">
            <w:pPr>
              <w:spacing w:before="40" w:after="40" w:line="288" w:lineRule="auto"/>
              <w:rPr>
                <w:rFonts w:hint="eastAsia"/>
              </w:rPr>
            </w:pPr>
            <w:r>
              <w:rPr>
                <w:sz w:val="18"/>
              </w:rPr>
              <w:t>第4阶段</w:t>
            </w:r>
          </w:p>
        </w:tc>
        <w:tc>
          <w:tcPr>
            <w:tcW w:w="2551" w:type="dxa"/>
            <w:shd w:val="clear" w:color="auto" w:fill="EBF1F8"/>
          </w:tcPr>
          <w:p w14:paraId="7BB97927" w14:textId="77777777" w:rsidR="00A450AE" w:rsidRDefault="00000000">
            <w:pPr>
              <w:spacing w:before="40" w:after="40" w:line="288" w:lineRule="auto"/>
              <w:rPr>
                <w:rFonts w:hint="eastAsia"/>
                <w:lang w:eastAsia="zh-CN"/>
              </w:rPr>
            </w:pPr>
            <w:r>
              <w:rPr>
                <w:sz w:val="18"/>
                <w:lang w:eastAsia="zh-CN"/>
              </w:rPr>
              <w:t>第16-17周（测试与部署完善）</w:t>
            </w:r>
          </w:p>
        </w:tc>
        <w:tc>
          <w:tcPr>
            <w:tcW w:w="1417" w:type="dxa"/>
            <w:shd w:val="clear" w:color="auto" w:fill="EBF1F8"/>
          </w:tcPr>
          <w:p w14:paraId="1569D850" w14:textId="77777777" w:rsidR="00A450AE" w:rsidRDefault="00000000">
            <w:pPr>
              <w:spacing w:before="40" w:after="40" w:line="288" w:lineRule="auto"/>
              <w:rPr>
                <w:rFonts w:hint="eastAsia"/>
              </w:rPr>
            </w:pPr>
            <w:r>
              <w:rPr>
                <w:sz w:val="18"/>
              </w:rPr>
              <w:t>江天豪</w:t>
            </w:r>
          </w:p>
        </w:tc>
        <w:tc>
          <w:tcPr>
            <w:tcW w:w="3969" w:type="dxa"/>
            <w:shd w:val="clear" w:color="auto" w:fill="EBF1F8"/>
          </w:tcPr>
          <w:p w14:paraId="189C3461" w14:textId="77777777" w:rsidR="00A450AE" w:rsidRDefault="00000000">
            <w:pPr>
              <w:spacing w:before="40" w:after="40" w:line="288" w:lineRule="auto"/>
              <w:rPr>
                <w:rFonts w:hint="eastAsia"/>
                <w:lang w:eastAsia="zh-CN"/>
              </w:rPr>
            </w:pPr>
            <w:r>
              <w:rPr>
                <w:sz w:val="18"/>
                <w:lang w:eastAsia="zh-CN"/>
              </w:rPr>
              <w:t>系统测试、Bug修复、文档完善、部署上线</w:t>
            </w:r>
          </w:p>
        </w:tc>
      </w:tr>
      <w:tr w:rsidR="00A450AE" w14:paraId="4F1089E8" w14:textId="77777777">
        <w:trPr>
          <w:jc w:val="center"/>
        </w:trPr>
        <w:tc>
          <w:tcPr>
            <w:tcW w:w="1134" w:type="dxa"/>
          </w:tcPr>
          <w:p w14:paraId="72C99DF3" w14:textId="77777777" w:rsidR="00A450AE" w:rsidRDefault="00000000">
            <w:pPr>
              <w:spacing w:before="40" w:after="40" w:line="288" w:lineRule="auto"/>
              <w:rPr>
                <w:rFonts w:hint="eastAsia"/>
              </w:rPr>
            </w:pPr>
            <w:r>
              <w:rPr>
                <w:sz w:val="18"/>
              </w:rPr>
              <w:t>第5阶段</w:t>
            </w:r>
          </w:p>
        </w:tc>
        <w:tc>
          <w:tcPr>
            <w:tcW w:w="2551" w:type="dxa"/>
          </w:tcPr>
          <w:p w14:paraId="3BBD5655" w14:textId="77777777" w:rsidR="00A450AE" w:rsidRDefault="00000000">
            <w:pPr>
              <w:spacing w:before="40" w:after="40" w:line="288" w:lineRule="auto"/>
              <w:rPr>
                <w:rFonts w:hint="eastAsia"/>
              </w:rPr>
            </w:pPr>
            <w:r>
              <w:rPr>
                <w:sz w:val="18"/>
              </w:rPr>
              <w:t>第18周（答辩与交付）</w:t>
            </w:r>
          </w:p>
        </w:tc>
        <w:tc>
          <w:tcPr>
            <w:tcW w:w="1417" w:type="dxa"/>
          </w:tcPr>
          <w:p w14:paraId="69A5D9D0" w14:textId="77777777" w:rsidR="00A450AE" w:rsidRDefault="00000000">
            <w:pPr>
              <w:spacing w:before="40" w:after="40" w:line="288" w:lineRule="auto"/>
              <w:rPr>
                <w:rFonts w:hint="eastAsia"/>
              </w:rPr>
            </w:pPr>
            <w:r>
              <w:rPr>
                <w:sz w:val="18"/>
              </w:rPr>
              <w:t>林俊</w:t>
            </w:r>
          </w:p>
        </w:tc>
        <w:tc>
          <w:tcPr>
            <w:tcW w:w="3969" w:type="dxa"/>
          </w:tcPr>
          <w:p w14:paraId="1AA1DFB9" w14:textId="77777777" w:rsidR="00A450AE" w:rsidRDefault="00000000">
            <w:pPr>
              <w:spacing w:before="40" w:after="40" w:line="288" w:lineRule="auto"/>
              <w:rPr>
                <w:rFonts w:hint="eastAsia"/>
                <w:lang w:eastAsia="zh-CN"/>
              </w:rPr>
            </w:pPr>
            <w:r>
              <w:rPr>
                <w:sz w:val="18"/>
                <w:lang w:eastAsia="zh-CN"/>
              </w:rPr>
              <w:t>文档终稿统稿、PPT制作、答辩演示</w:t>
            </w:r>
          </w:p>
        </w:tc>
      </w:tr>
    </w:tbl>
    <w:p w14:paraId="488770FB" w14:textId="77777777" w:rsidR="00A450AE" w:rsidRDefault="00A450AE">
      <w:pPr>
        <w:rPr>
          <w:rFonts w:hint="eastAsia"/>
          <w:lang w:eastAsia="zh-CN"/>
        </w:rPr>
      </w:pPr>
    </w:p>
    <w:p w14:paraId="0F063603" w14:textId="77777777" w:rsidR="00A450AE" w:rsidRDefault="00000000">
      <w:pPr>
        <w:spacing w:after="40"/>
        <w:rPr>
          <w:rFonts w:hint="eastAsia"/>
          <w:lang w:eastAsia="zh-CN"/>
        </w:rPr>
      </w:pPr>
      <w:r>
        <w:rPr>
          <w:lang w:eastAsia="zh-CN"/>
        </w:rPr>
        <w:t>轮值交接制度：每阶段结束时，现任组长整理工作总结，新任组长完成交接，确认下阶段任务清单和优先级。日常技术决策由模块负责人自主决定，涉及架构等重大决策需全体成员讨论达成共识后执行。</w:t>
      </w:r>
    </w:p>
    <w:p w14:paraId="7C52C8FC" w14:textId="77777777" w:rsidR="00A450AE" w:rsidRDefault="00000000">
      <w:pPr>
        <w:rPr>
          <w:rFonts w:hint="eastAsia"/>
          <w:lang w:eastAsia="zh-CN"/>
        </w:rPr>
      </w:pPr>
      <w:r>
        <w:rPr>
          <w:lang w:eastAsia="zh-CN"/>
        </w:rPr>
        <w:br w:type="page"/>
      </w:r>
    </w:p>
    <w:p w14:paraId="0EF558B9" w14:textId="77777777" w:rsidR="00A450AE" w:rsidRDefault="00000000">
      <w:pPr>
        <w:pStyle w:val="1"/>
        <w:rPr>
          <w:lang w:eastAsia="zh-CN"/>
        </w:rPr>
      </w:pPr>
      <w:bookmarkStart w:id="14" w:name="_Toc12189"/>
      <w:r>
        <w:rPr>
          <w:lang w:eastAsia="zh-CN"/>
        </w:rPr>
        <w:lastRenderedPageBreak/>
        <w:t>第五章</w:t>
      </w:r>
      <w:r>
        <w:rPr>
          <w:lang w:eastAsia="zh-CN"/>
        </w:rPr>
        <w:t xml:space="preserve">  </w:t>
      </w:r>
      <w:r>
        <w:rPr>
          <w:lang w:eastAsia="zh-CN"/>
        </w:rPr>
        <w:t>项目进度安排</w:t>
      </w:r>
      <w:bookmarkEnd w:id="14"/>
    </w:p>
    <w:p w14:paraId="75595758" w14:textId="77777777" w:rsidR="00A450AE" w:rsidRDefault="00000000">
      <w:pPr>
        <w:pStyle w:val="21"/>
        <w:rPr>
          <w:lang w:eastAsia="zh-CN"/>
        </w:rPr>
      </w:pPr>
      <w:bookmarkStart w:id="15" w:name="_Toc24780"/>
      <w:r>
        <w:rPr>
          <w:lang w:eastAsia="zh-CN"/>
        </w:rPr>
        <w:t xml:space="preserve">5.1  </w:t>
      </w:r>
      <w:r>
        <w:rPr>
          <w:lang w:eastAsia="zh-CN"/>
        </w:rPr>
        <w:t>工作分解结构（</w:t>
      </w:r>
      <w:r>
        <w:rPr>
          <w:lang w:eastAsia="zh-CN"/>
        </w:rPr>
        <w:t>WBS</w:t>
      </w:r>
      <w:r>
        <w:rPr>
          <w:lang w:eastAsia="zh-CN"/>
        </w:rPr>
        <w:t>）</w:t>
      </w:r>
      <w:bookmarkEnd w:id="15"/>
    </w:p>
    <w:p w14:paraId="7F78B643" w14:textId="77777777" w:rsidR="00A450AE" w:rsidRDefault="00000000">
      <w:pPr>
        <w:spacing w:after="0" w:line="240" w:lineRule="auto"/>
        <w:ind w:left="680"/>
        <w:rPr>
          <w:rFonts w:hint="eastAsia"/>
          <w:lang w:eastAsia="zh-CN"/>
        </w:rPr>
      </w:pPr>
      <w:r>
        <w:rPr>
          <w:rFonts w:ascii="Courier New" w:hAnsi="Courier New"/>
          <w:sz w:val="15"/>
          <w:lang w:eastAsia="zh-CN"/>
        </w:rPr>
        <w:t xml:space="preserve">1.0  </w:t>
      </w:r>
      <w:r>
        <w:rPr>
          <w:rFonts w:ascii="Courier New" w:hAnsi="Courier New"/>
          <w:sz w:val="15"/>
          <w:lang w:eastAsia="zh-CN"/>
        </w:rPr>
        <w:t>基于多模态大模型的智能商品详情与营销文案生成系统</w:t>
      </w:r>
    </w:p>
    <w:p w14:paraId="54F52CBD"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5CC22700"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1.1  </w:t>
      </w:r>
      <w:r>
        <w:rPr>
          <w:rFonts w:ascii="Courier New" w:hAnsi="Courier New"/>
          <w:sz w:val="15"/>
          <w:lang w:eastAsia="zh-CN"/>
        </w:rPr>
        <w:t>项目启动阶段（第</w:t>
      </w:r>
      <w:r>
        <w:rPr>
          <w:rFonts w:ascii="Courier New" w:hAnsi="Courier New"/>
          <w:sz w:val="15"/>
          <w:lang w:eastAsia="zh-CN"/>
        </w:rPr>
        <w:t>11</w:t>
      </w:r>
      <w:r>
        <w:rPr>
          <w:rFonts w:ascii="Courier New" w:hAnsi="Courier New"/>
          <w:sz w:val="15"/>
          <w:lang w:eastAsia="zh-CN"/>
        </w:rPr>
        <w:t>周）</w:t>
      </w:r>
    </w:p>
    <w:p w14:paraId="1F5F0AC3"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选题讨论与确认</w:t>
      </w:r>
      <w:r>
        <w:rPr>
          <w:rFonts w:ascii="Courier New" w:hAnsi="Courier New"/>
          <w:sz w:val="15"/>
          <w:lang w:eastAsia="zh-CN"/>
        </w:rPr>
        <w:t xml:space="preserve">  ├── </w:t>
      </w:r>
      <w:r>
        <w:rPr>
          <w:rFonts w:ascii="Courier New" w:hAnsi="Courier New"/>
          <w:sz w:val="15"/>
          <w:lang w:eastAsia="zh-CN"/>
        </w:rPr>
        <w:t>需求调研与分析</w:t>
      </w:r>
      <w:r>
        <w:rPr>
          <w:rFonts w:ascii="Courier New" w:hAnsi="Courier New"/>
          <w:sz w:val="15"/>
          <w:lang w:eastAsia="zh-CN"/>
        </w:rPr>
        <w:t xml:space="preserve">  ├── </w:t>
      </w:r>
      <w:r>
        <w:rPr>
          <w:rFonts w:ascii="Courier New" w:hAnsi="Courier New"/>
          <w:sz w:val="15"/>
          <w:lang w:eastAsia="zh-CN"/>
        </w:rPr>
        <w:t>技术选型</w:t>
      </w:r>
      <w:r>
        <w:rPr>
          <w:rFonts w:ascii="Courier New" w:hAnsi="Courier New"/>
          <w:sz w:val="15"/>
          <w:lang w:eastAsia="zh-CN"/>
        </w:rPr>
        <w:t xml:space="preserve">  ├── </w:t>
      </w:r>
      <w:r>
        <w:rPr>
          <w:rFonts w:ascii="Courier New" w:hAnsi="Courier New"/>
          <w:sz w:val="15"/>
          <w:lang w:eastAsia="zh-CN"/>
        </w:rPr>
        <w:t>环境搭建</w:t>
      </w:r>
      <w:r>
        <w:rPr>
          <w:rFonts w:ascii="Courier New" w:hAnsi="Courier New"/>
          <w:sz w:val="15"/>
          <w:lang w:eastAsia="zh-CN"/>
        </w:rPr>
        <w:t xml:space="preserve">  └── </w:t>
      </w:r>
      <w:r>
        <w:rPr>
          <w:rFonts w:ascii="Courier New" w:hAnsi="Courier New"/>
          <w:sz w:val="15"/>
          <w:lang w:eastAsia="zh-CN"/>
        </w:rPr>
        <w:t>分工确认</w:t>
      </w:r>
    </w:p>
    <w:p w14:paraId="1C2C9390"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7525C20B"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1.2  </w:t>
      </w:r>
      <w:r>
        <w:rPr>
          <w:rFonts w:ascii="Courier New" w:hAnsi="Courier New"/>
          <w:sz w:val="15"/>
          <w:lang w:eastAsia="zh-CN"/>
        </w:rPr>
        <w:t>需求与设计阶段（第</w:t>
      </w:r>
      <w:r>
        <w:rPr>
          <w:rFonts w:ascii="Courier New" w:hAnsi="Courier New"/>
          <w:sz w:val="15"/>
          <w:lang w:eastAsia="zh-CN"/>
        </w:rPr>
        <w:t>12-13</w:t>
      </w:r>
      <w:r>
        <w:rPr>
          <w:rFonts w:ascii="Courier New" w:hAnsi="Courier New"/>
          <w:sz w:val="15"/>
          <w:lang w:eastAsia="zh-CN"/>
        </w:rPr>
        <w:t>周）</w:t>
      </w:r>
    </w:p>
    <w:p w14:paraId="44920BD1"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需求文档</w:t>
      </w:r>
      <w:r>
        <w:rPr>
          <w:rFonts w:ascii="Courier New" w:hAnsi="Courier New"/>
          <w:sz w:val="15"/>
          <w:lang w:eastAsia="zh-CN"/>
        </w:rPr>
        <w:t>(</w:t>
      </w:r>
      <w:r>
        <w:rPr>
          <w:rFonts w:ascii="Courier New" w:hAnsi="Courier New"/>
          <w:sz w:val="15"/>
          <w:lang w:eastAsia="zh-CN"/>
        </w:rPr>
        <w:t>周旺</w:t>
      </w:r>
      <w:r>
        <w:rPr>
          <w:rFonts w:ascii="Courier New" w:hAnsi="Courier New"/>
          <w:sz w:val="15"/>
          <w:lang w:eastAsia="zh-CN"/>
        </w:rPr>
        <w:t xml:space="preserve">)  ├── </w:t>
      </w:r>
      <w:r>
        <w:rPr>
          <w:rFonts w:ascii="Courier New" w:hAnsi="Courier New"/>
          <w:sz w:val="15"/>
          <w:lang w:eastAsia="zh-CN"/>
        </w:rPr>
        <w:t>总体设计</w:t>
      </w:r>
      <w:r>
        <w:rPr>
          <w:rFonts w:ascii="Courier New" w:hAnsi="Courier New"/>
          <w:sz w:val="15"/>
          <w:lang w:eastAsia="zh-CN"/>
        </w:rPr>
        <w:t>(</w:t>
      </w:r>
      <w:r>
        <w:rPr>
          <w:rFonts w:ascii="Courier New" w:hAnsi="Courier New"/>
          <w:sz w:val="15"/>
          <w:lang w:eastAsia="zh-CN"/>
        </w:rPr>
        <w:t>林俊</w:t>
      </w:r>
      <w:r>
        <w:rPr>
          <w:rFonts w:ascii="Courier New" w:hAnsi="Courier New"/>
          <w:sz w:val="15"/>
          <w:lang w:eastAsia="zh-CN"/>
        </w:rPr>
        <w:t xml:space="preserve">)  ├── </w:t>
      </w:r>
      <w:r>
        <w:rPr>
          <w:rFonts w:ascii="Courier New" w:hAnsi="Courier New"/>
          <w:sz w:val="15"/>
          <w:lang w:eastAsia="zh-CN"/>
        </w:rPr>
        <w:t>数据库设计</w:t>
      </w:r>
      <w:r>
        <w:rPr>
          <w:rFonts w:ascii="Courier New" w:hAnsi="Courier New"/>
          <w:sz w:val="15"/>
          <w:lang w:eastAsia="zh-CN"/>
        </w:rPr>
        <w:t>(</w:t>
      </w:r>
      <w:r>
        <w:rPr>
          <w:rFonts w:ascii="Courier New" w:hAnsi="Courier New"/>
          <w:sz w:val="15"/>
          <w:lang w:eastAsia="zh-CN"/>
        </w:rPr>
        <w:t>罗艺</w:t>
      </w:r>
      <w:r>
        <w:rPr>
          <w:rFonts w:ascii="Courier New" w:hAnsi="Courier New"/>
          <w:sz w:val="15"/>
          <w:lang w:eastAsia="zh-CN"/>
        </w:rPr>
        <w:t>)</w:t>
      </w:r>
    </w:p>
    <w:p w14:paraId="31DC3974" w14:textId="77777777" w:rsidR="00A450AE" w:rsidRDefault="00000000">
      <w:pPr>
        <w:spacing w:after="0" w:line="240" w:lineRule="auto"/>
        <w:ind w:left="680"/>
        <w:rPr>
          <w:rFonts w:hint="eastAsia"/>
          <w:lang w:eastAsia="zh-CN"/>
        </w:rPr>
      </w:pPr>
      <w:r>
        <w:rPr>
          <w:rFonts w:ascii="Courier New" w:hAnsi="Courier New"/>
          <w:sz w:val="15"/>
          <w:lang w:eastAsia="zh-CN"/>
        </w:rPr>
        <w:t>│   ├── UI</w:t>
      </w:r>
      <w:r>
        <w:rPr>
          <w:rFonts w:ascii="Courier New" w:hAnsi="Courier New"/>
          <w:sz w:val="15"/>
          <w:lang w:eastAsia="zh-CN"/>
        </w:rPr>
        <w:t>原型设计</w:t>
      </w:r>
      <w:r>
        <w:rPr>
          <w:rFonts w:ascii="Courier New" w:hAnsi="Courier New"/>
          <w:sz w:val="15"/>
          <w:lang w:eastAsia="zh-CN"/>
        </w:rPr>
        <w:t xml:space="preserve">  ├── API</w:t>
      </w:r>
      <w:r>
        <w:rPr>
          <w:rFonts w:ascii="Courier New" w:hAnsi="Courier New"/>
          <w:sz w:val="15"/>
          <w:lang w:eastAsia="zh-CN"/>
        </w:rPr>
        <w:t>接口设计</w:t>
      </w:r>
      <w:r>
        <w:rPr>
          <w:rFonts w:ascii="Courier New" w:hAnsi="Courier New"/>
          <w:sz w:val="15"/>
          <w:lang w:eastAsia="zh-CN"/>
        </w:rPr>
        <w:t xml:space="preserve">  └── </w:t>
      </w:r>
      <w:r>
        <w:rPr>
          <w:rFonts w:ascii="Courier New" w:hAnsi="Courier New"/>
          <w:sz w:val="15"/>
          <w:lang w:eastAsia="zh-CN"/>
        </w:rPr>
        <w:t>管理文档初始化</w:t>
      </w:r>
      <w:r>
        <w:rPr>
          <w:rFonts w:ascii="Courier New" w:hAnsi="Courier New"/>
          <w:sz w:val="15"/>
          <w:lang w:eastAsia="zh-CN"/>
        </w:rPr>
        <w:t>(</w:t>
      </w:r>
      <w:r>
        <w:rPr>
          <w:rFonts w:ascii="Courier New" w:hAnsi="Courier New"/>
          <w:sz w:val="15"/>
          <w:lang w:eastAsia="zh-CN"/>
        </w:rPr>
        <w:t>江天豪</w:t>
      </w:r>
      <w:r>
        <w:rPr>
          <w:rFonts w:ascii="Courier New" w:hAnsi="Courier New"/>
          <w:sz w:val="15"/>
          <w:lang w:eastAsia="zh-CN"/>
        </w:rPr>
        <w:t>)</w:t>
      </w:r>
    </w:p>
    <w:p w14:paraId="6894D986"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3169E756"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1.3  </w:t>
      </w:r>
      <w:r>
        <w:rPr>
          <w:rFonts w:ascii="Courier New" w:hAnsi="Courier New"/>
          <w:sz w:val="15"/>
          <w:lang w:eastAsia="zh-CN"/>
        </w:rPr>
        <w:t>基础功能开发阶段（第</w:t>
      </w:r>
      <w:r>
        <w:rPr>
          <w:rFonts w:ascii="Courier New" w:hAnsi="Courier New"/>
          <w:sz w:val="15"/>
          <w:lang w:eastAsia="zh-CN"/>
        </w:rPr>
        <w:t>14-15</w:t>
      </w:r>
      <w:r>
        <w:rPr>
          <w:rFonts w:ascii="Courier New" w:hAnsi="Courier New"/>
          <w:sz w:val="15"/>
          <w:lang w:eastAsia="zh-CN"/>
        </w:rPr>
        <w:t>周）</w:t>
      </w:r>
    </w:p>
    <w:p w14:paraId="46DC992C" w14:textId="77777777" w:rsidR="00A450AE" w:rsidRDefault="00000000">
      <w:pPr>
        <w:spacing w:after="0" w:line="240" w:lineRule="auto"/>
        <w:ind w:left="680"/>
        <w:rPr>
          <w:rFonts w:hint="eastAsia"/>
        </w:rPr>
      </w:pPr>
      <w:r>
        <w:rPr>
          <w:rFonts w:ascii="Courier New" w:hAnsi="Courier New"/>
          <w:sz w:val="15"/>
        </w:rPr>
        <w:t xml:space="preserve">│   ├── </w:t>
      </w:r>
      <w:r>
        <w:rPr>
          <w:rFonts w:ascii="Courier New" w:hAnsi="Courier New"/>
          <w:sz w:val="15"/>
        </w:rPr>
        <w:t>建表与初始化</w:t>
      </w:r>
      <w:r>
        <w:rPr>
          <w:rFonts w:ascii="Courier New" w:hAnsi="Courier New"/>
          <w:sz w:val="15"/>
        </w:rPr>
        <w:t xml:space="preserve">  ├── </w:t>
      </w:r>
      <w:r>
        <w:rPr>
          <w:rFonts w:ascii="Courier New" w:hAnsi="Courier New"/>
          <w:sz w:val="15"/>
        </w:rPr>
        <w:t>后端框架搭建</w:t>
      </w:r>
      <w:r>
        <w:rPr>
          <w:rFonts w:ascii="Courier New" w:hAnsi="Courier New"/>
          <w:sz w:val="15"/>
        </w:rPr>
        <w:t>(Spring Security+JWT+MyBatis-Plus)</w:t>
      </w:r>
    </w:p>
    <w:p w14:paraId="17ECF90A"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用户注册</w:t>
      </w:r>
      <w:r>
        <w:rPr>
          <w:rFonts w:ascii="Courier New" w:hAnsi="Courier New"/>
          <w:sz w:val="15"/>
          <w:lang w:eastAsia="zh-CN"/>
        </w:rPr>
        <w:t>/</w:t>
      </w:r>
      <w:r>
        <w:rPr>
          <w:rFonts w:ascii="Courier New" w:hAnsi="Courier New"/>
          <w:sz w:val="15"/>
          <w:lang w:eastAsia="zh-CN"/>
        </w:rPr>
        <w:t>登录</w:t>
      </w:r>
      <w:r>
        <w:rPr>
          <w:rFonts w:ascii="Courier New" w:hAnsi="Courier New"/>
          <w:sz w:val="15"/>
          <w:lang w:eastAsia="zh-CN"/>
        </w:rPr>
        <w:t xml:space="preserve">  ├── </w:t>
      </w:r>
      <w:r>
        <w:rPr>
          <w:rFonts w:ascii="Courier New" w:hAnsi="Courier New"/>
          <w:sz w:val="15"/>
          <w:lang w:eastAsia="zh-CN"/>
        </w:rPr>
        <w:t>商品</w:t>
      </w:r>
      <w:r>
        <w:rPr>
          <w:rFonts w:ascii="Courier New" w:hAnsi="Courier New"/>
          <w:sz w:val="15"/>
          <w:lang w:eastAsia="zh-CN"/>
        </w:rPr>
        <w:t xml:space="preserve">CRUD  ├── </w:t>
      </w:r>
      <w:r>
        <w:rPr>
          <w:rFonts w:ascii="Courier New" w:hAnsi="Courier New"/>
          <w:sz w:val="15"/>
          <w:lang w:eastAsia="zh-CN"/>
        </w:rPr>
        <w:t>分类管理</w:t>
      </w:r>
      <w:r>
        <w:rPr>
          <w:rFonts w:ascii="Courier New" w:hAnsi="Courier New"/>
          <w:sz w:val="15"/>
          <w:lang w:eastAsia="zh-CN"/>
        </w:rPr>
        <w:t xml:space="preserve">  ├── </w:t>
      </w:r>
      <w:r>
        <w:rPr>
          <w:rFonts w:ascii="Courier New" w:hAnsi="Courier New"/>
          <w:sz w:val="15"/>
          <w:lang w:eastAsia="zh-CN"/>
        </w:rPr>
        <w:t>图片上传排序</w:t>
      </w:r>
    </w:p>
    <w:p w14:paraId="791AB61E"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搜索与分页</w:t>
      </w:r>
      <w:r>
        <w:rPr>
          <w:rFonts w:ascii="Courier New" w:hAnsi="Courier New"/>
          <w:sz w:val="15"/>
          <w:lang w:eastAsia="zh-CN"/>
        </w:rPr>
        <w:t xml:space="preserve">  ├── </w:t>
      </w:r>
      <w:r>
        <w:rPr>
          <w:rFonts w:ascii="Courier New" w:hAnsi="Courier New"/>
          <w:sz w:val="15"/>
          <w:lang w:eastAsia="zh-CN"/>
        </w:rPr>
        <w:t>前端路由布局</w:t>
      </w:r>
      <w:r>
        <w:rPr>
          <w:rFonts w:ascii="Courier New" w:hAnsi="Courier New"/>
          <w:sz w:val="15"/>
          <w:lang w:eastAsia="zh-CN"/>
        </w:rPr>
        <w:t xml:space="preserve">  └── </w:t>
      </w:r>
      <w:r>
        <w:rPr>
          <w:rFonts w:ascii="Courier New" w:hAnsi="Courier New"/>
          <w:sz w:val="15"/>
          <w:lang w:eastAsia="zh-CN"/>
        </w:rPr>
        <w:t>前端商品管理页面</w:t>
      </w:r>
    </w:p>
    <w:p w14:paraId="10C993AA"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2032907D"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1.4  </w:t>
      </w:r>
      <w:r>
        <w:rPr>
          <w:rFonts w:ascii="Courier New" w:hAnsi="Courier New"/>
          <w:sz w:val="15"/>
          <w:lang w:eastAsia="zh-CN"/>
        </w:rPr>
        <w:t>核心</w:t>
      </w:r>
      <w:r>
        <w:rPr>
          <w:rFonts w:ascii="Courier New" w:hAnsi="Courier New"/>
          <w:sz w:val="15"/>
          <w:lang w:eastAsia="zh-CN"/>
        </w:rPr>
        <w:t>AI</w:t>
      </w:r>
      <w:r>
        <w:rPr>
          <w:rFonts w:ascii="Courier New" w:hAnsi="Courier New"/>
          <w:sz w:val="15"/>
          <w:lang w:eastAsia="zh-CN"/>
        </w:rPr>
        <w:t>功能开发阶段（第</w:t>
      </w:r>
      <w:r>
        <w:rPr>
          <w:rFonts w:ascii="Courier New" w:hAnsi="Courier New"/>
          <w:sz w:val="15"/>
          <w:lang w:eastAsia="zh-CN"/>
        </w:rPr>
        <w:t>16-17</w:t>
      </w:r>
      <w:r>
        <w:rPr>
          <w:rFonts w:ascii="Courier New" w:hAnsi="Courier New"/>
          <w:sz w:val="15"/>
          <w:lang w:eastAsia="zh-CN"/>
        </w:rPr>
        <w:t>周）</w:t>
      </w:r>
    </w:p>
    <w:p w14:paraId="4EDDD9EF" w14:textId="77777777" w:rsidR="00A450AE" w:rsidRDefault="00000000">
      <w:pPr>
        <w:spacing w:after="0" w:line="240" w:lineRule="auto"/>
        <w:ind w:left="680"/>
        <w:rPr>
          <w:rFonts w:hint="eastAsia"/>
        </w:rPr>
      </w:pPr>
      <w:r>
        <w:rPr>
          <w:rFonts w:ascii="Courier New" w:hAnsi="Courier New"/>
          <w:sz w:val="15"/>
        </w:rPr>
        <w:t>│   ├── AI</w:t>
      </w:r>
      <w:r>
        <w:rPr>
          <w:rFonts w:ascii="Courier New" w:hAnsi="Courier New"/>
          <w:sz w:val="15"/>
        </w:rPr>
        <w:t>接口封装</w:t>
      </w:r>
      <w:r>
        <w:rPr>
          <w:rFonts w:ascii="Courier New" w:hAnsi="Courier New"/>
          <w:sz w:val="15"/>
        </w:rPr>
        <w:t xml:space="preserve">(DashScope+DeepSeek)  ├── </w:t>
      </w:r>
      <w:r>
        <w:rPr>
          <w:rFonts w:ascii="Courier New" w:hAnsi="Courier New"/>
          <w:sz w:val="15"/>
        </w:rPr>
        <w:t>多模态描述生成</w:t>
      </w:r>
      <w:r>
        <w:rPr>
          <w:rFonts w:ascii="Courier New" w:hAnsi="Courier New"/>
          <w:sz w:val="15"/>
        </w:rPr>
        <w:t>(Prompt+JSON</w:t>
      </w:r>
      <w:r>
        <w:rPr>
          <w:rFonts w:ascii="Courier New" w:hAnsi="Courier New"/>
          <w:sz w:val="15"/>
        </w:rPr>
        <w:t>解析</w:t>
      </w:r>
      <w:r>
        <w:rPr>
          <w:rFonts w:ascii="Courier New" w:hAnsi="Courier New"/>
          <w:sz w:val="15"/>
        </w:rPr>
        <w:t>)</w:t>
      </w:r>
    </w:p>
    <w:p w14:paraId="2FFE8D74" w14:textId="77777777" w:rsidR="00A450AE" w:rsidRDefault="00000000">
      <w:pPr>
        <w:spacing w:after="0" w:line="240" w:lineRule="auto"/>
        <w:ind w:left="680"/>
        <w:rPr>
          <w:rFonts w:hint="eastAsia"/>
        </w:rPr>
      </w:pPr>
      <w:r>
        <w:rPr>
          <w:rFonts w:ascii="Courier New" w:hAnsi="Courier New"/>
          <w:sz w:val="15"/>
        </w:rPr>
        <w:t xml:space="preserve">│   ├── </w:t>
      </w:r>
      <w:r>
        <w:rPr>
          <w:rFonts w:ascii="Courier New" w:hAnsi="Courier New"/>
          <w:sz w:val="15"/>
        </w:rPr>
        <w:t>多平台文案生成</w:t>
      </w:r>
      <w:r>
        <w:rPr>
          <w:rFonts w:ascii="Courier New" w:hAnsi="Courier New"/>
          <w:sz w:val="15"/>
        </w:rPr>
        <w:t>(</w:t>
      </w:r>
      <w:r>
        <w:rPr>
          <w:rFonts w:ascii="Courier New" w:hAnsi="Courier New"/>
          <w:sz w:val="15"/>
        </w:rPr>
        <w:t>风格</w:t>
      </w:r>
      <w:r>
        <w:rPr>
          <w:rFonts w:ascii="Courier New" w:hAnsi="Courier New"/>
          <w:sz w:val="15"/>
        </w:rPr>
        <w:t>Prompts+</w:t>
      </w:r>
      <w:r>
        <w:rPr>
          <w:rFonts w:ascii="Courier New" w:hAnsi="Courier New"/>
          <w:sz w:val="15"/>
        </w:rPr>
        <w:t>变体</w:t>
      </w:r>
      <w:r>
        <w:rPr>
          <w:rFonts w:ascii="Courier New" w:hAnsi="Courier New"/>
          <w:sz w:val="15"/>
        </w:rPr>
        <w:t>)  ├── AI</w:t>
      </w:r>
      <w:r>
        <w:rPr>
          <w:rFonts w:ascii="Courier New" w:hAnsi="Courier New"/>
          <w:sz w:val="15"/>
        </w:rPr>
        <w:t>详情图</w:t>
      </w:r>
      <w:r>
        <w:rPr>
          <w:rFonts w:ascii="Courier New" w:hAnsi="Courier New"/>
          <w:sz w:val="15"/>
        </w:rPr>
        <w:t>(Wan 2.7)</w:t>
      </w:r>
    </w:p>
    <w:p w14:paraId="538556A2"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一键流水线</w:t>
      </w:r>
      <w:r>
        <w:rPr>
          <w:rFonts w:ascii="Courier New" w:hAnsi="Courier New"/>
          <w:sz w:val="15"/>
          <w:lang w:eastAsia="zh-CN"/>
        </w:rPr>
        <w:t xml:space="preserve">  ├── AI</w:t>
      </w:r>
      <w:r>
        <w:rPr>
          <w:rFonts w:ascii="Courier New" w:hAnsi="Courier New"/>
          <w:sz w:val="15"/>
          <w:lang w:eastAsia="zh-CN"/>
        </w:rPr>
        <w:t>前端交互</w:t>
      </w:r>
      <w:r>
        <w:rPr>
          <w:rFonts w:ascii="Courier New" w:hAnsi="Courier New"/>
          <w:sz w:val="15"/>
          <w:lang w:eastAsia="zh-CN"/>
        </w:rPr>
        <w:t>(</w:t>
      </w:r>
      <w:r>
        <w:rPr>
          <w:rFonts w:ascii="Courier New" w:hAnsi="Courier New"/>
          <w:sz w:val="15"/>
          <w:lang w:eastAsia="zh-CN"/>
        </w:rPr>
        <w:t>展示</w:t>
      </w:r>
      <w:r>
        <w:rPr>
          <w:rFonts w:ascii="Courier New" w:hAnsi="Courier New"/>
          <w:sz w:val="15"/>
          <w:lang w:eastAsia="zh-CN"/>
        </w:rPr>
        <w:t>/</w:t>
      </w:r>
      <w:r>
        <w:rPr>
          <w:rFonts w:ascii="Courier New" w:hAnsi="Courier New"/>
          <w:sz w:val="15"/>
          <w:lang w:eastAsia="zh-CN"/>
        </w:rPr>
        <w:t>编辑</w:t>
      </w:r>
      <w:r>
        <w:rPr>
          <w:rFonts w:ascii="Courier New" w:hAnsi="Courier New"/>
          <w:sz w:val="15"/>
          <w:lang w:eastAsia="zh-CN"/>
        </w:rPr>
        <w:t>/</w:t>
      </w:r>
      <w:r>
        <w:rPr>
          <w:rFonts w:ascii="Courier New" w:hAnsi="Courier New"/>
          <w:sz w:val="15"/>
          <w:lang w:eastAsia="zh-CN"/>
        </w:rPr>
        <w:t>回填</w:t>
      </w:r>
      <w:r>
        <w:rPr>
          <w:rFonts w:ascii="Courier New" w:hAnsi="Courier New"/>
          <w:sz w:val="15"/>
          <w:lang w:eastAsia="zh-CN"/>
        </w:rPr>
        <w:t>/</w:t>
      </w:r>
      <w:r>
        <w:rPr>
          <w:rFonts w:ascii="Courier New" w:hAnsi="Courier New"/>
          <w:sz w:val="15"/>
          <w:lang w:eastAsia="zh-CN"/>
        </w:rPr>
        <w:t>换一换</w:t>
      </w:r>
      <w:r>
        <w:rPr>
          <w:rFonts w:ascii="Courier New" w:hAnsi="Courier New"/>
          <w:sz w:val="15"/>
          <w:lang w:eastAsia="zh-CN"/>
        </w:rPr>
        <w:t>)</w:t>
      </w:r>
    </w:p>
    <w:p w14:paraId="3D59673C"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文案编辑与自动保存</w:t>
      </w:r>
      <w:r>
        <w:rPr>
          <w:rFonts w:ascii="Courier New" w:hAnsi="Courier New"/>
          <w:sz w:val="15"/>
          <w:lang w:eastAsia="zh-CN"/>
        </w:rPr>
        <w:t xml:space="preserve">  ├── </w:t>
      </w:r>
      <w:r>
        <w:rPr>
          <w:rFonts w:ascii="Courier New" w:hAnsi="Courier New"/>
          <w:sz w:val="15"/>
          <w:lang w:eastAsia="zh-CN"/>
        </w:rPr>
        <w:t>导出功能</w:t>
      </w:r>
      <w:r>
        <w:rPr>
          <w:rFonts w:ascii="Courier New" w:hAnsi="Courier New"/>
          <w:sz w:val="15"/>
          <w:lang w:eastAsia="zh-CN"/>
        </w:rPr>
        <w:t>(TXT/MD/PDF/Excel/ZIP)</w:t>
      </w:r>
    </w:p>
    <w:p w14:paraId="29DA2F3B"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文案库</w:t>
      </w:r>
      <w:r>
        <w:rPr>
          <w:rFonts w:ascii="Courier New" w:hAnsi="Courier New"/>
          <w:sz w:val="15"/>
          <w:lang w:eastAsia="zh-CN"/>
        </w:rPr>
        <w:t>(</w:t>
      </w:r>
      <w:r>
        <w:rPr>
          <w:rFonts w:ascii="Courier New" w:hAnsi="Courier New"/>
          <w:sz w:val="15"/>
          <w:lang w:eastAsia="zh-CN"/>
        </w:rPr>
        <w:t>收藏</w:t>
      </w:r>
      <w:r>
        <w:rPr>
          <w:rFonts w:ascii="Courier New" w:hAnsi="Courier New"/>
          <w:sz w:val="15"/>
          <w:lang w:eastAsia="zh-CN"/>
        </w:rPr>
        <w:t>/</w:t>
      </w:r>
      <w:r>
        <w:rPr>
          <w:rFonts w:ascii="Courier New" w:hAnsi="Courier New"/>
          <w:sz w:val="15"/>
          <w:lang w:eastAsia="zh-CN"/>
        </w:rPr>
        <w:t>检索</w:t>
      </w:r>
      <w:r>
        <w:rPr>
          <w:rFonts w:ascii="Courier New" w:hAnsi="Courier New"/>
          <w:sz w:val="15"/>
          <w:lang w:eastAsia="zh-CN"/>
        </w:rPr>
        <w:t>/</w:t>
      </w:r>
      <w:r>
        <w:rPr>
          <w:rFonts w:ascii="Courier New" w:hAnsi="Courier New"/>
          <w:sz w:val="15"/>
          <w:lang w:eastAsia="zh-CN"/>
        </w:rPr>
        <w:t>复用</w:t>
      </w:r>
      <w:r>
        <w:rPr>
          <w:rFonts w:ascii="Courier New" w:hAnsi="Courier New"/>
          <w:sz w:val="15"/>
          <w:lang w:eastAsia="zh-CN"/>
        </w:rPr>
        <w:t xml:space="preserve">)  └── </w:t>
      </w:r>
      <w:r>
        <w:rPr>
          <w:rFonts w:ascii="Courier New" w:hAnsi="Courier New"/>
          <w:sz w:val="15"/>
          <w:lang w:eastAsia="zh-CN"/>
        </w:rPr>
        <w:t>配额管理与权限控制</w:t>
      </w:r>
    </w:p>
    <w:p w14:paraId="3252BA62"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2AC5142D"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1.5  </w:t>
      </w:r>
      <w:r>
        <w:rPr>
          <w:rFonts w:ascii="Courier New" w:hAnsi="Courier New"/>
          <w:sz w:val="15"/>
          <w:lang w:eastAsia="zh-CN"/>
        </w:rPr>
        <w:t>系统测试与管理功能阶段（第</w:t>
      </w:r>
      <w:r>
        <w:rPr>
          <w:rFonts w:ascii="Courier New" w:hAnsi="Courier New"/>
          <w:sz w:val="15"/>
          <w:lang w:eastAsia="zh-CN"/>
        </w:rPr>
        <w:t>17-18</w:t>
      </w:r>
      <w:r>
        <w:rPr>
          <w:rFonts w:ascii="Courier New" w:hAnsi="Courier New"/>
          <w:sz w:val="15"/>
          <w:lang w:eastAsia="zh-CN"/>
        </w:rPr>
        <w:t>周）</w:t>
      </w:r>
    </w:p>
    <w:p w14:paraId="65A3BC44"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管理仪表盘</w:t>
      </w:r>
      <w:r>
        <w:rPr>
          <w:rFonts w:ascii="Courier New" w:hAnsi="Courier New"/>
          <w:sz w:val="15"/>
          <w:lang w:eastAsia="zh-CN"/>
        </w:rPr>
        <w:t xml:space="preserve">  ├── </w:t>
      </w:r>
      <w:r>
        <w:rPr>
          <w:rFonts w:ascii="Courier New" w:hAnsi="Courier New"/>
          <w:sz w:val="15"/>
          <w:lang w:eastAsia="zh-CN"/>
        </w:rPr>
        <w:t>用户管理</w:t>
      </w:r>
      <w:r>
        <w:rPr>
          <w:rFonts w:ascii="Courier New" w:hAnsi="Courier New"/>
          <w:sz w:val="15"/>
          <w:lang w:eastAsia="zh-CN"/>
        </w:rPr>
        <w:t>(</w:t>
      </w:r>
      <w:r>
        <w:rPr>
          <w:rFonts w:ascii="Courier New" w:hAnsi="Courier New"/>
          <w:sz w:val="15"/>
          <w:lang w:eastAsia="zh-CN"/>
        </w:rPr>
        <w:t>审核</w:t>
      </w:r>
      <w:r>
        <w:rPr>
          <w:rFonts w:ascii="Courier New" w:hAnsi="Courier New"/>
          <w:sz w:val="15"/>
          <w:lang w:eastAsia="zh-CN"/>
        </w:rPr>
        <w:t>/</w:t>
      </w:r>
      <w:r>
        <w:rPr>
          <w:rFonts w:ascii="Courier New" w:hAnsi="Courier New"/>
          <w:sz w:val="15"/>
          <w:lang w:eastAsia="zh-CN"/>
        </w:rPr>
        <w:t>禁用</w:t>
      </w:r>
      <w:r>
        <w:rPr>
          <w:rFonts w:ascii="Courier New" w:hAnsi="Courier New"/>
          <w:sz w:val="15"/>
          <w:lang w:eastAsia="zh-CN"/>
        </w:rPr>
        <w:t>/</w:t>
      </w:r>
      <w:r>
        <w:rPr>
          <w:rFonts w:ascii="Courier New" w:hAnsi="Courier New"/>
          <w:sz w:val="15"/>
          <w:lang w:eastAsia="zh-CN"/>
        </w:rPr>
        <w:t>启用</w:t>
      </w:r>
      <w:r>
        <w:rPr>
          <w:rFonts w:ascii="Courier New" w:hAnsi="Courier New"/>
          <w:sz w:val="15"/>
          <w:lang w:eastAsia="zh-CN"/>
        </w:rPr>
        <w:t xml:space="preserve">)  ├── </w:t>
      </w:r>
      <w:r>
        <w:rPr>
          <w:rFonts w:ascii="Courier New" w:hAnsi="Courier New"/>
          <w:sz w:val="15"/>
          <w:lang w:eastAsia="zh-CN"/>
        </w:rPr>
        <w:t>系统公告</w:t>
      </w:r>
    </w:p>
    <w:p w14:paraId="557A6634"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功能</w:t>
      </w:r>
      <w:r>
        <w:rPr>
          <w:rFonts w:ascii="Courier New" w:hAnsi="Courier New"/>
          <w:sz w:val="15"/>
          <w:lang w:eastAsia="zh-CN"/>
        </w:rPr>
        <w:t>/</w:t>
      </w:r>
      <w:r>
        <w:rPr>
          <w:rFonts w:ascii="Courier New" w:hAnsi="Courier New"/>
          <w:sz w:val="15"/>
          <w:lang w:eastAsia="zh-CN"/>
        </w:rPr>
        <w:t>接口</w:t>
      </w:r>
      <w:r>
        <w:rPr>
          <w:rFonts w:ascii="Courier New" w:hAnsi="Courier New"/>
          <w:sz w:val="15"/>
          <w:lang w:eastAsia="zh-CN"/>
        </w:rPr>
        <w:t>/</w:t>
      </w:r>
      <w:r>
        <w:rPr>
          <w:rFonts w:ascii="Courier New" w:hAnsi="Courier New"/>
          <w:sz w:val="15"/>
          <w:lang w:eastAsia="zh-CN"/>
        </w:rPr>
        <w:t>异常测试</w:t>
      </w:r>
      <w:r>
        <w:rPr>
          <w:rFonts w:ascii="Courier New" w:hAnsi="Courier New"/>
          <w:sz w:val="15"/>
          <w:lang w:eastAsia="zh-CN"/>
        </w:rPr>
        <w:t xml:space="preserve">  ├── AI</w:t>
      </w:r>
      <w:r>
        <w:rPr>
          <w:rFonts w:ascii="Courier New" w:hAnsi="Courier New"/>
          <w:sz w:val="15"/>
          <w:lang w:eastAsia="zh-CN"/>
        </w:rPr>
        <w:t>效果调优</w:t>
      </w:r>
      <w:r>
        <w:rPr>
          <w:rFonts w:ascii="Courier New" w:hAnsi="Courier New"/>
          <w:sz w:val="15"/>
          <w:lang w:eastAsia="zh-CN"/>
        </w:rPr>
        <w:t xml:space="preserve">  ├── Bug</w:t>
      </w:r>
      <w:r>
        <w:rPr>
          <w:rFonts w:ascii="Courier New" w:hAnsi="Courier New"/>
          <w:sz w:val="15"/>
          <w:lang w:eastAsia="zh-CN"/>
        </w:rPr>
        <w:t>修复</w:t>
      </w:r>
    </w:p>
    <w:p w14:paraId="53AFA923" w14:textId="77777777" w:rsidR="00A450AE" w:rsidRDefault="00000000">
      <w:pPr>
        <w:spacing w:after="0" w:line="240" w:lineRule="auto"/>
        <w:ind w:left="680"/>
        <w:rPr>
          <w:rFonts w:hint="eastAsia"/>
          <w:lang w:eastAsia="zh-CN"/>
        </w:rPr>
      </w:pPr>
      <w:r>
        <w:rPr>
          <w:rFonts w:ascii="Courier New" w:hAnsi="Courier New"/>
          <w:sz w:val="15"/>
          <w:lang w:eastAsia="zh-CN"/>
        </w:rPr>
        <w:t>│   ├── Docker</w:t>
      </w:r>
      <w:r>
        <w:rPr>
          <w:rFonts w:ascii="Courier New" w:hAnsi="Courier New"/>
          <w:sz w:val="15"/>
          <w:lang w:eastAsia="zh-CN"/>
        </w:rPr>
        <w:t>部署验证</w:t>
      </w:r>
      <w:r>
        <w:rPr>
          <w:rFonts w:ascii="Courier New" w:hAnsi="Courier New"/>
          <w:sz w:val="15"/>
          <w:lang w:eastAsia="zh-CN"/>
        </w:rPr>
        <w:t xml:space="preserve">  └── </w:t>
      </w:r>
      <w:r>
        <w:rPr>
          <w:rFonts w:ascii="Courier New" w:hAnsi="Courier New"/>
          <w:sz w:val="15"/>
          <w:lang w:eastAsia="zh-CN"/>
        </w:rPr>
        <w:t>浏览器兼容性验证</w:t>
      </w:r>
    </w:p>
    <w:p w14:paraId="14F89229" w14:textId="77777777" w:rsidR="00A450AE" w:rsidRDefault="00000000">
      <w:pPr>
        <w:spacing w:after="0" w:line="240" w:lineRule="auto"/>
        <w:ind w:left="680"/>
        <w:rPr>
          <w:rFonts w:hint="eastAsia"/>
          <w:lang w:eastAsia="zh-CN"/>
        </w:rPr>
      </w:pPr>
      <w:r>
        <w:rPr>
          <w:rFonts w:ascii="Courier New" w:hAnsi="Courier New"/>
          <w:sz w:val="15"/>
          <w:lang w:eastAsia="zh-CN"/>
        </w:rPr>
        <w:t>│</w:t>
      </w:r>
    </w:p>
    <w:p w14:paraId="1F0BFEB2"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1.6  </w:t>
      </w:r>
      <w:r>
        <w:rPr>
          <w:rFonts w:ascii="Courier New" w:hAnsi="Courier New"/>
          <w:sz w:val="15"/>
          <w:lang w:eastAsia="zh-CN"/>
        </w:rPr>
        <w:t>文档完善与答辩阶段（第</w:t>
      </w:r>
      <w:r>
        <w:rPr>
          <w:rFonts w:ascii="Courier New" w:hAnsi="Courier New"/>
          <w:sz w:val="15"/>
          <w:lang w:eastAsia="zh-CN"/>
        </w:rPr>
        <w:t>18</w:t>
      </w:r>
      <w:r>
        <w:rPr>
          <w:rFonts w:ascii="Courier New" w:hAnsi="Courier New"/>
          <w:sz w:val="15"/>
          <w:lang w:eastAsia="zh-CN"/>
        </w:rPr>
        <w:t>周）</w:t>
      </w:r>
    </w:p>
    <w:p w14:paraId="2A36B74D"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五份文档终稿修订与交叉审核</w:t>
      </w:r>
      <w:r>
        <w:rPr>
          <w:rFonts w:ascii="Courier New" w:hAnsi="Courier New"/>
          <w:sz w:val="15"/>
          <w:lang w:eastAsia="zh-CN"/>
        </w:rPr>
        <w:t xml:space="preserve">  ├── PPT</w:t>
      </w:r>
      <w:r>
        <w:rPr>
          <w:rFonts w:ascii="Courier New" w:hAnsi="Courier New"/>
          <w:sz w:val="15"/>
          <w:lang w:eastAsia="zh-CN"/>
        </w:rPr>
        <w:t>制作</w:t>
      </w:r>
      <w:r>
        <w:rPr>
          <w:rFonts w:ascii="Courier New" w:hAnsi="Courier New"/>
          <w:sz w:val="15"/>
          <w:lang w:eastAsia="zh-CN"/>
        </w:rPr>
        <w:t>(</w:t>
      </w:r>
      <w:r>
        <w:rPr>
          <w:rFonts w:ascii="Courier New" w:hAnsi="Courier New"/>
          <w:sz w:val="15"/>
          <w:lang w:eastAsia="zh-CN"/>
        </w:rPr>
        <w:t>含项目背景</w:t>
      </w:r>
      <w:r>
        <w:rPr>
          <w:rFonts w:ascii="Courier New" w:hAnsi="Courier New"/>
          <w:sz w:val="15"/>
          <w:lang w:eastAsia="zh-CN"/>
        </w:rPr>
        <w:t>/</w:t>
      </w:r>
      <w:r>
        <w:rPr>
          <w:rFonts w:ascii="Courier New" w:hAnsi="Courier New"/>
          <w:sz w:val="15"/>
          <w:lang w:eastAsia="zh-CN"/>
        </w:rPr>
        <w:t>设计</w:t>
      </w:r>
      <w:r>
        <w:rPr>
          <w:rFonts w:ascii="Courier New" w:hAnsi="Courier New"/>
          <w:sz w:val="15"/>
          <w:lang w:eastAsia="zh-CN"/>
        </w:rPr>
        <w:t>/</w:t>
      </w:r>
      <w:r>
        <w:rPr>
          <w:rFonts w:ascii="Courier New" w:hAnsi="Courier New"/>
          <w:sz w:val="15"/>
          <w:lang w:eastAsia="zh-CN"/>
        </w:rPr>
        <w:t>实现效果</w:t>
      </w:r>
      <w:r>
        <w:rPr>
          <w:rFonts w:ascii="Courier New" w:hAnsi="Courier New"/>
          <w:sz w:val="15"/>
          <w:lang w:eastAsia="zh-CN"/>
        </w:rPr>
        <w:t>/</w:t>
      </w:r>
      <w:r>
        <w:rPr>
          <w:rFonts w:ascii="Courier New" w:hAnsi="Courier New"/>
          <w:sz w:val="15"/>
          <w:lang w:eastAsia="zh-CN"/>
        </w:rPr>
        <w:t>团队贡献</w:t>
      </w:r>
      <w:r>
        <w:rPr>
          <w:rFonts w:ascii="Courier New" w:hAnsi="Courier New"/>
          <w:sz w:val="15"/>
          <w:lang w:eastAsia="zh-CN"/>
        </w:rPr>
        <w:t>)</w:t>
      </w:r>
    </w:p>
    <w:p w14:paraId="1022C723" w14:textId="77777777" w:rsidR="00A450AE" w:rsidRDefault="00000000">
      <w:pPr>
        <w:spacing w:after="0" w:line="240" w:lineRule="auto"/>
        <w:ind w:left="680"/>
        <w:rPr>
          <w:rFonts w:hint="eastAsia"/>
          <w:lang w:eastAsia="zh-CN"/>
        </w:rPr>
      </w:pPr>
      <w:r>
        <w:rPr>
          <w:rFonts w:ascii="Courier New" w:hAnsi="Courier New"/>
          <w:sz w:val="15"/>
          <w:lang w:eastAsia="zh-CN"/>
        </w:rPr>
        <w:t xml:space="preserve">    ├── </w:t>
      </w:r>
      <w:r>
        <w:rPr>
          <w:rFonts w:ascii="Courier New" w:hAnsi="Courier New"/>
          <w:sz w:val="15"/>
          <w:lang w:eastAsia="zh-CN"/>
        </w:rPr>
        <w:t>演示准备与排练</w:t>
      </w:r>
      <w:r>
        <w:rPr>
          <w:rFonts w:ascii="Courier New" w:hAnsi="Courier New"/>
          <w:sz w:val="15"/>
          <w:lang w:eastAsia="zh-CN"/>
        </w:rPr>
        <w:t xml:space="preserve">  ├── </w:t>
      </w:r>
      <w:r>
        <w:rPr>
          <w:rFonts w:ascii="Courier New" w:hAnsi="Courier New"/>
          <w:sz w:val="15"/>
          <w:lang w:eastAsia="zh-CN"/>
        </w:rPr>
        <w:t>正式答辩与系统演示</w:t>
      </w:r>
      <w:r>
        <w:rPr>
          <w:rFonts w:ascii="Courier New" w:hAnsi="Courier New"/>
          <w:sz w:val="15"/>
          <w:lang w:eastAsia="zh-CN"/>
        </w:rPr>
        <w:t xml:space="preserve">  └── </w:t>
      </w:r>
      <w:r>
        <w:rPr>
          <w:rFonts w:ascii="Courier New" w:hAnsi="Courier New"/>
          <w:sz w:val="15"/>
          <w:lang w:eastAsia="zh-CN"/>
        </w:rPr>
        <w:t>文档与源码归档提交</w:t>
      </w:r>
    </w:p>
    <w:p w14:paraId="213E4C1B" w14:textId="77777777" w:rsidR="00A450AE" w:rsidRDefault="00A450AE">
      <w:pPr>
        <w:rPr>
          <w:rFonts w:hint="eastAsia"/>
          <w:lang w:eastAsia="zh-CN"/>
        </w:rPr>
      </w:pPr>
    </w:p>
    <w:p w14:paraId="6DFA58BC" w14:textId="77777777" w:rsidR="00A450AE" w:rsidRDefault="00000000">
      <w:pPr>
        <w:spacing w:before="40"/>
        <w:jc w:val="center"/>
        <w:rPr>
          <w:rFonts w:hint="eastAsia"/>
          <w:lang w:eastAsia="zh-CN"/>
        </w:rPr>
      </w:pPr>
      <w:r>
        <w:rPr>
          <w:lang w:eastAsia="zh-CN"/>
        </w:rPr>
        <w:t>图2  项目工作分解结构（WBS）</w:t>
      </w:r>
    </w:p>
    <w:p w14:paraId="382B1597" w14:textId="77777777" w:rsidR="00A450AE" w:rsidRDefault="00000000">
      <w:pPr>
        <w:pStyle w:val="21"/>
      </w:pPr>
      <w:bookmarkStart w:id="16" w:name="_Toc18375"/>
      <w:r>
        <w:t xml:space="preserve">5.2  </w:t>
      </w:r>
      <w:r>
        <w:t>里程碑计划</w:t>
      </w:r>
      <w:bookmarkEnd w:id="16"/>
    </w:p>
    <w:tbl>
      <w:tblPr>
        <w:tblStyle w:val="af4"/>
        <w:tblW w:w="0" w:type="auto"/>
        <w:jc w:val="center"/>
        <w:tblLook w:val="04A0" w:firstRow="1" w:lastRow="0" w:firstColumn="1" w:lastColumn="0" w:noHBand="0" w:noVBand="1"/>
      </w:tblPr>
      <w:tblGrid>
        <w:gridCol w:w="1701"/>
        <w:gridCol w:w="1417"/>
        <w:gridCol w:w="2835"/>
        <w:gridCol w:w="3118"/>
      </w:tblGrid>
      <w:tr w:rsidR="00A450AE" w14:paraId="139CBD20" w14:textId="77777777">
        <w:trPr>
          <w:jc w:val="center"/>
        </w:trPr>
        <w:tc>
          <w:tcPr>
            <w:tcW w:w="1701" w:type="dxa"/>
            <w:shd w:val="clear" w:color="auto" w:fill="1F4E79"/>
          </w:tcPr>
          <w:p w14:paraId="67E80DE8" w14:textId="77777777" w:rsidR="00A450AE" w:rsidRDefault="00000000">
            <w:pPr>
              <w:spacing w:before="40" w:after="40" w:line="288" w:lineRule="auto"/>
              <w:jc w:val="center"/>
              <w:rPr>
                <w:rFonts w:hint="eastAsia"/>
              </w:rPr>
            </w:pPr>
            <w:r>
              <w:rPr>
                <w:rFonts w:ascii="黑体" w:eastAsia="黑体" w:hAnsi="黑体"/>
                <w:b/>
                <w:color w:val="FFFFFF"/>
                <w:sz w:val="18"/>
              </w:rPr>
              <w:t>里程碑</w:t>
            </w:r>
          </w:p>
        </w:tc>
        <w:tc>
          <w:tcPr>
            <w:tcW w:w="1417" w:type="dxa"/>
            <w:shd w:val="clear" w:color="auto" w:fill="1F4E79"/>
          </w:tcPr>
          <w:p w14:paraId="4C6A6522" w14:textId="77777777" w:rsidR="00A450AE" w:rsidRDefault="00000000">
            <w:pPr>
              <w:spacing w:before="40" w:after="40" w:line="288" w:lineRule="auto"/>
              <w:jc w:val="center"/>
              <w:rPr>
                <w:rFonts w:hint="eastAsia"/>
              </w:rPr>
            </w:pPr>
            <w:r>
              <w:rPr>
                <w:rFonts w:ascii="黑体" w:eastAsia="黑体" w:hAnsi="黑体"/>
                <w:b/>
                <w:color w:val="FFFFFF"/>
                <w:sz w:val="18"/>
              </w:rPr>
              <w:t>计划时间</w:t>
            </w:r>
          </w:p>
        </w:tc>
        <w:tc>
          <w:tcPr>
            <w:tcW w:w="2835" w:type="dxa"/>
            <w:shd w:val="clear" w:color="auto" w:fill="1F4E79"/>
          </w:tcPr>
          <w:p w14:paraId="28B699C0" w14:textId="77777777" w:rsidR="00A450AE" w:rsidRDefault="00000000">
            <w:pPr>
              <w:spacing w:before="40" w:after="40" w:line="288" w:lineRule="auto"/>
              <w:jc w:val="center"/>
              <w:rPr>
                <w:rFonts w:hint="eastAsia"/>
              </w:rPr>
            </w:pPr>
            <w:r>
              <w:rPr>
                <w:rFonts w:ascii="黑体" w:eastAsia="黑体" w:hAnsi="黑体"/>
                <w:b/>
                <w:color w:val="FFFFFF"/>
                <w:sz w:val="18"/>
              </w:rPr>
              <w:t>交付物</w:t>
            </w:r>
          </w:p>
        </w:tc>
        <w:tc>
          <w:tcPr>
            <w:tcW w:w="3118" w:type="dxa"/>
            <w:shd w:val="clear" w:color="auto" w:fill="1F4E79"/>
          </w:tcPr>
          <w:p w14:paraId="003530C6" w14:textId="77777777" w:rsidR="00A450AE" w:rsidRDefault="00000000">
            <w:pPr>
              <w:spacing w:before="40" w:after="40" w:line="288" w:lineRule="auto"/>
              <w:jc w:val="center"/>
              <w:rPr>
                <w:rFonts w:hint="eastAsia"/>
              </w:rPr>
            </w:pPr>
            <w:r>
              <w:rPr>
                <w:rFonts w:ascii="黑体" w:eastAsia="黑体" w:hAnsi="黑体"/>
                <w:b/>
                <w:color w:val="FFFFFF"/>
                <w:sz w:val="18"/>
              </w:rPr>
              <w:t>验收标准</w:t>
            </w:r>
          </w:p>
        </w:tc>
      </w:tr>
      <w:tr w:rsidR="00A450AE" w14:paraId="010B4079" w14:textId="77777777">
        <w:trPr>
          <w:jc w:val="center"/>
        </w:trPr>
        <w:tc>
          <w:tcPr>
            <w:tcW w:w="1701" w:type="dxa"/>
          </w:tcPr>
          <w:p w14:paraId="7F103A02" w14:textId="77777777" w:rsidR="00A450AE" w:rsidRDefault="00000000">
            <w:pPr>
              <w:spacing w:before="40" w:after="40" w:line="288" w:lineRule="auto"/>
              <w:rPr>
                <w:rFonts w:hint="eastAsia"/>
              </w:rPr>
            </w:pPr>
            <w:r>
              <w:rPr>
                <w:sz w:val="18"/>
              </w:rPr>
              <w:t>M0-项目启动</w:t>
            </w:r>
          </w:p>
        </w:tc>
        <w:tc>
          <w:tcPr>
            <w:tcW w:w="1417" w:type="dxa"/>
          </w:tcPr>
          <w:p w14:paraId="2C8E4E94" w14:textId="77777777" w:rsidR="00A450AE" w:rsidRDefault="00000000">
            <w:pPr>
              <w:spacing w:before="40" w:after="40" w:line="288" w:lineRule="auto"/>
              <w:rPr>
                <w:rFonts w:hint="eastAsia"/>
              </w:rPr>
            </w:pPr>
            <w:r>
              <w:rPr>
                <w:sz w:val="18"/>
              </w:rPr>
              <w:t>第11周末</w:t>
            </w:r>
          </w:p>
        </w:tc>
        <w:tc>
          <w:tcPr>
            <w:tcW w:w="2835" w:type="dxa"/>
          </w:tcPr>
          <w:p w14:paraId="6A694660" w14:textId="77777777" w:rsidR="00A450AE" w:rsidRDefault="00000000">
            <w:pPr>
              <w:spacing w:before="40" w:after="40" w:line="288" w:lineRule="auto"/>
              <w:rPr>
                <w:rFonts w:hint="eastAsia"/>
                <w:lang w:eastAsia="zh-CN"/>
              </w:rPr>
            </w:pPr>
            <w:r>
              <w:rPr>
                <w:sz w:val="18"/>
                <w:lang w:eastAsia="zh-CN"/>
              </w:rPr>
              <w:t>选题确认、分工确认、环境就绪</w:t>
            </w:r>
          </w:p>
        </w:tc>
        <w:tc>
          <w:tcPr>
            <w:tcW w:w="3118" w:type="dxa"/>
          </w:tcPr>
          <w:p w14:paraId="63BDBD12" w14:textId="77777777" w:rsidR="00A450AE" w:rsidRDefault="00000000">
            <w:pPr>
              <w:spacing w:before="40" w:after="40" w:line="288" w:lineRule="auto"/>
              <w:rPr>
                <w:rFonts w:hint="eastAsia"/>
                <w:lang w:eastAsia="zh-CN"/>
              </w:rPr>
            </w:pPr>
            <w:r>
              <w:rPr>
                <w:sz w:val="18"/>
                <w:lang w:eastAsia="zh-CN"/>
              </w:rPr>
              <w:t>指导教师确认选题；成员可本地启动项目</w:t>
            </w:r>
          </w:p>
        </w:tc>
      </w:tr>
      <w:tr w:rsidR="00A450AE" w14:paraId="7333583D" w14:textId="77777777">
        <w:trPr>
          <w:jc w:val="center"/>
        </w:trPr>
        <w:tc>
          <w:tcPr>
            <w:tcW w:w="1701" w:type="dxa"/>
            <w:shd w:val="clear" w:color="auto" w:fill="EBF1F8"/>
          </w:tcPr>
          <w:p w14:paraId="27B508C6" w14:textId="77777777" w:rsidR="00A450AE" w:rsidRDefault="00000000">
            <w:pPr>
              <w:spacing w:before="40" w:after="40" w:line="288" w:lineRule="auto"/>
              <w:rPr>
                <w:rFonts w:hint="eastAsia"/>
              </w:rPr>
            </w:pPr>
            <w:r>
              <w:rPr>
                <w:sz w:val="18"/>
              </w:rPr>
              <w:t>M1-设计完成</w:t>
            </w:r>
          </w:p>
        </w:tc>
        <w:tc>
          <w:tcPr>
            <w:tcW w:w="1417" w:type="dxa"/>
            <w:shd w:val="clear" w:color="auto" w:fill="EBF1F8"/>
          </w:tcPr>
          <w:p w14:paraId="671E4ADA" w14:textId="77777777" w:rsidR="00A450AE" w:rsidRDefault="00000000">
            <w:pPr>
              <w:spacing w:before="40" w:after="40" w:line="288" w:lineRule="auto"/>
              <w:rPr>
                <w:rFonts w:hint="eastAsia"/>
              </w:rPr>
            </w:pPr>
            <w:r>
              <w:rPr>
                <w:sz w:val="18"/>
              </w:rPr>
              <w:t>第13周末</w:t>
            </w:r>
          </w:p>
        </w:tc>
        <w:tc>
          <w:tcPr>
            <w:tcW w:w="2835" w:type="dxa"/>
            <w:shd w:val="clear" w:color="auto" w:fill="EBF1F8"/>
          </w:tcPr>
          <w:p w14:paraId="102A7802" w14:textId="77777777" w:rsidR="00A450AE" w:rsidRDefault="00000000">
            <w:pPr>
              <w:spacing w:before="40" w:after="40" w:line="288" w:lineRule="auto"/>
              <w:rPr>
                <w:rFonts w:hint="eastAsia"/>
              </w:rPr>
            </w:pPr>
            <w:r>
              <w:rPr>
                <w:sz w:val="18"/>
              </w:rPr>
              <w:t>四份文档初稿</w:t>
            </w:r>
          </w:p>
        </w:tc>
        <w:tc>
          <w:tcPr>
            <w:tcW w:w="3118" w:type="dxa"/>
            <w:shd w:val="clear" w:color="auto" w:fill="EBF1F8"/>
          </w:tcPr>
          <w:p w14:paraId="484AA89D" w14:textId="77777777" w:rsidR="00A450AE" w:rsidRDefault="00000000">
            <w:pPr>
              <w:spacing w:before="40" w:after="40" w:line="288" w:lineRule="auto"/>
              <w:rPr>
                <w:rFonts w:hint="eastAsia"/>
                <w:lang w:eastAsia="zh-CN"/>
              </w:rPr>
            </w:pPr>
            <w:r>
              <w:rPr>
                <w:sz w:val="18"/>
                <w:lang w:eastAsia="zh-CN"/>
              </w:rPr>
              <w:t>通过组内交叉评审；API接口设计完成</w:t>
            </w:r>
          </w:p>
        </w:tc>
      </w:tr>
      <w:tr w:rsidR="00A450AE" w14:paraId="248A8727" w14:textId="77777777">
        <w:trPr>
          <w:jc w:val="center"/>
        </w:trPr>
        <w:tc>
          <w:tcPr>
            <w:tcW w:w="1701" w:type="dxa"/>
          </w:tcPr>
          <w:p w14:paraId="13CD07C3" w14:textId="77777777" w:rsidR="00A450AE" w:rsidRDefault="00000000">
            <w:pPr>
              <w:spacing w:before="40" w:after="40" w:line="288" w:lineRule="auto"/>
              <w:rPr>
                <w:rFonts w:hint="eastAsia"/>
              </w:rPr>
            </w:pPr>
            <w:r>
              <w:rPr>
                <w:sz w:val="18"/>
              </w:rPr>
              <w:t>M2-基础功能完成</w:t>
            </w:r>
          </w:p>
        </w:tc>
        <w:tc>
          <w:tcPr>
            <w:tcW w:w="1417" w:type="dxa"/>
          </w:tcPr>
          <w:p w14:paraId="3BAF7106" w14:textId="77777777" w:rsidR="00A450AE" w:rsidRDefault="00000000">
            <w:pPr>
              <w:spacing w:before="40" w:after="40" w:line="288" w:lineRule="auto"/>
              <w:rPr>
                <w:rFonts w:hint="eastAsia"/>
              </w:rPr>
            </w:pPr>
            <w:r>
              <w:rPr>
                <w:sz w:val="18"/>
              </w:rPr>
              <w:t>第15周末</w:t>
            </w:r>
          </w:p>
        </w:tc>
        <w:tc>
          <w:tcPr>
            <w:tcW w:w="2835" w:type="dxa"/>
          </w:tcPr>
          <w:p w14:paraId="548FBAF6" w14:textId="77777777" w:rsidR="00A450AE" w:rsidRDefault="00000000">
            <w:pPr>
              <w:spacing w:before="40" w:after="40" w:line="288" w:lineRule="auto"/>
              <w:rPr>
                <w:rFonts w:hint="eastAsia"/>
                <w:lang w:eastAsia="zh-CN"/>
              </w:rPr>
            </w:pPr>
            <w:r>
              <w:rPr>
                <w:sz w:val="18"/>
                <w:lang w:eastAsia="zh-CN"/>
              </w:rPr>
              <w:t>用户认证、商品CRUD、图片管理、搜索分页、前端基础页面</w:t>
            </w:r>
          </w:p>
        </w:tc>
        <w:tc>
          <w:tcPr>
            <w:tcW w:w="3118" w:type="dxa"/>
          </w:tcPr>
          <w:p w14:paraId="290449A8" w14:textId="77777777" w:rsidR="00A450AE" w:rsidRDefault="00000000">
            <w:pPr>
              <w:spacing w:before="40" w:after="40" w:line="288" w:lineRule="auto"/>
              <w:rPr>
                <w:rFonts w:hint="eastAsia"/>
                <w:lang w:eastAsia="zh-CN"/>
              </w:rPr>
            </w:pPr>
            <w:r>
              <w:rPr>
                <w:sz w:val="18"/>
                <w:lang w:eastAsia="zh-CN"/>
              </w:rPr>
              <w:t>核心接口正常调用；前端页面正常交互</w:t>
            </w:r>
          </w:p>
        </w:tc>
      </w:tr>
      <w:tr w:rsidR="00A450AE" w14:paraId="2C4B9322" w14:textId="77777777">
        <w:trPr>
          <w:jc w:val="center"/>
        </w:trPr>
        <w:tc>
          <w:tcPr>
            <w:tcW w:w="1701" w:type="dxa"/>
            <w:shd w:val="clear" w:color="auto" w:fill="EBF1F8"/>
          </w:tcPr>
          <w:p w14:paraId="716FA3D4" w14:textId="77777777" w:rsidR="00A450AE" w:rsidRDefault="00000000">
            <w:pPr>
              <w:spacing w:before="40" w:after="40" w:line="288" w:lineRule="auto"/>
              <w:rPr>
                <w:rFonts w:hint="eastAsia"/>
              </w:rPr>
            </w:pPr>
            <w:r>
              <w:rPr>
                <w:sz w:val="18"/>
              </w:rPr>
              <w:t>M3-核心功能完成</w:t>
            </w:r>
          </w:p>
        </w:tc>
        <w:tc>
          <w:tcPr>
            <w:tcW w:w="1417" w:type="dxa"/>
            <w:shd w:val="clear" w:color="auto" w:fill="EBF1F8"/>
          </w:tcPr>
          <w:p w14:paraId="62ECF2DA" w14:textId="77777777" w:rsidR="00A450AE" w:rsidRDefault="00000000">
            <w:pPr>
              <w:spacing w:before="40" w:after="40" w:line="288" w:lineRule="auto"/>
              <w:rPr>
                <w:rFonts w:hint="eastAsia"/>
              </w:rPr>
            </w:pPr>
            <w:r>
              <w:rPr>
                <w:sz w:val="18"/>
              </w:rPr>
              <w:t>第17周末</w:t>
            </w:r>
          </w:p>
        </w:tc>
        <w:tc>
          <w:tcPr>
            <w:tcW w:w="2835" w:type="dxa"/>
            <w:shd w:val="clear" w:color="auto" w:fill="EBF1F8"/>
          </w:tcPr>
          <w:p w14:paraId="372D7255" w14:textId="77777777" w:rsidR="00A450AE" w:rsidRDefault="00000000">
            <w:pPr>
              <w:spacing w:before="40" w:after="40" w:line="288" w:lineRule="auto"/>
              <w:rPr>
                <w:rFonts w:hint="eastAsia"/>
                <w:lang w:eastAsia="zh-CN"/>
              </w:rPr>
            </w:pPr>
            <w:r>
              <w:rPr>
                <w:sz w:val="18"/>
                <w:lang w:eastAsia="zh-CN"/>
              </w:rPr>
              <w:t>AI描述/文案/详情图生成、流水线、文案编辑/导出/文库</w:t>
            </w:r>
          </w:p>
        </w:tc>
        <w:tc>
          <w:tcPr>
            <w:tcW w:w="3118" w:type="dxa"/>
            <w:shd w:val="clear" w:color="auto" w:fill="EBF1F8"/>
          </w:tcPr>
          <w:p w14:paraId="6587F840" w14:textId="77777777" w:rsidR="00A450AE" w:rsidRDefault="00000000">
            <w:pPr>
              <w:spacing w:before="40" w:after="40" w:line="288" w:lineRule="auto"/>
              <w:rPr>
                <w:rFonts w:hint="eastAsia"/>
                <w:lang w:eastAsia="zh-CN"/>
              </w:rPr>
            </w:pPr>
            <w:r>
              <w:rPr>
                <w:sz w:val="18"/>
                <w:lang w:eastAsia="zh-CN"/>
              </w:rPr>
              <w:t>三项AI功能正常输出；导出格式正确</w:t>
            </w:r>
          </w:p>
        </w:tc>
      </w:tr>
      <w:tr w:rsidR="00A450AE" w14:paraId="421FC8C3" w14:textId="77777777">
        <w:trPr>
          <w:jc w:val="center"/>
        </w:trPr>
        <w:tc>
          <w:tcPr>
            <w:tcW w:w="1701" w:type="dxa"/>
          </w:tcPr>
          <w:p w14:paraId="6A5837B2" w14:textId="77777777" w:rsidR="00A450AE" w:rsidRDefault="00000000">
            <w:pPr>
              <w:spacing w:before="40" w:after="40" w:line="288" w:lineRule="auto"/>
              <w:rPr>
                <w:rFonts w:hint="eastAsia"/>
              </w:rPr>
            </w:pPr>
            <w:r>
              <w:rPr>
                <w:sz w:val="18"/>
              </w:rPr>
              <w:t>M4-测试部署完成</w:t>
            </w:r>
          </w:p>
        </w:tc>
        <w:tc>
          <w:tcPr>
            <w:tcW w:w="1417" w:type="dxa"/>
          </w:tcPr>
          <w:p w14:paraId="555D9848" w14:textId="77777777" w:rsidR="00A450AE" w:rsidRDefault="00000000">
            <w:pPr>
              <w:spacing w:before="40" w:after="40" w:line="288" w:lineRule="auto"/>
              <w:rPr>
                <w:rFonts w:hint="eastAsia"/>
              </w:rPr>
            </w:pPr>
            <w:r>
              <w:rPr>
                <w:sz w:val="18"/>
              </w:rPr>
              <w:t>第18周初</w:t>
            </w:r>
          </w:p>
        </w:tc>
        <w:tc>
          <w:tcPr>
            <w:tcW w:w="2835" w:type="dxa"/>
          </w:tcPr>
          <w:p w14:paraId="02A7DC39" w14:textId="77777777" w:rsidR="00A450AE" w:rsidRDefault="00000000">
            <w:pPr>
              <w:spacing w:before="40" w:after="40" w:line="288" w:lineRule="auto"/>
              <w:rPr>
                <w:rFonts w:hint="eastAsia"/>
                <w:lang w:eastAsia="zh-CN"/>
              </w:rPr>
            </w:pPr>
            <w:r>
              <w:rPr>
                <w:sz w:val="18"/>
                <w:lang w:eastAsia="zh-CN"/>
              </w:rPr>
              <w:t>测试报告、Bug修复、Docker部署</w:t>
            </w:r>
          </w:p>
        </w:tc>
        <w:tc>
          <w:tcPr>
            <w:tcW w:w="3118" w:type="dxa"/>
          </w:tcPr>
          <w:p w14:paraId="7CB836EB" w14:textId="77777777" w:rsidR="00A450AE" w:rsidRDefault="00000000">
            <w:pPr>
              <w:spacing w:before="40" w:after="40" w:line="288" w:lineRule="auto"/>
              <w:rPr>
                <w:rFonts w:hint="eastAsia"/>
                <w:lang w:eastAsia="zh-CN"/>
              </w:rPr>
            </w:pPr>
            <w:r>
              <w:rPr>
                <w:sz w:val="18"/>
                <w:lang w:eastAsia="zh-CN"/>
              </w:rPr>
              <w:t>核心功能测试通过；Docker成功运行</w:t>
            </w:r>
          </w:p>
        </w:tc>
      </w:tr>
      <w:tr w:rsidR="00A450AE" w14:paraId="0FCB0EBF" w14:textId="77777777">
        <w:trPr>
          <w:jc w:val="center"/>
        </w:trPr>
        <w:tc>
          <w:tcPr>
            <w:tcW w:w="1701" w:type="dxa"/>
            <w:shd w:val="clear" w:color="auto" w:fill="EBF1F8"/>
          </w:tcPr>
          <w:p w14:paraId="5865C744" w14:textId="77777777" w:rsidR="00A450AE" w:rsidRDefault="00000000">
            <w:pPr>
              <w:spacing w:before="40" w:after="40" w:line="288" w:lineRule="auto"/>
              <w:rPr>
                <w:rFonts w:hint="eastAsia"/>
              </w:rPr>
            </w:pPr>
            <w:r>
              <w:rPr>
                <w:sz w:val="18"/>
              </w:rPr>
              <w:t>M5-项目交付</w:t>
            </w:r>
          </w:p>
        </w:tc>
        <w:tc>
          <w:tcPr>
            <w:tcW w:w="1417" w:type="dxa"/>
            <w:shd w:val="clear" w:color="auto" w:fill="EBF1F8"/>
          </w:tcPr>
          <w:p w14:paraId="539A6128" w14:textId="77777777" w:rsidR="00A450AE" w:rsidRDefault="00000000">
            <w:pPr>
              <w:spacing w:before="40" w:after="40" w:line="288" w:lineRule="auto"/>
              <w:rPr>
                <w:rFonts w:hint="eastAsia"/>
              </w:rPr>
            </w:pPr>
            <w:r>
              <w:rPr>
                <w:sz w:val="18"/>
              </w:rPr>
              <w:t>第18周末</w:t>
            </w:r>
          </w:p>
        </w:tc>
        <w:tc>
          <w:tcPr>
            <w:tcW w:w="2835" w:type="dxa"/>
            <w:shd w:val="clear" w:color="auto" w:fill="EBF1F8"/>
          </w:tcPr>
          <w:p w14:paraId="648E131F" w14:textId="77777777" w:rsidR="00A450AE" w:rsidRDefault="00000000">
            <w:pPr>
              <w:spacing w:before="40" w:after="40" w:line="288" w:lineRule="auto"/>
              <w:rPr>
                <w:rFonts w:hint="eastAsia"/>
                <w:lang w:eastAsia="zh-CN"/>
              </w:rPr>
            </w:pPr>
            <w:r>
              <w:rPr>
                <w:sz w:val="18"/>
                <w:lang w:eastAsia="zh-CN"/>
              </w:rPr>
              <w:t>五份终稿文档、答辩PPT、系统演示、源码归档</w:t>
            </w:r>
          </w:p>
        </w:tc>
        <w:tc>
          <w:tcPr>
            <w:tcW w:w="3118" w:type="dxa"/>
            <w:shd w:val="clear" w:color="auto" w:fill="EBF1F8"/>
          </w:tcPr>
          <w:p w14:paraId="39807310" w14:textId="77777777" w:rsidR="00A450AE" w:rsidRDefault="00000000">
            <w:pPr>
              <w:spacing w:before="40" w:after="40" w:line="288" w:lineRule="auto"/>
              <w:rPr>
                <w:rFonts w:hint="eastAsia"/>
                <w:lang w:eastAsia="zh-CN"/>
              </w:rPr>
            </w:pPr>
            <w:r>
              <w:rPr>
                <w:sz w:val="18"/>
                <w:lang w:eastAsia="zh-CN"/>
              </w:rPr>
              <w:t>通过课程答辩；文档评分通过</w:t>
            </w:r>
          </w:p>
        </w:tc>
      </w:tr>
    </w:tbl>
    <w:p w14:paraId="7C01785F" w14:textId="77777777" w:rsidR="00A450AE" w:rsidRDefault="00A450AE">
      <w:pPr>
        <w:rPr>
          <w:rFonts w:hint="eastAsia"/>
          <w:lang w:eastAsia="zh-CN"/>
        </w:rPr>
      </w:pPr>
    </w:p>
    <w:p w14:paraId="5F73BD2F" w14:textId="77777777" w:rsidR="00A450AE" w:rsidRDefault="00000000">
      <w:pPr>
        <w:pStyle w:val="21"/>
      </w:pPr>
      <w:bookmarkStart w:id="17" w:name="_Toc25905"/>
      <w:r>
        <w:t xml:space="preserve">5.3  </w:t>
      </w:r>
      <w:r>
        <w:t>项目进度计划表</w:t>
      </w:r>
      <w:bookmarkEnd w:id="17"/>
    </w:p>
    <w:p w14:paraId="762DAAD5" w14:textId="77777777" w:rsidR="00A450AE" w:rsidRDefault="00A450AE">
      <w:pPr>
        <w:spacing w:before="80" w:after="80"/>
        <w:jc w:val="both"/>
        <w:rPr>
          <w:rFonts w:hint="eastAsia"/>
          <w:lang w:eastAsia="zh-CN"/>
        </w:rPr>
      </w:pPr>
    </w:p>
    <w:p w14:paraId="50FFA9C2" w14:textId="77777777" w:rsidR="00A450AE" w:rsidRDefault="00A450AE">
      <w:pPr>
        <w:spacing w:before="80" w:after="80"/>
        <w:jc w:val="center"/>
        <w:rPr>
          <w:rFonts w:hint="eastAsia"/>
          <w:lang w:eastAsia="zh-CN"/>
        </w:rPr>
      </w:pPr>
    </w:p>
    <w:p w14:paraId="7B206565" w14:textId="77777777" w:rsidR="00A450AE" w:rsidRDefault="00000000">
      <w:pPr>
        <w:spacing w:before="80" w:after="80"/>
        <w:jc w:val="center"/>
        <w:rPr>
          <w:rFonts w:hint="eastAsia"/>
          <w:lang w:eastAsia="zh-CN"/>
        </w:rPr>
      </w:pPr>
      <w:r>
        <w:rPr>
          <w:rFonts w:hint="eastAsia"/>
          <w:noProof/>
          <w:lang w:eastAsia="zh-CN"/>
        </w:rPr>
        <w:drawing>
          <wp:inline distT="0" distB="0" distL="114300" distR="114300" wp14:anchorId="785B4020" wp14:editId="5FB80203">
            <wp:extent cx="5753100" cy="6907530"/>
            <wp:effectExtent l="0" t="0" r="0" b="1270"/>
            <wp:docPr id="1" name="图片 1" descr="甘特图最终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甘特图最终版"/>
                    <pic:cNvPicPr>
                      <a:picLocks noChangeAspect="1"/>
                    </pic:cNvPicPr>
                  </pic:nvPicPr>
                  <pic:blipFill>
                    <a:blip r:embed="rId12"/>
                    <a:stretch>
                      <a:fillRect/>
                    </a:stretch>
                  </pic:blipFill>
                  <pic:spPr>
                    <a:xfrm>
                      <a:off x="0" y="0"/>
                      <a:ext cx="5753100" cy="6907530"/>
                    </a:xfrm>
                    <a:prstGeom prst="rect">
                      <a:avLst/>
                    </a:prstGeom>
                  </pic:spPr>
                </pic:pic>
              </a:graphicData>
            </a:graphic>
          </wp:inline>
        </w:drawing>
      </w:r>
    </w:p>
    <w:p w14:paraId="24DEBF71" w14:textId="77777777" w:rsidR="00A450AE" w:rsidRDefault="00000000">
      <w:pPr>
        <w:spacing w:before="40"/>
        <w:jc w:val="center"/>
        <w:rPr>
          <w:rFonts w:hint="eastAsia"/>
          <w:lang w:eastAsia="zh-CN"/>
        </w:rPr>
      </w:pPr>
      <w:r>
        <w:rPr>
          <w:lang w:eastAsia="zh-CN"/>
        </w:rPr>
        <w:lastRenderedPageBreak/>
        <w:t>图3  项目进度甘特图（第11周—第18周）</w:t>
      </w:r>
    </w:p>
    <w:p w14:paraId="10630D53" w14:textId="77777777" w:rsidR="00A450AE" w:rsidRDefault="00000000">
      <w:pPr>
        <w:pStyle w:val="31"/>
        <w:rPr>
          <w:lang w:eastAsia="zh-CN"/>
        </w:rPr>
      </w:pPr>
      <w:r>
        <w:rPr>
          <w:lang w:eastAsia="zh-CN"/>
        </w:rPr>
        <w:t>实际执行情况（截至</w:t>
      </w:r>
      <w:r>
        <w:rPr>
          <w:lang w:eastAsia="zh-CN"/>
        </w:rPr>
        <w:t>2026</w:t>
      </w:r>
      <w:r>
        <w:rPr>
          <w:lang w:eastAsia="zh-CN"/>
        </w:rPr>
        <w:t>年</w:t>
      </w:r>
      <w:r>
        <w:rPr>
          <w:lang w:eastAsia="zh-CN"/>
        </w:rPr>
        <w:t>6</w:t>
      </w:r>
      <w:r>
        <w:rPr>
          <w:lang w:eastAsia="zh-CN"/>
        </w:rPr>
        <w:t>月</w:t>
      </w:r>
      <w:r>
        <w:rPr>
          <w:lang w:eastAsia="zh-CN"/>
        </w:rPr>
        <w:t>21</w:t>
      </w:r>
      <w:r>
        <w:rPr>
          <w:lang w:eastAsia="zh-CN"/>
        </w:rPr>
        <w:t>日）</w:t>
      </w:r>
    </w:p>
    <w:p w14:paraId="4302D044" w14:textId="77777777" w:rsidR="00A450AE" w:rsidRDefault="00000000">
      <w:pPr>
        <w:shd w:val="clear" w:color="auto" w:fill="E8F0FE"/>
        <w:spacing w:after="20"/>
        <w:ind w:left="454"/>
        <w:rPr>
          <w:rFonts w:hint="eastAsia"/>
          <w:lang w:eastAsia="zh-CN"/>
        </w:rPr>
      </w:pPr>
      <w:r>
        <w:rPr>
          <w:rFonts w:ascii="楷体" w:eastAsia="楷体" w:hAnsi="楷体"/>
          <w:color w:val="505050"/>
          <w:lang w:eastAsia="zh-CN"/>
        </w:rPr>
        <w:t>截至2026年6月21日（约第17周），核心功能已全部完成，进度超前约1周，为文档修订和答辩准备预留了充足时间。</w:t>
      </w:r>
    </w:p>
    <w:p w14:paraId="5DFC937F" w14:textId="77777777" w:rsidR="00A450AE" w:rsidRDefault="00A450AE">
      <w:pPr>
        <w:rPr>
          <w:rFonts w:hint="eastAsia"/>
          <w:lang w:eastAsia="zh-CN"/>
        </w:rPr>
      </w:pPr>
    </w:p>
    <w:tbl>
      <w:tblPr>
        <w:tblStyle w:val="af4"/>
        <w:tblW w:w="0" w:type="auto"/>
        <w:jc w:val="center"/>
        <w:tblLook w:val="04A0" w:firstRow="1" w:lastRow="0" w:firstColumn="1" w:lastColumn="0" w:noHBand="0" w:noVBand="1"/>
      </w:tblPr>
      <w:tblGrid>
        <w:gridCol w:w="2551"/>
        <w:gridCol w:w="1417"/>
        <w:gridCol w:w="1417"/>
        <w:gridCol w:w="3685"/>
      </w:tblGrid>
      <w:tr w:rsidR="00A450AE" w14:paraId="21A28A7C" w14:textId="77777777">
        <w:trPr>
          <w:jc w:val="center"/>
        </w:trPr>
        <w:tc>
          <w:tcPr>
            <w:tcW w:w="2551" w:type="dxa"/>
            <w:shd w:val="clear" w:color="auto" w:fill="1F4E79"/>
          </w:tcPr>
          <w:p w14:paraId="3DB36453" w14:textId="77777777" w:rsidR="00A450AE" w:rsidRDefault="00000000">
            <w:pPr>
              <w:spacing w:before="40" w:after="40" w:line="288" w:lineRule="auto"/>
              <w:jc w:val="center"/>
              <w:rPr>
                <w:rFonts w:hint="eastAsia"/>
              </w:rPr>
            </w:pPr>
            <w:r>
              <w:rPr>
                <w:rFonts w:ascii="黑体" w:eastAsia="黑体" w:hAnsi="黑体"/>
                <w:b/>
                <w:color w:val="FFFFFF"/>
                <w:sz w:val="18"/>
              </w:rPr>
              <w:t>任务</w:t>
            </w:r>
          </w:p>
        </w:tc>
        <w:tc>
          <w:tcPr>
            <w:tcW w:w="1417" w:type="dxa"/>
            <w:shd w:val="clear" w:color="auto" w:fill="1F4E79"/>
          </w:tcPr>
          <w:p w14:paraId="261CA14A" w14:textId="77777777" w:rsidR="00A450AE" w:rsidRDefault="00000000">
            <w:pPr>
              <w:spacing w:before="40" w:after="40" w:line="288" w:lineRule="auto"/>
              <w:jc w:val="center"/>
              <w:rPr>
                <w:rFonts w:hint="eastAsia"/>
              </w:rPr>
            </w:pPr>
            <w:r>
              <w:rPr>
                <w:rFonts w:ascii="黑体" w:eastAsia="黑体" w:hAnsi="黑体"/>
                <w:b/>
                <w:color w:val="FFFFFF"/>
                <w:sz w:val="18"/>
              </w:rPr>
              <w:t>计划时间</w:t>
            </w:r>
          </w:p>
        </w:tc>
        <w:tc>
          <w:tcPr>
            <w:tcW w:w="1417" w:type="dxa"/>
            <w:shd w:val="clear" w:color="auto" w:fill="1F4E79"/>
          </w:tcPr>
          <w:p w14:paraId="33646542" w14:textId="77777777" w:rsidR="00A450AE" w:rsidRDefault="00000000">
            <w:pPr>
              <w:spacing w:before="40" w:after="40" w:line="288" w:lineRule="auto"/>
              <w:jc w:val="center"/>
              <w:rPr>
                <w:rFonts w:hint="eastAsia"/>
              </w:rPr>
            </w:pPr>
            <w:r>
              <w:rPr>
                <w:rFonts w:ascii="黑体" w:eastAsia="黑体" w:hAnsi="黑体"/>
                <w:b/>
                <w:color w:val="FFFFFF"/>
                <w:sz w:val="18"/>
              </w:rPr>
              <w:t>实际完成</w:t>
            </w:r>
          </w:p>
        </w:tc>
        <w:tc>
          <w:tcPr>
            <w:tcW w:w="3685" w:type="dxa"/>
            <w:shd w:val="clear" w:color="auto" w:fill="1F4E79"/>
          </w:tcPr>
          <w:p w14:paraId="2D8D527F" w14:textId="77777777" w:rsidR="00A450AE" w:rsidRDefault="00000000">
            <w:pPr>
              <w:spacing w:before="40" w:after="40" w:line="288" w:lineRule="auto"/>
              <w:jc w:val="center"/>
              <w:rPr>
                <w:rFonts w:hint="eastAsia"/>
              </w:rPr>
            </w:pPr>
            <w:r>
              <w:rPr>
                <w:rFonts w:ascii="黑体" w:eastAsia="黑体" w:hAnsi="黑体"/>
                <w:b/>
                <w:color w:val="FFFFFF"/>
                <w:sz w:val="18"/>
              </w:rPr>
              <w:t>状态</w:t>
            </w:r>
          </w:p>
        </w:tc>
      </w:tr>
      <w:tr w:rsidR="00A450AE" w14:paraId="472DA3EC" w14:textId="77777777">
        <w:trPr>
          <w:jc w:val="center"/>
        </w:trPr>
        <w:tc>
          <w:tcPr>
            <w:tcW w:w="2551" w:type="dxa"/>
          </w:tcPr>
          <w:p w14:paraId="73A7814C" w14:textId="77777777" w:rsidR="00A450AE" w:rsidRDefault="00000000">
            <w:pPr>
              <w:spacing w:before="40" w:after="40" w:line="288" w:lineRule="auto"/>
              <w:rPr>
                <w:rFonts w:hint="eastAsia"/>
              </w:rPr>
            </w:pPr>
            <w:r>
              <w:rPr>
                <w:sz w:val="18"/>
              </w:rPr>
              <w:t>项目启动与选题确认</w:t>
            </w:r>
          </w:p>
        </w:tc>
        <w:tc>
          <w:tcPr>
            <w:tcW w:w="1417" w:type="dxa"/>
          </w:tcPr>
          <w:p w14:paraId="7C184108" w14:textId="77777777" w:rsidR="00A450AE" w:rsidRDefault="00000000">
            <w:pPr>
              <w:spacing w:before="40" w:after="40" w:line="288" w:lineRule="auto"/>
              <w:rPr>
                <w:rFonts w:hint="eastAsia"/>
              </w:rPr>
            </w:pPr>
            <w:r>
              <w:rPr>
                <w:sz w:val="18"/>
              </w:rPr>
              <w:t>第11周</w:t>
            </w:r>
          </w:p>
        </w:tc>
        <w:tc>
          <w:tcPr>
            <w:tcW w:w="1417" w:type="dxa"/>
          </w:tcPr>
          <w:p w14:paraId="4983DCFF" w14:textId="77777777" w:rsidR="00A450AE" w:rsidRDefault="00000000">
            <w:pPr>
              <w:spacing w:before="40" w:after="40" w:line="288" w:lineRule="auto"/>
              <w:rPr>
                <w:rFonts w:hint="eastAsia"/>
              </w:rPr>
            </w:pPr>
            <w:r>
              <w:rPr>
                <w:sz w:val="18"/>
              </w:rPr>
              <w:t>第11周</w:t>
            </w:r>
          </w:p>
        </w:tc>
        <w:tc>
          <w:tcPr>
            <w:tcW w:w="3685" w:type="dxa"/>
          </w:tcPr>
          <w:p w14:paraId="62C1FDAC" w14:textId="77777777" w:rsidR="00A450AE" w:rsidRDefault="00000000">
            <w:pPr>
              <w:spacing w:before="40" w:after="40" w:line="288" w:lineRule="auto"/>
              <w:rPr>
                <w:rFonts w:hint="eastAsia"/>
              </w:rPr>
            </w:pPr>
            <w:r>
              <w:rPr>
                <w:sz w:val="18"/>
              </w:rPr>
              <w:t>已完成</w:t>
            </w:r>
          </w:p>
        </w:tc>
      </w:tr>
      <w:tr w:rsidR="00A450AE" w14:paraId="0295D2C9" w14:textId="77777777">
        <w:trPr>
          <w:jc w:val="center"/>
        </w:trPr>
        <w:tc>
          <w:tcPr>
            <w:tcW w:w="2551" w:type="dxa"/>
            <w:shd w:val="clear" w:color="auto" w:fill="EBF1F8"/>
          </w:tcPr>
          <w:p w14:paraId="3CF678EA" w14:textId="77777777" w:rsidR="00A450AE" w:rsidRDefault="00000000">
            <w:pPr>
              <w:spacing w:before="40" w:after="40" w:line="288" w:lineRule="auto"/>
              <w:rPr>
                <w:rFonts w:hint="eastAsia"/>
              </w:rPr>
            </w:pPr>
            <w:r>
              <w:rPr>
                <w:sz w:val="18"/>
              </w:rPr>
              <w:t>需求分析文档</w:t>
            </w:r>
          </w:p>
        </w:tc>
        <w:tc>
          <w:tcPr>
            <w:tcW w:w="1417" w:type="dxa"/>
            <w:shd w:val="clear" w:color="auto" w:fill="EBF1F8"/>
          </w:tcPr>
          <w:p w14:paraId="56897D3A" w14:textId="77777777" w:rsidR="00A450AE" w:rsidRDefault="00000000">
            <w:pPr>
              <w:spacing w:before="40" w:after="40" w:line="288" w:lineRule="auto"/>
              <w:rPr>
                <w:rFonts w:hint="eastAsia"/>
              </w:rPr>
            </w:pPr>
            <w:r>
              <w:rPr>
                <w:sz w:val="18"/>
              </w:rPr>
              <w:t>第12-13周</w:t>
            </w:r>
          </w:p>
        </w:tc>
        <w:tc>
          <w:tcPr>
            <w:tcW w:w="1417" w:type="dxa"/>
            <w:shd w:val="clear" w:color="auto" w:fill="EBF1F8"/>
          </w:tcPr>
          <w:p w14:paraId="7395FA33" w14:textId="77777777" w:rsidR="00A450AE" w:rsidRDefault="00000000">
            <w:pPr>
              <w:spacing w:before="40" w:after="40" w:line="288" w:lineRule="auto"/>
              <w:rPr>
                <w:rFonts w:hint="eastAsia"/>
              </w:rPr>
            </w:pPr>
            <w:r>
              <w:rPr>
                <w:sz w:val="18"/>
              </w:rPr>
              <w:t>第13周</w:t>
            </w:r>
          </w:p>
        </w:tc>
        <w:tc>
          <w:tcPr>
            <w:tcW w:w="3685" w:type="dxa"/>
            <w:shd w:val="clear" w:color="auto" w:fill="EBF1F8"/>
          </w:tcPr>
          <w:p w14:paraId="5BAC7874" w14:textId="77777777" w:rsidR="00A450AE" w:rsidRDefault="00000000">
            <w:pPr>
              <w:spacing w:before="40" w:after="40" w:line="288" w:lineRule="auto"/>
              <w:rPr>
                <w:rFonts w:hint="eastAsia"/>
              </w:rPr>
            </w:pPr>
            <w:r>
              <w:rPr>
                <w:sz w:val="18"/>
              </w:rPr>
              <w:t>已完成</w:t>
            </w:r>
          </w:p>
        </w:tc>
      </w:tr>
      <w:tr w:rsidR="00A450AE" w14:paraId="5164564E" w14:textId="77777777">
        <w:trPr>
          <w:jc w:val="center"/>
        </w:trPr>
        <w:tc>
          <w:tcPr>
            <w:tcW w:w="2551" w:type="dxa"/>
          </w:tcPr>
          <w:p w14:paraId="48C417ED" w14:textId="77777777" w:rsidR="00A450AE" w:rsidRDefault="00000000">
            <w:pPr>
              <w:spacing w:before="40" w:after="40" w:line="288" w:lineRule="auto"/>
              <w:rPr>
                <w:rFonts w:hint="eastAsia"/>
              </w:rPr>
            </w:pPr>
            <w:r>
              <w:rPr>
                <w:sz w:val="18"/>
              </w:rPr>
              <w:t>系统总体设计</w:t>
            </w:r>
          </w:p>
        </w:tc>
        <w:tc>
          <w:tcPr>
            <w:tcW w:w="1417" w:type="dxa"/>
          </w:tcPr>
          <w:p w14:paraId="25D6ADB4" w14:textId="77777777" w:rsidR="00A450AE" w:rsidRDefault="00000000">
            <w:pPr>
              <w:spacing w:before="40" w:after="40" w:line="288" w:lineRule="auto"/>
              <w:rPr>
                <w:rFonts w:hint="eastAsia"/>
              </w:rPr>
            </w:pPr>
            <w:r>
              <w:rPr>
                <w:sz w:val="18"/>
              </w:rPr>
              <w:t>第12-13周</w:t>
            </w:r>
          </w:p>
        </w:tc>
        <w:tc>
          <w:tcPr>
            <w:tcW w:w="1417" w:type="dxa"/>
          </w:tcPr>
          <w:p w14:paraId="37D28B43" w14:textId="77777777" w:rsidR="00A450AE" w:rsidRDefault="00000000">
            <w:pPr>
              <w:spacing w:before="40" w:after="40" w:line="288" w:lineRule="auto"/>
              <w:rPr>
                <w:rFonts w:hint="eastAsia"/>
              </w:rPr>
            </w:pPr>
            <w:r>
              <w:rPr>
                <w:sz w:val="18"/>
              </w:rPr>
              <w:t>第13周</w:t>
            </w:r>
          </w:p>
        </w:tc>
        <w:tc>
          <w:tcPr>
            <w:tcW w:w="3685" w:type="dxa"/>
          </w:tcPr>
          <w:p w14:paraId="23355E03" w14:textId="77777777" w:rsidR="00A450AE" w:rsidRDefault="00000000">
            <w:pPr>
              <w:spacing w:before="40" w:after="40" w:line="288" w:lineRule="auto"/>
              <w:rPr>
                <w:rFonts w:hint="eastAsia"/>
              </w:rPr>
            </w:pPr>
            <w:r>
              <w:rPr>
                <w:sz w:val="18"/>
              </w:rPr>
              <w:t>已完成</w:t>
            </w:r>
          </w:p>
        </w:tc>
      </w:tr>
      <w:tr w:rsidR="00A450AE" w14:paraId="7EED4D14" w14:textId="77777777">
        <w:trPr>
          <w:jc w:val="center"/>
        </w:trPr>
        <w:tc>
          <w:tcPr>
            <w:tcW w:w="2551" w:type="dxa"/>
            <w:shd w:val="clear" w:color="auto" w:fill="EBF1F8"/>
          </w:tcPr>
          <w:p w14:paraId="114FD78A" w14:textId="77777777" w:rsidR="00A450AE" w:rsidRDefault="00000000">
            <w:pPr>
              <w:spacing w:before="40" w:after="40" w:line="288" w:lineRule="auto"/>
              <w:rPr>
                <w:rFonts w:hint="eastAsia"/>
              </w:rPr>
            </w:pPr>
            <w:r>
              <w:rPr>
                <w:sz w:val="18"/>
              </w:rPr>
              <w:t>数据库设计</w:t>
            </w:r>
          </w:p>
        </w:tc>
        <w:tc>
          <w:tcPr>
            <w:tcW w:w="1417" w:type="dxa"/>
            <w:shd w:val="clear" w:color="auto" w:fill="EBF1F8"/>
          </w:tcPr>
          <w:p w14:paraId="3F0C7D82" w14:textId="77777777" w:rsidR="00A450AE" w:rsidRDefault="00000000">
            <w:pPr>
              <w:spacing w:before="40" w:after="40" w:line="288" w:lineRule="auto"/>
              <w:rPr>
                <w:rFonts w:hint="eastAsia"/>
              </w:rPr>
            </w:pPr>
            <w:r>
              <w:rPr>
                <w:sz w:val="18"/>
              </w:rPr>
              <w:t>第12-13周</w:t>
            </w:r>
          </w:p>
        </w:tc>
        <w:tc>
          <w:tcPr>
            <w:tcW w:w="1417" w:type="dxa"/>
            <w:shd w:val="clear" w:color="auto" w:fill="EBF1F8"/>
          </w:tcPr>
          <w:p w14:paraId="5D37BCCA" w14:textId="77777777" w:rsidR="00A450AE" w:rsidRDefault="00000000">
            <w:pPr>
              <w:spacing w:before="40" w:after="40" w:line="288" w:lineRule="auto"/>
              <w:rPr>
                <w:rFonts w:hint="eastAsia"/>
              </w:rPr>
            </w:pPr>
            <w:r>
              <w:rPr>
                <w:sz w:val="18"/>
              </w:rPr>
              <w:t>第13周</w:t>
            </w:r>
          </w:p>
        </w:tc>
        <w:tc>
          <w:tcPr>
            <w:tcW w:w="3685" w:type="dxa"/>
            <w:shd w:val="clear" w:color="auto" w:fill="EBF1F8"/>
          </w:tcPr>
          <w:p w14:paraId="3E52860C" w14:textId="77777777" w:rsidR="00A450AE" w:rsidRDefault="00000000">
            <w:pPr>
              <w:spacing w:before="40" w:after="40" w:line="288" w:lineRule="auto"/>
              <w:rPr>
                <w:rFonts w:hint="eastAsia"/>
              </w:rPr>
            </w:pPr>
            <w:r>
              <w:rPr>
                <w:sz w:val="18"/>
              </w:rPr>
              <w:t>已完成</w:t>
            </w:r>
          </w:p>
        </w:tc>
      </w:tr>
      <w:tr w:rsidR="00A450AE" w14:paraId="6A324233" w14:textId="77777777">
        <w:trPr>
          <w:jc w:val="center"/>
        </w:trPr>
        <w:tc>
          <w:tcPr>
            <w:tcW w:w="2551" w:type="dxa"/>
          </w:tcPr>
          <w:p w14:paraId="70B2E67C" w14:textId="77777777" w:rsidR="00A450AE" w:rsidRDefault="00000000">
            <w:pPr>
              <w:spacing w:before="40" w:after="40" w:line="288" w:lineRule="auto"/>
              <w:rPr>
                <w:rFonts w:hint="eastAsia"/>
              </w:rPr>
            </w:pPr>
            <w:r>
              <w:rPr>
                <w:sz w:val="18"/>
              </w:rPr>
              <w:t>后端框架搭建</w:t>
            </w:r>
          </w:p>
        </w:tc>
        <w:tc>
          <w:tcPr>
            <w:tcW w:w="1417" w:type="dxa"/>
          </w:tcPr>
          <w:p w14:paraId="1A410462" w14:textId="77777777" w:rsidR="00A450AE" w:rsidRDefault="00000000">
            <w:pPr>
              <w:spacing w:before="40" w:after="40" w:line="288" w:lineRule="auto"/>
              <w:rPr>
                <w:rFonts w:hint="eastAsia"/>
              </w:rPr>
            </w:pPr>
            <w:r>
              <w:rPr>
                <w:sz w:val="18"/>
              </w:rPr>
              <w:t>第14周</w:t>
            </w:r>
          </w:p>
        </w:tc>
        <w:tc>
          <w:tcPr>
            <w:tcW w:w="1417" w:type="dxa"/>
          </w:tcPr>
          <w:p w14:paraId="4B51D547" w14:textId="77777777" w:rsidR="00A450AE" w:rsidRDefault="00000000">
            <w:pPr>
              <w:spacing w:before="40" w:after="40" w:line="288" w:lineRule="auto"/>
              <w:rPr>
                <w:rFonts w:hint="eastAsia"/>
              </w:rPr>
            </w:pPr>
            <w:r>
              <w:rPr>
                <w:sz w:val="18"/>
              </w:rPr>
              <w:t>第14周</w:t>
            </w:r>
          </w:p>
        </w:tc>
        <w:tc>
          <w:tcPr>
            <w:tcW w:w="3685" w:type="dxa"/>
          </w:tcPr>
          <w:p w14:paraId="1D6FEF0B" w14:textId="77777777" w:rsidR="00A450AE" w:rsidRDefault="00000000">
            <w:pPr>
              <w:spacing w:before="40" w:after="40" w:line="288" w:lineRule="auto"/>
              <w:rPr>
                <w:rFonts w:hint="eastAsia"/>
              </w:rPr>
            </w:pPr>
            <w:r>
              <w:rPr>
                <w:sz w:val="18"/>
              </w:rPr>
              <w:t>已完成</w:t>
            </w:r>
          </w:p>
        </w:tc>
      </w:tr>
      <w:tr w:rsidR="00A450AE" w14:paraId="7D8DC7E3" w14:textId="77777777">
        <w:trPr>
          <w:jc w:val="center"/>
        </w:trPr>
        <w:tc>
          <w:tcPr>
            <w:tcW w:w="2551" w:type="dxa"/>
            <w:shd w:val="clear" w:color="auto" w:fill="EBF1F8"/>
          </w:tcPr>
          <w:p w14:paraId="25228A20" w14:textId="77777777" w:rsidR="00A450AE" w:rsidRDefault="00000000">
            <w:pPr>
              <w:spacing w:before="40" w:after="40" w:line="288" w:lineRule="auto"/>
              <w:rPr>
                <w:rFonts w:hint="eastAsia"/>
              </w:rPr>
            </w:pPr>
            <w:r>
              <w:rPr>
                <w:sz w:val="18"/>
              </w:rPr>
              <w:t>用户认证模块</w:t>
            </w:r>
          </w:p>
        </w:tc>
        <w:tc>
          <w:tcPr>
            <w:tcW w:w="1417" w:type="dxa"/>
            <w:shd w:val="clear" w:color="auto" w:fill="EBF1F8"/>
          </w:tcPr>
          <w:p w14:paraId="3919C12C" w14:textId="77777777" w:rsidR="00A450AE" w:rsidRDefault="00000000">
            <w:pPr>
              <w:spacing w:before="40" w:after="40" w:line="288" w:lineRule="auto"/>
              <w:rPr>
                <w:rFonts w:hint="eastAsia"/>
              </w:rPr>
            </w:pPr>
            <w:r>
              <w:rPr>
                <w:sz w:val="18"/>
              </w:rPr>
              <w:t>第14周</w:t>
            </w:r>
          </w:p>
        </w:tc>
        <w:tc>
          <w:tcPr>
            <w:tcW w:w="1417" w:type="dxa"/>
            <w:shd w:val="clear" w:color="auto" w:fill="EBF1F8"/>
          </w:tcPr>
          <w:p w14:paraId="2C147CC4" w14:textId="77777777" w:rsidR="00A450AE" w:rsidRDefault="00000000">
            <w:pPr>
              <w:spacing w:before="40" w:after="40" w:line="288" w:lineRule="auto"/>
              <w:rPr>
                <w:rFonts w:hint="eastAsia"/>
              </w:rPr>
            </w:pPr>
            <w:r>
              <w:rPr>
                <w:sz w:val="18"/>
              </w:rPr>
              <w:t>第14周</w:t>
            </w:r>
          </w:p>
        </w:tc>
        <w:tc>
          <w:tcPr>
            <w:tcW w:w="3685" w:type="dxa"/>
            <w:shd w:val="clear" w:color="auto" w:fill="EBF1F8"/>
          </w:tcPr>
          <w:p w14:paraId="2903457E" w14:textId="77777777" w:rsidR="00A450AE" w:rsidRDefault="00000000">
            <w:pPr>
              <w:spacing w:before="40" w:after="40" w:line="288" w:lineRule="auto"/>
              <w:rPr>
                <w:rFonts w:hint="eastAsia"/>
              </w:rPr>
            </w:pPr>
            <w:r>
              <w:rPr>
                <w:sz w:val="18"/>
              </w:rPr>
              <w:t>已完成</w:t>
            </w:r>
          </w:p>
        </w:tc>
      </w:tr>
      <w:tr w:rsidR="00A450AE" w14:paraId="5DBD8773" w14:textId="77777777">
        <w:trPr>
          <w:jc w:val="center"/>
        </w:trPr>
        <w:tc>
          <w:tcPr>
            <w:tcW w:w="2551" w:type="dxa"/>
          </w:tcPr>
          <w:p w14:paraId="433A5CDB" w14:textId="77777777" w:rsidR="00A450AE" w:rsidRDefault="00000000">
            <w:pPr>
              <w:spacing w:before="40" w:after="40" w:line="288" w:lineRule="auto"/>
              <w:rPr>
                <w:rFonts w:hint="eastAsia"/>
              </w:rPr>
            </w:pPr>
            <w:r>
              <w:rPr>
                <w:sz w:val="18"/>
              </w:rPr>
              <w:t>商品CRUD+图片</w:t>
            </w:r>
          </w:p>
        </w:tc>
        <w:tc>
          <w:tcPr>
            <w:tcW w:w="1417" w:type="dxa"/>
          </w:tcPr>
          <w:p w14:paraId="31090E1C" w14:textId="77777777" w:rsidR="00A450AE" w:rsidRDefault="00000000">
            <w:pPr>
              <w:spacing w:before="40" w:after="40" w:line="288" w:lineRule="auto"/>
              <w:rPr>
                <w:rFonts w:hint="eastAsia"/>
              </w:rPr>
            </w:pPr>
            <w:r>
              <w:rPr>
                <w:sz w:val="18"/>
              </w:rPr>
              <w:t>第14-15周</w:t>
            </w:r>
          </w:p>
        </w:tc>
        <w:tc>
          <w:tcPr>
            <w:tcW w:w="1417" w:type="dxa"/>
          </w:tcPr>
          <w:p w14:paraId="436F05C3" w14:textId="77777777" w:rsidR="00A450AE" w:rsidRDefault="00000000">
            <w:pPr>
              <w:spacing w:before="40" w:after="40" w:line="288" w:lineRule="auto"/>
              <w:rPr>
                <w:rFonts w:hint="eastAsia"/>
              </w:rPr>
            </w:pPr>
            <w:r>
              <w:rPr>
                <w:sz w:val="18"/>
              </w:rPr>
              <w:t>第15周</w:t>
            </w:r>
          </w:p>
        </w:tc>
        <w:tc>
          <w:tcPr>
            <w:tcW w:w="3685" w:type="dxa"/>
          </w:tcPr>
          <w:p w14:paraId="153CEF85" w14:textId="77777777" w:rsidR="00A450AE" w:rsidRDefault="00000000">
            <w:pPr>
              <w:spacing w:before="40" w:after="40" w:line="288" w:lineRule="auto"/>
              <w:rPr>
                <w:rFonts w:hint="eastAsia"/>
              </w:rPr>
            </w:pPr>
            <w:r>
              <w:rPr>
                <w:sz w:val="18"/>
              </w:rPr>
              <w:t>已完成</w:t>
            </w:r>
          </w:p>
        </w:tc>
      </w:tr>
      <w:tr w:rsidR="00A450AE" w14:paraId="1FF73CA5" w14:textId="77777777">
        <w:trPr>
          <w:jc w:val="center"/>
        </w:trPr>
        <w:tc>
          <w:tcPr>
            <w:tcW w:w="2551" w:type="dxa"/>
            <w:shd w:val="clear" w:color="auto" w:fill="EBF1F8"/>
          </w:tcPr>
          <w:p w14:paraId="4B022137" w14:textId="77777777" w:rsidR="00A450AE" w:rsidRDefault="00000000">
            <w:pPr>
              <w:spacing w:before="40" w:after="40" w:line="288" w:lineRule="auto"/>
              <w:rPr>
                <w:rFonts w:hint="eastAsia"/>
              </w:rPr>
            </w:pPr>
            <w:r>
              <w:rPr>
                <w:sz w:val="18"/>
              </w:rPr>
              <w:t>前端基础页面</w:t>
            </w:r>
          </w:p>
        </w:tc>
        <w:tc>
          <w:tcPr>
            <w:tcW w:w="1417" w:type="dxa"/>
            <w:shd w:val="clear" w:color="auto" w:fill="EBF1F8"/>
          </w:tcPr>
          <w:p w14:paraId="2BC11E0A" w14:textId="77777777" w:rsidR="00A450AE" w:rsidRDefault="00000000">
            <w:pPr>
              <w:spacing w:before="40" w:after="40" w:line="288" w:lineRule="auto"/>
              <w:rPr>
                <w:rFonts w:hint="eastAsia"/>
              </w:rPr>
            </w:pPr>
            <w:r>
              <w:rPr>
                <w:sz w:val="18"/>
              </w:rPr>
              <w:t>第14-15周</w:t>
            </w:r>
          </w:p>
        </w:tc>
        <w:tc>
          <w:tcPr>
            <w:tcW w:w="1417" w:type="dxa"/>
            <w:shd w:val="clear" w:color="auto" w:fill="EBF1F8"/>
          </w:tcPr>
          <w:p w14:paraId="2AAA1E0E" w14:textId="77777777" w:rsidR="00A450AE" w:rsidRDefault="00000000">
            <w:pPr>
              <w:spacing w:before="40" w:after="40" w:line="288" w:lineRule="auto"/>
              <w:rPr>
                <w:rFonts w:hint="eastAsia"/>
              </w:rPr>
            </w:pPr>
            <w:r>
              <w:rPr>
                <w:sz w:val="18"/>
              </w:rPr>
              <w:t>第15周</w:t>
            </w:r>
          </w:p>
        </w:tc>
        <w:tc>
          <w:tcPr>
            <w:tcW w:w="3685" w:type="dxa"/>
            <w:shd w:val="clear" w:color="auto" w:fill="EBF1F8"/>
          </w:tcPr>
          <w:p w14:paraId="5B4FD04F" w14:textId="77777777" w:rsidR="00A450AE" w:rsidRDefault="00000000">
            <w:pPr>
              <w:spacing w:before="40" w:after="40" w:line="288" w:lineRule="auto"/>
              <w:rPr>
                <w:rFonts w:hint="eastAsia"/>
              </w:rPr>
            </w:pPr>
            <w:r>
              <w:rPr>
                <w:sz w:val="18"/>
              </w:rPr>
              <w:t>已完成</w:t>
            </w:r>
          </w:p>
        </w:tc>
      </w:tr>
      <w:tr w:rsidR="00A450AE" w14:paraId="29F7BF64" w14:textId="77777777">
        <w:trPr>
          <w:jc w:val="center"/>
        </w:trPr>
        <w:tc>
          <w:tcPr>
            <w:tcW w:w="2551" w:type="dxa"/>
          </w:tcPr>
          <w:p w14:paraId="6ADE4687" w14:textId="77777777" w:rsidR="00A450AE" w:rsidRDefault="00000000">
            <w:pPr>
              <w:spacing w:before="40" w:after="40" w:line="288" w:lineRule="auto"/>
              <w:rPr>
                <w:rFonts w:hint="eastAsia"/>
              </w:rPr>
            </w:pPr>
            <w:r>
              <w:rPr>
                <w:sz w:val="18"/>
              </w:rPr>
              <w:t>AI接口封装</w:t>
            </w:r>
          </w:p>
        </w:tc>
        <w:tc>
          <w:tcPr>
            <w:tcW w:w="1417" w:type="dxa"/>
          </w:tcPr>
          <w:p w14:paraId="6C4498E9" w14:textId="77777777" w:rsidR="00A450AE" w:rsidRDefault="00000000">
            <w:pPr>
              <w:spacing w:before="40" w:after="40" w:line="288" w:lineRule="auto"/>
              <w:rPr>
                <w:rFonts w:hint="eastAsia"/>
              </w:rPr>
            </w:pPr>
            <w:r>
              <w:rPr>
                <w:sz w:val="18"/>
              </w:rPr>
              <w:t>第15-16周</w:t>
            </w:r>
          </w:p>
        </w:tc>
        <w:tc>
          <w:tcPr>
            <w:tcW w:w="1417" w:type="dxa"/>
          </w:tcPr>
          <w:p w14:paraId="1EAB03D4" w14:textId="77777777" w:rsidR="00A450AE" w:rsidRDefault="00000000">
            <w:pPr>
              <w:spacing w:before="40" w:after="40" w:line="288" w:lineRule="auto"/>
              <w:rPr>
                <w:rFonts w:hint="eastAsia"/>
              </w:rPr>
            </w:pPr>
            <w:r>
              <w:rPr>
                <w:sz w:val="18"/>
              </w:rPr>
              <w:t>第16周</w:t>
            </w:r>
          </w:p>
        </w:tc>
        <w:tc>
          <w:tcPr>
            <w:tcW w:w="3685" w:type="dxa"/>
          </w:tcPr>
          <w:p w14:paraId="21BEA61F" w14:textId="77777777" w:rsidR="00A450AE" w:rsidRDefault="00000000">
            <w:pPr>
              <w:spacing w:before="40" w:after="40" w:line="288" w:lineRule="auto"/>
              <w:rPr>
                <w:rFonts w:hint="eastAsia"/>
              </w:rPr>
            </w:pPr>
            <w:r>
              <w:rPr>
                <w:sz w:val="18"/>
              </w:rPr>
              <w:t>已完成</w:t>
            </w:r>
          </w:p>
        </w:tc>
      </w:tr>
      <w:tr w:rsidR="00A450AE" w14:paraId="72F8FA10" w14:textId="77777777">
        <w:trPr>
          <w:jc w:val="center"/>
        </w:trPr>
        <w:tc>
          <w:tcPr>
            <w:tcW w:w="2551" w:type="dxa"/>
            <w:shd w:val="clear" w:color="auto" w:fill="EBF1F8"/>
          </w:tcPr>
          <w:p w14:paraId="207627C9" w14:textId="77777777" w:rsidR="00A450AE" w:rsidRDefault="00000000">
            <w:pPr>
              <w:spacing w:before="40" w:after="40" w:line="288" w:lineRule="auto"/>
              <w:rPr>
                <w:rFonts w:hint="eastAsia"/>
              </w:rPr>
            </w:pPr>
            <w:r>
              <w:rPr>
                <w:sz w:val="18"/>
              </w:rPr>
              <w:t>AI描述生成</w:t>
            </w:r>
          </w:p>
        </w:tc>
        <w:tc>
          <w:tcPr>
            <w:tcW w:w="1417" w:type="dxa"/>
            <w:shd w:val="clear" w:color="auto" w:fill="EBF1F8"/>
          </w:tcPr>
          <w:p w14:paraId="6FE1164B" w14:textId="77777777" w:rsidR="00A450AE" w:rsidRDefault="00000000">
            <w:pPr>
              <w:spacing w:before="40" w:after="40" w:line="288" w:lineRule="auto"/>
              <w:rPr>
                <w:rFonts w:hint="eastAsia"/>
              </w:rPr>
            </w:pPr>
            <w:r>
              <w:rPr>
                <w:sz w:val="18"/>
              </w:rPr>
              <w:t>第16-17周</w:t>
            </w:r>
          </w:p>
        </w:tc>
        <w:tc>
          <w:tcPr>
            <w:tcW w:w="1417" w:type="dxa"/>
            <w:shd w:val="clear" w:color="auto" w:fill="EBF1F8"/>
          </w:tcPr>
          <w:p w14:paraId="29213801" w14:textId="77777777" w:rsidR="00A450AE" w:rsidRDefault="00000000">
            <w:pPr>
              <w:spacing w:before="40" w:after="40" w:line="288" w:lineRule="auto"/>
              <w:rPr>
                <w:rFonts w:hint="eastAsia"/>
              </w:rPr>
            </w:pPr>
            <w:r>
              <w:rPr>
                <w:sz w:val="18"/>
              </w:rPr>
              <w:t>第17周</w:t>
            </w:r>
          </w:p>
        </w:tc>
        <w:tc>
          <w:tcPr>
            <w:tcW w:w="3685" w:type="dxa"/>
            <w:shd w:val="clear" w:color="auto" w:fill="EBF1F8"/>
          </w:tcPr>
          <w:p w14:paraId="7A6E4278" w14:textId="77777777" w:rsidR="00A450AE" w:rsidRDefault="00000000">
            <w:pPr>
              <w:spacing w:before="40" w:after="40" w:line="288" w:lineRule="auto"/>
              <w:rPr>
                <w:rFonts w:hint="eastAsia"/>
              </w:rPr>
            </w:pPr>
            <w:r>
              <w:rPr>
                <w:sz w:val="18"/>
              </w:rPr>
              <w:t>已完成</w:t>
            </w:r>
          </w:p>
        </w:tc>
      </w:tr>
      <w:tr w:rsidR="00A450AE" w14:paraId="211288D0" w14:textId="77777777">
        <w:trPr>
          <w:jc w:val="center"/>
        </w:trPr>
        <w:tc>
          <w:tcPr>
            <w:tcW w:w="2551" w:type="dxa"/>
          </w:tcPr>
          <w:p w14:paraId="549E3D69" w14:textId="77777777" w:rsidR="00A450AE" w:rsidRDefault="00000000">
            <w:pPr>
              <w:spacing w:before="40" w:after="40" w:line="288" w:lineRule="auto"/>
              <w:rPr>
                <w:rFonts w:hint="eastAsia"/>
              </w:rPr>
            </w:pPr>
            <w:r>
              <w:rPr>
                <w:sz w:val="18"/>
              </w:rPr>
              <w:t>AI文案生成</w:t>
            </w:r>
          </w:p>
        </w:tc>
        <w:tc>
          <w:tcPr>
            <w:tcW w:w="1417" w:type="dxa"/>
          </w:tcPr>
          <w:p w14:paraId="55A6B9E3" w14:textId="77777777" w:rsidR="00A450AE" w:rsidRDefault="00000000">
            <w:pPr>
              <w:spacing w:before="40" w:after="40" w:line="288" w:lineRule="auto"/>
              <w:rPr>
                <w:rFonts w:hint="eastAsia"/>
              </w:rPr>
            </w:pPr>
            <w:r>
              <w:rPr>
                <w:sz w:val="18"/>
              </w:rPr>
              <w:t>第16-17周</w:t>
            </w:r>
          </w:p>
        </w:tc>
        <w:tc>
          <w:tcPr>
            <w:tcW w:w="1417" w:type="dxa"/>
          </w:tcPr>
          <w:p w14:paraId="78362403" w14:textId="77777777" w:rsidR="00A450AE" w:rsidRDefault="00000000">
            <w:pPr>
              <w:spacing w:before="40" w:after="40" w:line="288" w:lineRule="auto"/>
              <w:rPr>
                <w:rFonts w:hint="eastAsia"/>
              </w:rPr>
            </w:pPr>
            <w:r>
              <w:rPr>
                <w:sz w:val="18"/>
              </w:rPr>
              <w:t>第17周</w:t>
            </w:r>
          </w:p>
        </w:tc>
        <w:tc>
          <w:tcPr>
            <w:tcW w:w="3685" w:type="dxa"/>
          </w:tcPr>
          <w:p w14:paraId="50106C2B" w14:textId="77777777" w:rsidR="00A450AE" w:rsidRDefault="00000000">
            <w:pPr>
              <w:spacing w:before="40" w:after="40" w:line="288" w:lineRule="auto"/>
              <w:rPr>
                <w:rFonts w:hint="eastAsia"/>
              </w:rPr>
            </w:pPr>
            <w:r>
              <w:rPr>
                <w:sz w:val="18"/>
              </w:rPr>
              <w:t>已完成</w:t>
            </w:r>
          </w:p>
        </w:tc>
      </w:tr>
      <w:tr w:rsidR="00A450AE" w14:paraId="3662B990" w14:textId="77777777">
        <w:trPr>
          <w:jc w:val="center"/>
        </w:trPr>
        <w:tc>
          <w:tcPr>
            <w:tcW w:w="2551" w:type="dxa"/>
            <w:shd w:val="clear" w:color="auto" w:fill="EBF1F8"/>
          </w:tcPr>
          <w:p w14:paraId="5F174936" w14:textId="77777777" w:rsidR="00A450AE" w:rsidRDefault="00000000">
            <w:pPr>
              <w:spacing w:before="40" w:after="40" w:line="288" w:lineRule="auto"/>
              <w:rPr>
                <w:rFonts w:hint="eastAsia"/>
              </w:rPr>
            </w:pPr>
            <w:r>
              <w:rPr>
                <w:sz w:val="18"/>
              </w:rPr>
              <w:t>AI详情图生成</w:t>
            </w:r>
          </w:p>
        </w:tc>
        <w:tc>
          <w:tcPr>
            <w:tcW w:w="1417" w:type="dxa"/>
            <w:shd w:val="clear" w:color="auto" w:fill="EBF1F8"/>
          </w:tcPr>
          <w:p w14:paraId="1B60788F" w14:textId="77777777" w:rsidR="00A450AE" w:rsidRDefault="00000000">
            <w:pPr>
              <w:spacing w:before="40" w:after="40" w:line="288" w:lineRule="auto"/>
              <w:rPr>
                <w:rFonts w:hint="eastAsia"/>
              </w:rPr>
            </w:pPr>
            <w:r>
              <w:rPr>
                <w:sz w:val="18"/>
              </w:rPr>
              <w:t>第17周</w:t>
            </w:r>
          </w:p>
        </w:tc>
        <w:tc>
          <w:tcPr>
            <w:tcW w:w="1417" w:type="dxa"/>
            <w:shd w:val="clear" w:color="auto" w:fill="EBF1F8"/>
          </w:tcPr>
          <w:p w14:paraId="5EFDB48E" w14:textId="77777777" w:rsidR="00A450AE" w:rsidRDefault="00000000">
            <w:pPr>
              <w:spacing w:before="40" w:after="40" w:line="288" w:lineRule="auto"/>
              <w:rPr>
                <w:rFonts w:hint="eastAsia"/>
              </w:rPr>
            </w:pPr>
            <w:r>
              <w:rPr>
                <w:sz w:val="18"/>
              </w:rPr>
              <w:t>第17周</w:t>
            </w:r>
          </w:p>
        </w:tc>
        <w:tc>
          <w:tcPr>
            <w:tcW w:w="3685" w:type="dxa"/>
            <w:shd w:val="clear" w:color="auto" w:fill="EBF1F8"/>
          </w:tcPr>
          <w:p w14:paraId="460484AD" w14:textId="77777777" w:rsidR="00A450AE" w:rsidRDefault="00000000">
            <w:pPr>
              <w:spacing w:before="40" w:after="40" w:line="288" w:lineRule="auto"/>
              <w:rPr>
                <w:rFonts w:hint="eastAsia"/>
              </w:rPr>
            </w:pPr>
            <w:r>
              <w:rPr>
                <w:sz w:val="18"/>
              </w:rPr>
              <w:t>已完成</w:t>
            </w:r>
          </w:p>
        </w:tc>
      </w:tr>
      <w:tr w:rsidR="00A450AE" w14:paraId="0D7E1E59" w14:textId="77777777">
        <w:trPr>
          <w:jc w:val="center"/>
        </w:trPr>
        <w:tc>
          <w:tcPr>
            <w:tcW w:w="2551" w:type="dxa"/>
          </w:tcPr>
          <w:p w14:paraId="0475A58E" w14:textId="77777777" w:rsidR="00A450AE" w:rsidRDefault="00000000">
            <w:pPr>
              <w:spacing w:before="40" w:after="40" w:line="288" w:lineRule="auto"/>
              <w:rPr>
                <w:rFonts w:hint="eastAsia"/>
              </w:rPr>
            </w:pPr>
            <w:r>
              <w:rPr>
                <w:sz w:val="18"/>
              </w:rPr>
              <w:t>一键流水线</w:t>
            </w:r>
          </w:p>
        </w:tc>
        <w:tc>
          <w:tcPr>
            <w:tcW w:w="1417" w:type="dxa"/>
          </w:tcPr>
          <w:p w14:paraId="305CDCB4" w14:textId="77777777" w:rsidR="00A450AE" w:rsidRDefault="00000000">
            <w:pPr>
              <w:spacing w:before="40" w:after="40" w:line="288" w:lineRule="auto"/>
              <w:rPr>
                <w:rFonts w:hint="eastAsia"/>
              </w:rPr>
            </w:pPr>
            <w:r>
              <w:rPr>
                <w:sz w:val="18"/>
              </w:rPr>
              <w:t>第17周</w:t>
            </w:r>
          </w:p>
        </w:tc>
        <w:tc>
          <w:tcPr>
            <w:tcW w:w="1417" w:type="dxa"/>
          </w:tcPr>
          <w:p w14:paraId="758BADFE" w14:textId="77777777" w:rsidR="00A450AE" w:rsidRDefault="00000000">
            <w:pPr>
              <w:spacing w:before="40" w:after="40" w:line="288" w:lineRule="auto"/>
              <w:rPr>
                <w:rFonts w:hint="eastAsia"/>
              </w:rPr>
            </w:pPr>
            <w:r>
              <w:rPr>
                <w:sz w:val="18"/>
              </w:rPr>
              <w:t>第17周</w:t>
            </w:r>
          </w:p>
        </w:tc>
        <w:tc>
          <w:tcPr>
            <w:tcW w:w="3685" w:type="dxa"/>
          </w:tcPr>
          <w:p w14:paraId="0A9EE9DB" w14:textId="77777777" w:rsidR="00A450AE" w:rsidRDefault="00000000">
            <w:pPr>
              <w:spacing w:before="40" w:after="40" w:line="288" w:lineRule="auto"/>
              <w:rPr>
                <w:rFonts w:hint="eastAsia"/>
              </w:rPr>
            </w:pPr>
            <w:r>
              <w:rPr>
                <w:sz w:val="18"/>
              </w:rPr>
              <w:t>已完成</w:t>
            </w:r>
          </w:p>
        </w:tc>
      </w:tr>
      <w:tr w:rsidR="00A450AE" w14:paraId="3ED4B5EF" w14:textId="77777777">
        <w:trPr>
          <w:jc w:val="center"/>
        </w:trPr>
        <w:tc>
          <w:tcPr>
            <w:tcW w:w="2551" w:type="dxa"/>
            <w:shd w:val="clear" w:color="auto" w:fill="EBF1F8"/>
          </w:tcPr>
          <w:p w14:paraId="3A5F011E" w14:textId="77777777" w:rsidR="00A450AE" w:rsidRDefault="00000000">
            <w:pPr>
              <w:spacing w:before="40" w:after="40" w:line="288" w:lineRule="auto"/>
              <w:rPr>
                <w:rFonts w:hint="eastAsia"/>
              </w:rPr>
            </w:pPr>
            <w:r>
              <w:rPr>
                <w:sz w:val="18"/>
              </w:rPr>
              <w:t>文案编辑/导出/文库</w:t>
            </w:r>
          </w:p>
        </w:tc>
        <w:tc>
          <w:tcPr>
            <w:tcW w:w="1417" w:type="dxa"/>
            <w:shd w:val="clear" w:color="auto" w:fill="EBF1F8"/>
          </w:tcPr>
          <w:p w14:paraId="69BAABFF" w14:textId="77777777" w:rsidR="00A450AE" w:rsidRDefault="00000000">
            <w:pPr>
              <w:spacing w:before="40" w:after="40" w:line="288" w:lineRule="auto"/>
              <w:rPr>
                <w:rFonts w:hint="eastAsia"/>
              </w:rPr>
            </w:pPr>
            <w:r>
              <w:rPr>
                <w:sz w:val="18"/>
              </w:rPr>
              <w:t>第17周</w:t>
            </w:r>
          </w:p>
        </w:tc>
        <w:tc>
          <w:tcPr>
            <w:tcW w:w="1417" w:type="dxa"/>
            <w:shd w:val="clear" w:color="auto" w:fill="EBF1F8"/>
          </w:tcPr>
          <w:p w14:paraId="39653625" w14:textId="77777777" w:rsidR="00A450AE" w:rsidRDefault="00000000">
            <w:pPr>
              <w:spacing w:before="40" w:after="40" w:line="288" w:lineRule="auto"/>
              <w:rPr>
                <w:rFonts w:hint="eastAsia"/>
              </w:rPr>
            </w:pPr>
            <w:r>
              <w:rPr>
                <w:sz w:val="18"/>
              </w:rPr>
              <w:t>第17周</w:t>
            </w:r>
          </w:p>
        </w:tc>
        <w:tc>
          <w:tcPr>
            <w:tcW w:w="3685" w:type="dxa"/>
            <w:shd w:val="clear" w:color="auto" w:fill="EBF1F8"/>
          </w:tcPr>
          <w:p w14:paraId="7ADB017B" w14:textId="77777777" w:rsidR="00A450AE" w:rsidRDefault="00000000">
            <w:pPr>
              <w:spacing w:before="40" w:after="40" w:line="288" w:lineRule="auto"/>
              <w:rPr>
                <w:rFonts w:hint="eastAsia"/>
              </w:rPr>
            </w:pPr>
            <w:r>
              <w:rPr>
                <w:sz w:val="18"/>
              </w:rPr>
              <w:t>已完成</w:t>
            </w:r>
          </w:p>
        </w:tc>
      </w:tr>
      <w:tr w:rsidR="00A450AE" w14:paraId="3751C175" w14:textId="77777777">
        <w:trPr>
          <w:jc w:val="center"/>
        </w:trPr>
        <w:tc>
          <w:tcPr>
            <w:tcW w:w="2551" w:type="dxa"/>
          </w:tcPr>
          <w:p w14:paraId="01545B2F" w14:textId="77777777" w:rsidR="00A450AE" w:rsidRDefault="00000000">
            <w:pPr>
              <w:spacing w:before="40" w:after="40" w:line="288" w:lineRule="auto"/>
              <w:rPr>
                <w:rFonts w:hint="eastAsia"/>
              </w:rPr>
            </w:pPr>
            <w:r>
              <w:rPr>
                <w:sz w:val="18"/>
              </w:rPr>
              <w:t>配额与权限管理</w:t>
            </w:r>
          </w:p>
        </w:tc>
        <w:tc>
          <w:tcPr>
            <w:tcW w:w="1417" w:type="dxa"/>
          </w:tcPr>
          <w:p w14:paraId="1C3AC6E2" w14:textId="77777777" w:rsidR="00A450AE" w:rsidRDefault="00000000">
            <w:pPr>
              <w:spacing w:before="40" w:after="40" w:line="288" w:lineRule="auto"/>
              <w:rPr>
                <w:rFonts w:hint="eastAsia"/>
              </w:rPr>
            </w:pPr>
            <w:r>
              <w:rPr>
                <w:sz w:val="18"/>
              </w:rPr>
              <w:t>第17周</w:t>
            </w:r>
          </w:p>
        </w:tc>
        <w:tc>
          <w:tcPr>
            <w:tcW w:w="1417" w:type="dxa"/>
          </w:tcPr>
          <w:p w14:paraId="15EC9769" w14:textId="77777777" w:rsidR="00A450AE" w:rsidRDefault="00000000">
            <w:pPr>
              <w:spacing w:before="40" w:after="40" w:line="288" w:lineRule="auto"/>
              <w:rPr>
                <w:rFonts w:hint="eastAsia"/>
              </w:rPr>
            </w:pPr>
            <w:r>
              <w:rPr>
                <w:sz w:val="18"/>
              </w:rPr>
              <w:t>第17周</w:t>
            </w:r>
          </w:p>
        </w:tc>
        <w:tc>
          <w:tcPr>
            <w:tcW w:w="3685" w:type="dxa"/>
          </w:tcPr>
          <w:p w14:paraId="307944D1" w14:textId="77777777" w:rsidR="00A450AE" w:rsidRDefault="00000000">
            <w:pPr>
              <w:spacing w:before="40" w:after="40" w:line="288" w:lineRule="auto"/>
              <w:rPr>
                <w:rFonts w:hint="eastAsia"/>
              </w:rPr>
            </w:pPr>
            <w:r>
              <w:rPr>
                <w:sz w:val="18"/>
              </w:rPr>
              <w:t>已完成</w:t>
            </w:r>
          </w:p>
        </w:tc>
      </w:tr>
      <w:tr w:rsidR="00A450AE" w14:paraId="68792DB3" w14:textId="77777777">
        <w:trPr>
          <w:jc w:val="center"/>
        </w:trPr>
        <w:tc>
          <w:tcPr>
            <w:tcW w:w="2551" w:type="dxa"/>
            <w:shd w:val="clear" w:color="auto" w:fill="EBF1F8"/>
          </w:tcPr>
          <w:p w14:paraId="56777830" w14:textId="77777777" w:rsidR="00A450AE" w:rsidRDefault="00000000">
            <w:pPr>
              <w:spacing w:before="40" w:after="40" w:line="288" w:lineRule="auto"/>
              <w:rPr>
                <w:rFonts w:hint="eastAsia"/>
              </w:rPr>
            </w:pPr>
            <w:r>
              <w:rPr>
                <w:sz w:val="18"/>
              </w:rPr>
              <w:t>管理后台功能</w:t>
            </w:r>
          </w:p>
        </w:tc>
        <w:tc>
          <w:tcPr>
            <w:tcW w:w="1417" w:type="dxa"/>
            <w:shd w:val="clear" w:color="auto" w:fill="EBF1F8"/>
          </w:tcPr>
          <w:p w14:paraId="404AA0F4" w14:textId="77777777" w:rsidR="00A450AE" w:rsidRDefault="00000000">
            <w:pPr>
              <w:spacing w:before="40" w:after="40" w:line="288" w:lineRule="auto"/>
              <w:rPr>
                <w:rFonts w:hint="eastAsia"/>
              </w:rPr>
            </w:pPr>
            <w:r>
              <w:rPr>
                <w:sz w:val="18"/>
              </w:rPr>
              <w:t>第17-18周</w:t>
            </w:r>
          </w:p>
        </w:tc>
        <w:tc>
          <w:tcPr>
            <w:tcW w:w="1417" w:type="dxa"/>
            <w:shd w:val="clear" w:color="auto" w:fill="EBF1F8"/>
          </w:tcPr>
          <w:p w14:paraId="0A0D907A" w14:textId="77777777" w:rsidR="00A450AE" w:rsidRDefault="00000000">
            <w:pPr>
              <w:spacing w:before="40" w:after="40" w:line="288" w:lineRule="auto"/>
              <w:rPr>
                <w:rFonts w:hint="eastAsia"/>
              </w:rPr>
            </w:pPr>
            <w:r>
              <w:rPr>
                <w:sz w:val="18"/>
              </w:rPr>
              <w:t>第17周</w:t>
            </w:r>
          </w:p>
        </w:tc>
        <w:tc>
          <w:tcPr>
            <w:tcW w:w="3685" w:type="dxa"/>
            <w:shd w:val="clear" w:color="auto" w:fill="EBF1F8"/>
          </w:tcPr>
          <w:p w14:paraId="456C5802" w14:textId="77777777" w:rsidR="00A450AE" w:rsidRDefault="00000000">
            <w:pPr>
              <w:spacing w:before="40" w:after="40" w:line="288" w:lineRule="auto"/>
              <w:rPr>
                <w:rFonts w:hint="eastAsia"/>
              </w:rPr>
            </w:pPr>
            <w:r>
              <w:rPr>
                <w:sz w:val="18"/>
              </w:rPr>
              <w:t>已完成</w:t>
            </w:r>
          </w:p>
        </w:tc>
      </w:tr>
      <w:tr w:rsidR="00A450AE" w14:paraId="40344816" w14:textId="77777777">
        <w:trPr>
          <w:jc w:val="center"/>
        </w:trPr>
        <w:tc>
          <w:tcPr>
            <w:tcW w:w="2551" w:type="dxa"/>
          </w:tcPr>
          <w:p w14:paraId="0BDB183A" w14:textId="77777777" w:rsidR="00A450AE" w:rsidRDefault="00000000">
            <w:pPr>
              <w:spacing w:before="40" w:after="40" w:line="288" w:lineRule="auto"/>
              <w:rPr>
                <w:rFonts w:hint="eastAsia"/>
                <w:lang w:eastAsia="zh-CN"/>
              </w:rPr>
            </w:pPr>
            <w:r>
              <w:rPr>
                <w:sz w:val="18"/>
                <w:lang w:eastAsia="zh-CN"/>
              </w:rPr>
              <w:t>系统测试与Bug修复</w:t>
            </w:r>
          </w:p>
        </w:tc>
        <w:tc>
          <w:tcPr>
            <w:tcW w:w="1417" w:type="dxa"/>
          </w:tcPr>
          <w:p w14:paraId="6F3D27A2" w14:textId="77777777" w:rsidR="00A450AE" w:rsidRDefault="00000000">
            <w:pPr>
              <w:spacing w:before="40" w:after="40" w:line="288" w:lineRule="auto"/>
              <w:rPr>
                <w:rFonts w:hint="eastAsia"/>
              </w:rPr>
            </w:pPr>
            <w:r>
              <w:rPr>
                <w:sz w:val="18"/>
              </w:rPr>
              <w:t>第17-18周</w:t>
            </w:r>
          </w:p>
        </w:tc>
        <w:tc>
          <w:tcPr>
            <w:tcW w:w="1417" w:type="dxa"/>
          </w:tcPr>
          <w:p w14:paraId="18266565" w14:textId="77777777" w:rsidR="00A450AE" w:rsidRDefault="00000000">
            <w:pPr>
              <w:spacing w:before="40" w:after="40" w:line="288" w:lineRule="auto"/>
              <w:rPr>
                <w:rFonts w:hint="eastAsia"/>
              </w:rPr>
            </w:pPr>
            <w:r>
              <w:rPr>
                <w:sz w:val="18"/>
              </w:rPr>
              <w:t>进行中</w:t>
            </w:r>
          </w:p>
        </w:tc>
        <w:tc>
          <w:tcPr>
            <w:tcW w:w="3685" w:type="dxa"/>
          </w:tcPr>
          <w:p w14:paraId="140C8AC4" w14:textId="77777777" w:rsidR="00A450AE" w:rsidRDefault="00000000">
            <w:pPr>
              <w:spacing w:before="40" w:after="40" w:line="288" w:lineRule="auto"/>
              <w:rPr>
                <w:rFonts w:hint="eastAsia"/>
              </w:rPr>
            </w:pPr>
            <w:r>
              <w:rPr>
                <w:sz w:val="18"/>
              </w:rPr>
              <w:t>进行中</w:t>
            </w:r>
          </w:p>
        </w:tc>
      </w:tr>
      <w:tr w:rsidR="00A450AE" w14:paraId="601A32DB" w14:textId="77777777">
        <w:trPr>
          <w:jc w:val="center"/>
        </w:trPr>
        <w:tc>
          <w:tcPr>
            <w:tcW w:w="2551" w:type="dxa"/>
            <w:shd w:val="clear" w:color="auto" w:fill="EBF1F8"/>
          </w:tcPr>
          <w:p w14:paraId="30BE4763" w14:textId="77777777" w:rsidR="00A450AE" w:rsidRDefault="00000000">
            <w:pPr>
              <w:spacing w:before="40" w:after="40" w:line="288" w:lineRule="auto"/>
              <w:rPr>
                <w:rFonts w:hint="eastAsia"/>
              </w:rPr>
            </w:pPr>
            <w:r>
              <w:rPr>
                <w:sz w:val="18"/>
              </w:rPr>
              <w:t>Docker部署</w:t>
            </w:r>
          </w:p>
        </w:tc>
        <w:tc>
          <w:tcPr>
            <w:tcW w:w="1417" w:type="dxa"/>
            <w:shd w:val="clear" w:color="auto" w:fill="EBF1F8"/>
          </w:tcPr>
          <w:p w14:paraId="0EC5812D" w14:textId="77777777" w:rsidR="00A450AE" w:rsidRDefault="00000000">
            <w:pPr>
              <w:spacing w:before="40" w:after="40" w:line="288" w:lineRule="auto"/>
              <w:rPr>
                <w:rFonts w:hint="eastAsia"/>
              </w:rPr>
            </w:pPr>
            <w:r>
              <w:rPr>
                <w:sz w:val="18"/>
              </w:rPr>
              <w:t>第17-18周</w:t>
            </w:r>
          </w:p>
        </w:tc>
        <w:tc>
          <w:tcPr>
            <w:tcW w:w="1417" w:type="dxa"/>
            <w:shd w:val="clear" w:color="auto" w:fill="EBF1F8"/>
          </w:tcPr>
          <w:p w14:paraId="49F95784" w14:textId="77777777" w:rsidR="00A450AE" w:rsidRDefault="00000000">
            <w:pPr>
              <w:spacing w:before="40" w:after="40" w:line="288" w:lineRule="auto"/>
              <w:rPr>
                <w:rFonts w:hint="eastAsia"/>
              </w:rPr>
            </w:pPr>
            <w:r>
              <w:rPr>
                <w:sz w:val="18"/>
              </w:rPr>
              <w:t>第17周</w:t>
            </w:r>
          </w:p>
        </w:tc>
        <w:tc>
          <w:tcPr>
            <w:tcW w:w="3685" w:type="dxa"/>
            <w:shd w:val="clear" w:color="auto" w:fill="EBF1F8"/>
          </w:tcPr>
          <w:p w14:paraId="7D9F3752" w14:textId="77777777" w:rsidR="00A450AE" w:rsidRDefault="00000000">
            <w:pPr>
              <w:spacing w:before="40" w:after="40" w:line="288" w:lineRule="auto"/>
              <w:rPr>
                <w:rFonts w:hint="eastAsia"/>
              </w:rPr>
            </w:pPr>
            <w:r>
              <w:rPr>
                <w:sz w:val="18"/>
              </w:rPr>
              <w:t>已完成</w:t>
            </w:r>
          </w:p>
        </w:tc>
      </w:tr>
      <w:tr w:rsidR="00A450AE" w14:paraId="18F1F42B" w14:textId="77777777">
        <w:trPr>
          <w:jc w:val="center"/>
        </w:trPr>
        <w:tc>
          <w:tcPr>
            <w:tcW w:w="2551" w:type="dxa"/>
          </w:tcPr>
          <w:p w14:paraId="681DF551" w14:textId="77777777" w:rsidR="00A450AE" w:rsidRDefault="00000000">
            <w:pPr>
              <w:spacing w:before="40" w:after="40" w:line="288" w:lineRule="auto"/>
              <w:rPr>
                <w:rFonts w:hint="eastAsia"/>
              </w:rPr>
            </w:pPr>
            <w:r>
              <w:rPr>
                <w:sz w:val="18"/>
              </w:rPr>
              <w:t>文档终稿修订</w:t>
            </w:r>
          </w:p>
        </w:tc>
        <w:tc>
          <w:tcPr>
            <w:tcW w:w="1417" w:type="dxa"/>
          </w:tcPr>
          <w:p w14:paraId="605904A2" w14:textId="77777777" w:rsidR="00A450AE" w:rsidRDefault="00000000">
            <w:pPr>
              <w:spacing w:before="40" w:after="40" w:line="288" w:lineRule="auto"/>
              <w:rPr>
                <w:rFonts w:hint="eastAsia"/>
              </w:rPr>
            </w:pPr>
            <w:r>
              <w:rPr>
                <w:sz w:val="18"/>
              </w:rPr>
              <w:t>第18周</w:t>
            </w:r>
          </w:p>
        </w:tc>
        <w:tc>
          <w:tcPr>
            <w:tcW w:w="1417" w:type="dxa"/>
          </w:tcPr>
          <w:p w14:paraId="52139D62" w14:textId="77777777" w:rsidR="00A450AE" w:rsidRDefault="00000000">
            <w:pPr>
              <w:spacing w:before="40" w:after="40" w:line="288" w:lineRule="auto"/>
              <w:rPr>
                <w:rFonts w:hint="eastAsia"/>
              </w:rPr>
            </w:pPr>
            <w:r>
              <w:rPr>
                <w:sz w:val="18"/>
              </w:rPr>
              <w:t>待完成</w:t>
            </w:r>
          </w:p>
        </w:tc>
        <w:tc>
          <w:tcPr>
            <w:tcW w:w="3685" w:type="dxa"/>
          </w:tcPr>
          <w:p w14:paraId="55898CF8" w14:textId="77777777" w:rsidR="00A450AE" w:rsidRDefault="00000000">
            <w:pPr>
              <w:spacing w:before="40" w:after="40" w:line="288" w:lineRule="auto"/>
              <w:rPr>
                <w:rFonts w:hint="eastAsia"/>
              </w:rPr>
            </w:pPr>
            <w:r>
              <w:rPr>
                <w:sz w:val="18"/>
              </w:rPr>
              <w:t>待开始</w:t>
            </w:r>
          </w:p>
        </w:tc>
      </w:tr>
      <w:tr w:rsidR="00A450AE" w14:paraId="55085A01" w14:textId="77777777">
        <w:trPr>
          <w:jc w:val="center"/>
        </w:trPr>
        <w:tc>
          <w:tcPr>
            <w:tcW w:w="2551" w:type="dxa"/>
            <w:shd w:val="clear" w:color="auto" w:fill="EBF1F8"/>
          </w:tcPr>
          <w:p w14:paraId="1530C295" w14:textId="77777777" w:rsidR="00A450AE" w:rsidRDefault="00000000">
            <w:pPr>
              <w:spacing w:before="40" w:after="40" w:line="288" w:lineRule="auto"/>
              <w:rPr>
                <w:rFonts w:hint="eastAsia"/>
                <w:lang w:eastAsia="zh-CN"/>
              </w:rPr>
            </w:pPr>
            <w:r>
              <w:rPr>
                <w:sz w:val="18"/>
                <w:lang w:eastAsia="zh-CN"/>
              </w:rPr>
              <w:t>PPT制作与答辩准备</w:t>
            </w:r>
          </w:p>
        </w:tc>
        <w:tc>
          <w:tcPr>
            <w:tcW w:w="1417" w:type="dxa"/>
            <w:shd w:val="clear" w:color="auto" w:fill="EBF1F8"/>
          </w:tcPr>
          <w:p w14:paraId="0AA58102" w14:textId="77777777" w:rsidR="00A450AE" w:rsidRDefault="00000000">
            <w:pPr>
              <w:spacing w:before="40" w:after="40" w:line="288" w:lineRule="auto"/>
              <w:rPr>
                <w:rFonts w:hint="eastAsia"/>
              </w:rPr>
            </w:pPr>
            <w:r>
              <w:rPr>
                <w:sz w:val="18"/>
              </w:rPr>
              <w:t>第18周</w:t>
            </w:r>
          </w:p>
        </w:tc>
        <w:tc>
          <w:tcPr>
            <w:tcW w:w="1417" w:type="dxa"/>
            <w:shd w:val="clear" w:color="auto" w:fill="EBF1F8"/>
          </w:tcPr>
          <w:p w14:paraId="0A52EA05" w14:textId="77777777" w:rsidR="00A450AE" w:rsidRDefault="00000000">
            <w:pPr>
              <w:spacing w:before="40" w:after="40" w:line="288" w:lineRule="auto"/>
              <w:rPr>
                <w:rFonts w:hint="eastAsia"/>
              </w:rPr>
            </w:pPr>
            <w:r>
              <w:rPr>
                <w:sz w:val="18"/>
              </w:rPr>
              <w:t>待完成</w:t>
            </w:r>
          </w:p>
        </w:tc>
        <w:tc>
          <w:tcPr>
            <w:tcW w:w="3685" w:type="dxa"/>
            <w:shd w:val="clear" w:color="auto" w:fill="EBF1F8"/>
          </w:tcPr>
          <w:p w14:paraId="29E86F73" w14:textId="77777777" w:rsidR="00A450AE" w:rsidRDefault="00000000">
            <w:pPr>
              <w:spacing w:before="40" w:after="40" w:line="288" w:lineRule="auto"/>
              <w:rPr>
                <w:rFonts w:hint="eastAsia"/>
              </w:rPr>
            </w:pPr>
            <w:r>
              <w:rPr>
                <w:sz w:val="18"/>
              </w:rPr>
              <w:t>待开始</w:t>
            </w:r>
          </w:p>
        </w:tc>
      </w:tr>
      <w:tr w:rsidR="00A450AE" w14:paraId="567AC064" w14:textId="77777777">
        <w:trPr>
          <w:jc w:val="center"/>
        </w:trPr>
        <w:tc>
          <w:tcPr>
            <w:tcW w:w="2551" w:type="dxa"/>
          </w:tcPr>
          <w:p w14:paraId="3C71C04A" w14:textId="77777777" w:rsidR="00A450AE" w:rsidRDefault="00000000">
            <w:pPr>
              <w:spacing w:before="40" w:after="40" w:line="288" w:lineRule="auto"/>
              <w:rPr>
                <w:rFonts w:hint="eastAsia"/>
              </w:rPr>
            </w:pPr>
            <w:r>
              <w:rPr>
                <w:sz w:val="18"/>
              </w:rPr>
              <w:t>系统演示与答辩</w:t>
            </w:r>
          </w:p>
        </w:tc>
        <w:tc>
          <w:tcPr>
            <w:tcW w:w="1417" w:type="dxa"/>
          </w:tcPr>
          <w:p w14:paraId="72EAAE3F" w14:textId="77777777" w:rsidR="00A450AE" w:rsidRDefault="00000000">
            <w:pPr>
              <w:spacing w:before="40" w:after="40" w:line="288" w:lineRule="auto"/>
              <w:rPr>
                <w:rFonts w:hint="eastAsia"/>
              </w:rPr>
            </w:pPr>
            <w:r>
              <w:rPr>
                <w:sz w:val="18"/>
              </w:rPr>
              <w:t>第18周</w:t>
            </w:r>
          </w:p>
        </w:tc>
        <w:tc>
          <w:tcPr>
            <w:tcW w:w="1417" w:type="dxa"/>
          </w:tcPr>
          <w:p w14:paraId="302B9F26" w14:textId="77777777" w:rsidR="00A450AE" w:rsidRDefault="00000000">
            <w:pPr>
              <w:spacing w:before="40" w:after="40" w:line="288" w:lineRule="auto"/>
              <w:rPr>
                <w:rFonts w:hint="eastAsia"/>
              </w:rPr>
            </w:pPr>
            <w:r>
              <w:rPr>
                <w:sz w:val="18"/>
              </w:rPr>
              <w:t>待完成</w:t>
            </w:r>
          </w:p>
        </w:tc>
        <w:tc>
          <w:tcPr>
            <w:tcW w:w="3685" w:type="dxa"/>
          </w:tcPr>
          <w:p w14:paraId="14853CD0" w14:textId="77777777" w:rsidR="00A450AE" w:rsidRDefault="00000000">
            <w:pPr>
              <w:spacing w:before="40" w:after="40" w:line="288" w:lineRule="auto"/>
              <w:rPr>
                <w:rFonts w:hint="eastAsia"/>
              </w:rPr>
            </w:pPr>
            <w:r>
              <w:rPr>
                <w:sz w:val="18"/>
              </w:rPr>
              <w:t>待开始</w:t>
            </w:r>
          </w:p>
        </w:tc>
      </w:tr>
    </w:tbl>
    <w:p w14:paraId="3E33AB72" w14:textId="77777777" w:rsidR="00A450AE" w:rsidRDefault="00A450AE">
      <w:pPr>
        <w:rPr>
          <w:rFonts w:hint="eastAsia"/>
        </w:rPr>
      </w:pPr>
    </w:p>
    <w:p w14:paraId="5F451C90" w14:textId="77777777" w:rsidR="00A450AE" w:rsidRDefault="00000000">
      <w:pPr>
        <w:spacing w:after="40"/>
        <w:rPr>
          <w:rFonts w:hint="eastAsia"/>
          <w:lang w:eastAsia="zh-CN"/>
        </w:rPr>
      </w:pPr>
      <w:r>
        <w:rPr>
          <w:b/>
          <w:lang w:eastAsia="zh-CN"/>
        </w:rPr>
        <w:t>整体进度评估：核心功能全部实现，当前处于测试与文档完善阶段。整体进度超前，为后续文档修订和答辩准备预留了充足时间。</w:t>
      </w:r>
    </w:p>
    <w:p w14:paraId="7965AC95" w14:textId="77777777" w:rsidR="00A450AE" w:rsidRDefault="00000000">
      <w:pPr>
        <w:rPr>
          <w:rFonts w:hint="eastAsia"/>
          <w:lang w:eastAsia="zh-CN"/>
        </w:rPr>
      </w:pPr>
      <w:r>
        <w:rPr>
          <w:lang w:eastAsia="zh-CN"/>
        </w:rPr>
        <w:br w:type="page"/>
      </w:r>
    </w:p>
    <w:p w14:paraId="4C9ABC06" w14:textId="77777777" w:rsidR="00A450AE" w:rsidRDefault="00000000">
      <w:pPr>
        <w:pStyle w:val="1"/>
        <w:rPr>
          <w:lang w:eastAsia="zh-CN"/>
        </w:rPr>
      </w:pPr>
      <w:bookmarkStart w:id="18" w:name="_Toc4120"/>
      <w:r>
        <w:rPr>
          <w:lang w:eastAsia="zh-CN"/>
        </w:rPr>
        <w:lastRenderedPageBreak/>
        <w:t>第六章</w:t>
      </w:r>
      <w:r>
        <w:rPr>
          <w:lang w:eastAsia="zh-CN"/>
        </w:rPr>
        <w:t xml:space="preserve">  </w:t>
      </w:r>
      <w:r>
        <w:rPr>
          <w:lang w:eastAsia="zh-CN"/>
        </w:rPr>
        <w:t>项目成本估算</w:t>
      </w:r>
      <w:bookmarkEnd w:id="18"/>
    </w:p>
    <w:p w14:paraId="672C2199" w14:textId="77777777" w:rsidR="00A450AE" w:rsidRDefault="00000000">
      <w:pPr>
        <w:pStyle w:val="21"/>
        <w:rPr>
          <w:lang w:eastAsia="zh-CN"/>
        </w:rPr>
      </w:pPr>
      <w:bookmarkStart w:id="19" w:name="_Toc22368"/>
      <w:r>
        <w:rPr>
          <w:lang w:eastAsia="zh-CN"/>
        </w:rPr>
        <w:t xml:space="preserve">6.1  </w:t>
      </w:r>
      <w:r>
        <w:rPr>
          <w:lang w:eastAsia="zh-CN"/>
        </w:rPr>
        <w:t>人力投入估算</w:t>
      </w:r>
      <w:bookmarkEnd w:id="19"/>
    </w:p>
    <w:p w14:paraId="2311C83F" w14:textId="77777777" w:rsidR="00A450AE" w:rsidRDefault="00000000">
      <w:pPr>
        <w:spacing w:after="40"/>
        <w:rPr>
          <w:rFonts w:hint="eastAsia"/>
          <w:lang w:eastAsia="zh-CN"/>
        </w:rPr>
      </w:pPr>
      <w:r>
        <w:rPr>
          <w:lang w:eastAsia="zh-CN"/>
        </w:rPr>
        <w:t>本项目为课程实训项目，全部工作由5名学生在课余时间完成，无实际人力成本支出。以下以"等效人·周"估算工作量：</w:t>
      </w:r>
    </w:p>
    <w:tbl>
      <w:tblPr>
        <w:tblStyle w:val="af4"/>
        <w:tblW w:w="0" w:type="auto"/>
        <w:jc w:val="center"/>
        <w:tblLook w:val="04A0" w:firstRow="1" w:lastRow="0" w:firstColumn="1" w:lastColumn="0" w:noHBand="0" w:noVBand="1"/>
      </w:tblPr>
      <w:tblGrid>
        <w:gridCol w:w="1134"/>
        <w:gridCol w:w="3118"/>
        <w:gridCol w:w="1701"/>
        <w:gridCol w:w="3118"/>
      </w:tblGrid>
      <w:tr w:rsidR="00A450AE" w14:paraId="3AD57138" w14:textId="77777777">
        <w:trPr>
          <w:jc w:val="center"/>
        </w:trPr>
        <w:tc>
          <w:tcPr>
            <w:tcW w:w="1134" w:type="dxa"/>
            <w:shd w:val="clear" w:color="auto" w:fill="1F4E79"/>
          </w:tcPr>
          <w:p w14:paraId="7C3BCE4F" w14:textId="77777777" w:rsidR="00A450AE" w:rsidRDefault="00000000">
            <w:pPr>
              <w:spacing w:before="40" w:after="40" w:line="288" w:lineRule="auto"/>
              <w:jc w:val="center"/>
              <w:rPr>
                <w:rFonts w:hint="eastAsia"/>
              </w:rPr>
            </w:pPr>
            <w:r>
              <w:rPr>
                <w:rFonts w:ascii="黑体" w:eastAsia="黑体" w:hAnsi="黑体"/>
                <w:b/>
                <w:color w:val="FFFFFF"/>
                <w:sz w:val="18"/>
              </w:rPr>
              <w:t>姓名</w:t>
            </w:r>
          </w:p>
        </w:tc>
        <w:tc>
          <w:tcPr>
            <w:tcW w:w="3118" w:type="dxa"/>
            <w:shd w:val="clear" w:color="auto" w:fill="1F4E79"/>
          </w:tcPr>
          <w:p w14:paraId="1D669A19" w14:textId="77777777" w:rsidR="00A450AE" w:rsidRDefault="00000000">
            <w:pPr>
              <w:spacing w:before="40" w:after="40" w:line="288" w:lineRule="auto"/>
              <w:jc w:val="center"/>
              <w:rPr>
                <w:rFonts w:hint="eastAsia"/>
              </w:rPr>
            </w:pPr>
            <w:r>
              <w:rPr>
                <w:rFonts w:ascii="黑体" w:eastAsia="黑体" w:hAnsi="黑体"/>
                <w:b/>
                <w:color w:val="FFFFFF"/>
                <w:sz w:val="18"/>
              </w:rPr>
              <w:t>主要工作内容</w:t>
            </w:r>
          </w:p>
        </w:tc>
        <w:tc>
          <w:tcPr>
            <w:tcW w:w="1701" w:type="dxa"/>
            <w:shd w:val="clear" w:color="auto" w:fill="1F4E79"/>
          </w:tcPr>
          <w:p w14:paraId="04326C0E" w14:textId="77777777" w:rsidR="00A450AE" w:rsidRDefault="00000000">
            <w:pPr>
              <w:spacing w:before="40" w:after="40" w:line="288" w:lineRule="auto"/>
              <w:jc w:val="center"/>
              <w:rPr>
                <w:rFonts w:hint="eastAsia"/>
              </w:rPr>
            </w:pPr>
            <w:r>
              <w:rPr>
                <w:rFonts w:ascii="黑体" w:eastAsia="黑体" w:hAnsi="黑体"/>
                <w:b/>
                <w:color w:val="FFFFFF"/>
                <w:sz w:val="18"/>
              </w:rPr>
              <w:t>投入周期</w:t>
            </w:r>
          </w:p>
        </w:tc>
        <w:tc>
          <w:tcPr>
            <w:tcW w:w="3118" w:type="dxa"/>
            <w:shd w:val="clear" w:color="auto" w:fill="1F4E79"/>
          </w:tcPr>
          <w:p w14:paraId="1D6806B1" w14:textId="77777777" w:rsidR="00A450AE" w:rsidRDefault="00000000">
            <w:pPr>
              <w:spacing w:before="40" w:after="40" w:line="288" w:lineRule="auto"/>
              <w:jc w:val="center"/>
              <w:rPr>
                <w:rFonts w:hint="eastAsia"/>
              </w:rPr>
            </w:pPr>
            <w:r>
              <w:rPr>
                <w:rFonts w:ascii="黑体" w:eastAsia="黑体" w:hAnsi="黑体"/>
                <w:b/>
                <w:color w:val="FFFFFF"/>
                <w:sz w:val="18"/>
              </w:rPr>
              <w:t>等效人·周</w:t>
            </w:r>
          </w:p>
        </w:tc>
      </w:tr>
      <w:tr w:rsidR="00A450AE" w14:paraId="3FBA1A72" w14:textId="77777777">
        <w:trPr>
          <w:jc w:val="center"/>
        </w:trPr>
        <w:tc>
          <w:tcPr>
            <w:tcW w:w="1134" w:type="dxa"/>
          </w:tcPr>
          <w:p w14:paraId="29653EAC" w14:textId="77777777" w:rsidR="00A450AE" w:rsidRDefault="00000000">
            <w:pPr>
              <w:spacing w:before="40" w:after="40" w:line="288" w:lineRule="auto"/>
              <w:rPr>
                <w:rFonts w:hint="eastAsia"/>
              </w:rPr>
            </w:pPr>
            <w:r>
              <w:rPr>
                <w:sz w:val="18"/>
              </w:rPr>
              <w:t>黄嘉瑞</w:t>
            </w:r>
          </w:p>
        </w:tc>
        <w:tc>
          <w:tcPr>
            <w:tcW w:w="3118" w:type="dxa"/>
          </w:tcPr>
          <w:p w14:paraId="2C221158" w14:textId="77777777" w:rsidR="00A450AE" w:rsidRDefault="00000000">
            <w:pPr>
              <w:spacing w:before="40" w:after="40" w:line="288" w:lineRule="auto"/>
              <w:rPr>
                <w:rFonts w:hint="eastAsia"/>
              </w:rPr>
            </w:pPr>
            <w:r>
              <w:rPr>
                <w:sz w:val="18"/>
              </w:rPr>
              <w:t>AI集成开发、系统测试部署、详细设计文档</w:t>
            </w:r>
          </w:p>
        </w:tc>
        <w:tc>
          <w:tcPr>
            <w:tcW w:w="1701" w:type="dxa"/>
          </w:tcPr>
          <w:p w14:paraId="32003409" w14:textId="77777777" w:rsidR="00A450AE" w:rsidRDefault="00000000">
            <w:pPr>
              <w:spacing w:before="40" w:after="40" w:line="288" w:lineRule="auto"/>
              <w:rPr>
                <w:rFonts w:hint="eastAsia"/>
              </w:rPr>
            </w:pPr>
            <w:r>
              <w:rPr>
                <w:sz w:val="18"/>
              </w:rPr>
              <w:t>第11-18周</w:t>
            </w:r>
          </w:p>
        </w:tc>
        <w:tc>
          <w:tcPr>
            <w:tcW w:w="3118" w:type="dxa"/>
          </w:tcPr>
          <w:p w14:paraId="4CD919A8" w14:textId="77777777" w:rsidR="00A450AE" w:rsidRDefault="00000000">
            <w:pPr>
              <w:spacing w:before="40" w:after="40" w:line="288" w:lineRule="auto"/>
              <w:rPr>
                <w:rFonts w:hint="eastAsia"/>
              </w:rPr>
            </w:pPr>
            <w:r>
              <w:rPr>
                <w:sz w:val="18"/>
              </w:rPr>
              <w:t>~6</w:t>
            </w:r>
          </w:p>
        </w:tc>
      </w:tr>
      <w:tr w:rsidR="00A450AE" w14:paraId="3A1A8F3B" w14:textId="77777777">
        <w:trPr>
          <w:jc w:val="center"/>
        </w:trPr>
        <w:tc>
          <w:tcPr>
            <w:tcW w:w="1134" w:type="dxa"/>
            <w:shd w:val="clear" w:color="auto" w:fill="EBF1F8"/>
          </w:tcPr>
          <w:p w14:paraId="61956E24" w14:textId="77777777" w:rsidR="00A450AE" w:rsidRDefault="00000000">
            <w:pPr>
              <w:spacing w:before="40" w:after="40" w:line="288" w:lineRule="auto"/>
              <w:rPr>
                <w:rFonts w:hint="eastAsia"/>
              </w:rPr>
            </w:pPr>
            <w:r>
              <w:rPr>
                <w:sz w:val="18"/>
              </w:rPr>
              <w:t>周旺</w:t>
            </w:r>
          </w:p>
        </w:tc>
        <w:tc>
          <w:tcPr>
            <w:tcW w:w="3118" w:type="dxa"/>
            <w:shd w:val="clear" w:color="auto" w:fill="EBF1F8"/>
          </w:tcPr>
          <w:p w14:paraId="3CAF360B" w14:textId="77777777" w:rsidR="00A450AE" w:rsidRDefault="00000000">
            <w:pPr>
              <w:spacing w:before="40" w:after="40" w:line="288" w:lineRule="auto"/>
              <w:rPr>
                <w:rFonts w:hint="eastAsia"/>
              </w:rPr>
            </w:pPr>
            <w:r>
              <w:rPr>
                <w:sz w:val="18"/>
              </w:rPr>
              <w:t>商品管理前端、管理后台前端、需求分析文档</w:t>
            </w:r>
          </w:p>
        </w:tc>
        <w:tc>
          <w:tcPr>
            <w:tcW w:w="1701" w:type="dxa"/>
            <w:shd w:val="clear" w:color="auto" w:fill="EBF1F8"/>
          </w:tcPr>
          <w:p w14:paraId="28B90B1B" w14:textId="77777777" w:rsidR="00A450AE" w:rsidRDefault="00000000">
            <w:pPr>
              <w:spacing w:before="40" w:after="40" w:line="288" w:lineRule="auto"/>
              <w:rPr>
                <w:rFonts w:hint="eastAsia"/>
              </w:rPr>
            </w:pPr>
            <w:r>
              <w:rPr>
                <w:sz w:val="18"/>
              </w:rPr>
              <w:t>第11-17周</w:t>
            </w:r>
          </w:p>
        </w:tc>
        <w:tc>
          <w:tcPr>
            <w:tcW w:w="3118" w:type="dxa"/>
            <w:shd w:val="clear" w:color="auto" w:fill="EBF1F8"/>
          </w:tcPr>
          <w:p w14:paraId="5DEBCCBE" w14:textId="77777777" w:rsidR="00A450AE" w:rsidRDefault="00000000">
            <w:pPr>
              <w:spacing w:before="40" w:after="40" w:line="288" w:lineRule="auto"/>
              <w:rPr>
                <w:rFonts w:hint="eastAsia"/>
              </w:rPr>
            </w:pPr>
            <w:r>
              <w:rPr>
                <w:sz w:val="18"/>
              </w:rPr>
              <w:t>~5</w:t>
            </w:r>
          </w:p>
        </w:tc>
      </w:tr>
      <w:tr w:rsidR="00A450AE" w14:paraId="3505CB43" w14:textId="77777777">
        <w:trPr>
          <w:jc w:val="center"/>
        </w:trPr>
        <w:tc>
          <w:tcPr>
            <w:tcW w:w="1134" w:type="dxa"/>
          </w:tcPr>
          <w:p w14:paraId="27F5AE17" w14:textId="77777777" w:rsidR="00A450AE" w:rsidRDefault="00000000">
            <w:pPr>
              <w:spacing w:before="40" w:after="40" w:line="288" w:lineRule="auto"/>
              <w:rPr>
                <w:rFonts w:hint="eastAsia"/>
              </w:rPr>
            </w:pPr>
            <w:r>
              <w:rPr>
                <w:sz w:val="18"/>
              </w:rPr>
              <w:t>罗艺</w:t>
            </w:r>
          </w:p>
        </w:tc>
        <w:tc>
          <w:tcPr>
            <w:tcW w:w="3118" w:type="dxa"/>
          </w:tcPr>
          <w:p w14:paraId="1724722A" w14:textId="77777777" w:rsidR="00A450AE" w:rsidRDefault="00000000">
            <w:pPr>
              <w:spacing w:before="40" w:after="40" w:line="288" w:lineRule="auto"/>
              <w:rPr>
                <w:rFonts w:hint="eastAsia"/>
              </w:rPr>
            </w:pPr>
            <w:r>
              <w:rPr>
                <w:sz w:val="18"/>
              </w:rPr>
              <w:t>后端核心业务、数据库设计、数据库设计文档</w:t>
            </w:r>
          </w:p>
        </w:tc>
        <w:tc>
          <w:tcPr>
            <w:tcW w:w="1701" w:type="dxa"/>
          </w:tcPr>
          <w:p w14:paraId="6C3C6582" w14:textId="77777777" w:rsidR="00A450AE" w:rsidRDefault="00000000">
            <w:pPr>
              <w:spacing w:before="40" w:after="40" w:line="288" w:lineRule="auto"/>
              <w:rPr>
                <w:rFonts w:hint="eastAsia"/>
              </w:rPr>
            </w:pPr>
            <w:r>
              <w:rPr>
                <w:sz w:val="18"/>
              </w:rPr>
              <w:t>第11-17周</w:t>
            </w:r>
          </w:p>
        </w:tc>
        <w:tc>
          <w:tcPr>
            <w:tcW w:w="3118" w:type="dxa"/>
          </w:tcPr>
          <w:p w14:paraId="640F2B87" w14:textId="77777777" w:rsidR="00A450AE" w:rsidRDefault="00000000">
            <w:pPr>
              <w:spacing w:before="40" w:after="40" w:line="288" w:lineRule="auto"/>
              <w:rPr>
                <w:rFonts w:hint="eastAsia"/>
              </w:rPr>
            </w:pPr>
            <w:r>
              <w:rPr>
                <w:sz w:val="18"/>
              </w:rPr>
              <w:t>~5</w:t>
            </w:r>
          </w:p>
        </w:tc>
      </w:tr>
      <w:tr w:rsidR="00A450AE" w14:paraId="05FB000B" w14:textId="77777777">
        <w:trPr>
          <w:jc w:val="center"/>
        </w:trPr>
        <w:tc>
          <w:tcPr>
            <w:tcW w:w="1134" w:type="dxa"/>
            <w:shd w:val="clear" w:color="auto" w:fill="EBF1F8"/>
          </w:tcPr>
          <w:p w14:paraId="3A538E6D" w14:textId="77777777" w:rsidR="00A450AE" w:rsidRDefault="00000000">
            <w:pPr>
              <w:spacing w:before="40" w:after="40" w:line="288" w:lineRule="auto"/>
              <w:rPr>
                <w:rFonts w:hint="eastAsia"/>
              </w:rPr>
            </w:pPr>
            <w:r>
              <w:rPr>
                <w:sz w:val="18"/>
              </w:rPr>
              <w:t>江天豪</w:t>
            </w:r>
          </w:p>
        </w:tc>
        <w:tc>
          <w:tcPr>
            <w:tcW w:w="3118" w:type="dxa"/>
            <w:shd w:val="clear" w:color="auto" w:fill="EBF1F8"/>
          </w:tcPr>
          <w:p w14:paraId="328BB135" w14:textId="77777777" w:rsidR="00A450AE" w:rsidRDefault="00000000">
            <w:pPr>
              <w:spacing w:before="40" w:after="40" w:line="288" w:lineRule="auto"/>
              <w:rPr>
                <w:rFonts w:hint="eastAsia"/>
              </w:rPr>
            </w:pPr>
            <w:r>
              <w:rPr>
                <w:sz w:val="18"/>
              </w:rPr>
              <w:t>AI前端交互、文案编辑导出、文案库、管理文档</w:t>
            </w:r>
          </w:p>
        </w:tc>
        <w:tc>
          <w:tcPr>
            <w:tcW w:w="1701" w:type="dxa"/>
            <w:shd w:val="clear" w:color="auto" w:fill="EBF1F8"/>
          </w:tcPr>
          <w:p w14:paraId="341A0E47" w14:textId="77777777" w:rsidR="00A450AE" w:rsidRDefault="00000000">
            <w:pPr>
              <w:spacing w:before="40" w:after="40" w:line="288" w:lineRule="auto"/>
              <w:rPr>
                <w:rFonts w:hint="eastAsia"/>
              </w:rPr>
            </w:pPr>
            <w:r>
              <w:rPr>
                <w:sz w:val="18"/>
              </w:rPr>
              <w:t>第11-18周</w:t>
            </w:r>
          </w:p>
        </w:tc>
        <w:tc>
          <w:tcPr>
            <w:tcW w:w="3118" w:type="dxa"/>
            <w:shd w:val="clear" w:color="auto" w:fill="EBF1F8"/>
          </w:tcPr>
          <w:p w14:paraId="66A29355" w14:textId="77777777" w:rsidR="00A450AE" w:rsidRDefault="00000000">
            <w:pPr>
              <w:spacing w:before="40" w:after="40" w:line="288" w:lineRule="auto"/>
              <w:rPr>
                <w:rFonts w:hint="eastAsia"/>
              </w:rPr>
            </w:pPr>
            <w:r>
              <w:rPr>
                <w:sz w:val="18"/>
              </w:rPr>
              <w:t>~5</w:t>
            </w:r>
          </w:p>
        </w:tc>
      </w:tr>
      <w:tr w:rsidR="00A450AE" w14:paraId="287E1273" w14:textId="77777777">
        <w:trPr>
          <w:jc w:val="center"/>
        </w:trPr>
        <w:tc>
          <w:tcPr>
            <w:tcW w:w="1134" w:type="dxa"/>
          </w:tcPr>
          <w:p w14:paraId="093D6983" w14:textId="77777777" w:rsidR="00A450AE" w:rsidRDefault="00000000">
            <w:pPr>
              <w:spacing w:before="40" w:after="40" w:line="288" w:lineRule="auto"/>
              <w:rPr>
                <w:rFonts w:hint="eastAsia"/>
              </w:rPr>
            </w:pPr>
            <w:r>
              <w:rPr>
                <w:sz w:val="18"/>
              </w:rPr>
              <w:t>林俊</w:t>
            </w:r>
          </w:p>
        </w:tc>
        <w:tc>
          <w:tcPr>
            <w:tcW w:w="3118" w:type="dxa"/>
          </w:tcPr>
          <w:p w14:paraId="14056CF5" w14:textId="77777777" w:rsidR="00A450AE" w:rsidRDefault="00000000">
            <w:pPr>
              <w:spacing w:before="40" w:after="40" w:line="288" w:lineRule="auto"/>
              <w:rPr>
                <w:rFonts w:hint="eastAsia"/>
              </w:rPr>
            </w:pPr>
            <w:r>
              <w:rPr>
                <w:sz w:val="18"/>
              </w:rPr>
              <w:t>系统总体架构设计、总体设计文档、PPT与答辩</w:t>
            </w:r>
          </w:p>
        </w:tc>
        <w:tc>
          <w:tcPr>
            <w:tcW w:w="1701" w:type="dxa"/>
          </w:tcPr>
          <w:p w14:paraId="2F31A67B" w14:textId="77777777" w:rsidR="00A450AE" w:rsidRDefault="00000000">
            <w:pPr>
              <w:spacing w:before="40" w:after="40" w:line="288" w:lineRule="auto"/>
              <w:rPr>
                <w:rFonts w:hint="eastAsia"/>
              </w:rPr>
            </w:pPr>
            <w:r>
              <w:rPr>
                <w:sz w:val="18"/>
              </w:rPr>
              <w:t>第12-18周</w:t>
            </w:r>
          </w:p>
        </w:tc>
        <w:tc>
          <w:tcPr>
            <w:tcW w:w="3118" w:type="dxa"/>
          </w:tcPr>
          <w:p w14:paraId="1ECC8E5C" w14:textId="77777777" w:rsidR="00A450AE" w:rsidRDefault="00000000">
            <w:pPr>
              <w:spacing w:before="40" w:after="40" w:line="288" w:lineRule="auto"/>
              <w:rPr>
                <w:rFonts w:hint="eastAsia"/>
              </w:rPr>
            </w:pPr>
            <w:r>
              <w:rPr>
                <w:sz w:val="18"/>
              </w:rPr>
              <w:t>~5</w:t>
            </w:r>
          </w:p>
        </w:tc>
      </w:tr>
      <w:tr w:rsidR="00A450AE" w14:paraId="7BE2CA7E" w14:textId="77777777">
        <w:trPr>
          <w:jc w:val="center"/>
        </w:trPr>
        <w:tc>
          <w:tcPr>
            <w:tcW w:w="1134" w:type="dxa"/>
            <w:shd w:val="clear" w:color="auto" w:fill="EBF1F8"/>
          </w:tcPr>
          <w:p w14:paraId="07969402" w14:textId="77777777" w:rsidR="00A450AE" w:rsidRDefault="00000000">
            <w:pPr>
              <w:spacing w:before="40" w:after="40" w:line="288" w:lineRule="auto"/>
              <w:rPr>
                <w:rFonts w:hint="eastAsia"/>
              </w:rPr>
            </w:pPr>
            <w:r>
              <w:rPr>
                <w:sz w:val="18"/>
              </w:rPr>
              <w:t>合计</w:t>
            </w:r>
          </w:p>
        </w:tc>
        <w:tc>
          <w:tcPr>
            <w:tcW w:w="3118" w:type="dxa"/>
            <w:shd w:val="clear" w:color="auto" w:fill="EBF1F8"/>
          </w:tcPr>
          <w:p w14:paraId="36B8B61E" w14:textId="77777777" w:rsidR="00A450AE" w:rsidRDefault="00000000">
            <w:pPr>
              <w:spacing w:before="40" w:after="40" w:line="288" w:lineRule="auto"/>
              <w:rPr>
                <w:rFonts w:hint="eastAsia"/>
              </w:rPr>
            </w:pPr>
            <w:r>
              <w:rPr>
                <w:sz w:val="18"/>
              </w:rPr>
              <w:t>—</w:t>
            </w:r>
          </w:p>
        </w:tc>
        <w:tc>
          <w:tcPr>
            <w:tcW w:w="1701" w:type="dxa"/>
            <w:shd w:val="clear" w:color="auto" w:fill="EBF1F8"/>
          </w:tcPr>
          <w:p w14:paraId="672F68E0" w14:textId="77777777" w:rsidR="00A450AE" w:rsidRDefault="00000000">
            <w:pPr>
              <w:spacing w:before="40" w:after="40" w:line="288" w:lineRule="auto"/>
              <w:rPr>
                <w:rFonts w:hint="eastAsia"/>
              </w:rPr>
            </w:pPr>
            <w:r>
              <w:rPr>
                <w:sz w:val="18"/>
              </w:rPr>
              <w:t>—</w:t>
            </w:r>
          </w:p>
        </w:tc>
        <w:tc>
          <w:tcPr>
            <w:tcW w:w="3118" w:type="dxa"/>
            <w:shd w:val="clear" w:color="auto" w:fill="EBF1F8"/>
          </w:tcPr>
          <w:p w14:paraId="20D73A42" w14:textId="77777777" w:rsidR="00A450AE" w:rsidRDefault="00000000">
            <w:pPr>
              <w:spacing w:before="40" w:after="40" w:line="288" w:lineRule="auto"/>
              <w:rPr>
                <w:rFonts w:hint="eastAsia"/>
              </w:rPr>
            </w:pPr>
            <w:r>
              <w:rPr>
                <w:sz w:val="18"/>
              </w:rPr>
              <w:t>~26</w:t>
            </w:r>
          </w:p>
        </w:tc>
      </w:tr>
    </w:tbl>
    <w:p w14:paraId="467F3FC8" w14:textId="77777777" w:rsidR="00A450AE" w:rsidRDefault="00A450AE">
      <w:pPr>
        <w:rPr>
          <w:rFonts w:hint="eastAsia"/>
        </w:rPr>
      </w:pPr>
    </w:p>
    <w:p w14:paraId="1ABEA6D0" w14:textId="77777777" w:rsidR="00A450AE" w:rsidRDefault="00000000">
      <w:pPr>
        <w:pStyle w:val="21"/>
      </w:pPr>
      <w:bookmarkStart w:id="20" w:name="_Toc30011"/>
      <w:r>
        <w:t xml:space="preserve">6.2  </w:t>
      </w:r>
      <w:r>
        <w:t>软件与工具成本</w:t>
      </w:r>
      <w:bookmarkEnd w:id="20"/>
    </w:p>
    <w:p w14:paraId="1F123429" w14:textId="77777777" w:rsidR="00A450AE" w:rsidRDefault="00000000">
      <w:pPr>
        <w:spacing w:after="40"/>
        <w:rPr>
          <w:rFonts w:hint="eastAsia"/>
        </w:rPr>
      </w:pPr>
      <w:r>
        <w:t>本项目全部使用免费/开源工具或学校提供资源，无软件许可费用。</w:t>
      </w:r>
    </w:p>
    <w:tbl>
      <w:tblPr>
        <w:tblStyle w:val="af4"/>
        <w:tblW w:w="0" w:type="auto"/>
        <w:jc w:val="center"/>
        <w:tblLook w:val="04A0" w:firstRow="1" w:lastRow="0" w:firstColumn="1" w:lastColumn="0" w:noHBand="0" w:noVBand="1"/>
      </w:tblPr>
      <w:tblGrid>
        <w:gridCol w:w="1417"/>
        <w:gridCol w:w="3118"/>
        <w:gridCol w:w="1984"/>
        <w:gridCol w:w="2551"/>
      </w:tblGrid>
      <w:tr w:rsidR="00A450AE" w14:paraId="7F01D385" w14:textId="77777777">
        <w:trPr>
          <w:jc w:val="center"/>
        </w:trPr>
        <w:tc>
          <w:tcPr>
            <w:tcW w:w="1417" w:type="dxa"/>
            <w:shd w:val="clear" w:color="auto" w:fill="1F4E79"/>
          </w:tcPr>
          <w:p w14:paraId="1867BE05" w14:textId="77777777" w:rsidR="00A450AE" w:rsidRDefault="00000000">
            <w:pPr>
              <w:spacing w:before="40" w:after="40" w:line="288" w:lineRule="auto"/>
              <w:jc w:val="center"/>
              <w:rPr>
                <w:rFonts w:hint="eastAsia"/>
              </w:rPr>
            </w:pPr>
            <w:r>
              <w:rPr>
                <w:rFonts w:ascii="黑体" w:eastAsia="黑体" w:hAnsi="黑体"/>
                <w:b/>
                <w:color w:val="FFFFFF"/>
                <w:sz w:val="18"/>
              </w:rPr>
              <w:t>资源</w:t>
            </w:r>
          </w:p>
        </w:tc>
        <w:tc>
          <w:tcPr>
            <w:tcW w:w="3118" w:type="dxa"/>
            <w:shd w:val="clear" w:color="auto" w:fill="1F4E79"/>
          </w:tcPr>
          <w:p w14:paraId="5EF19756" w14:textId="77777777" w:rsidR="00A450AE" w:rsidRDefault="00000000">
            <w:pPr>
              <w:spacing w:before="40" w:after="40" w:line="288" w:lineRule="auto"/>
              <w:jc w:val="center"/>
              <w:rPr>
                <w:rFonts w:hint="eastAsia"/>
              </w:rPr>
            </w:pPr>
            <w:r>
              <w:rPr>
                <w:rFonts w:ascii="黑体" w:eastAsia="黑体" w:hAnsi="黑体"/>
                <w:b/>
                <w:color w:val="FFFFFF"/>
                <w:sz w:val="18"/>
              </w:rPr>
              <w:t>工具</w:t>
            </w:r>
          </w:p>
        </w:tc>
        <w:tc>
          <w:tcPr>
            <w:tcW w:w="1984" w:type="dxa"/>
            <w:shd w:val="clear" w:color="auto" w:fill="1F4E79"/>
          </w:tcPr>
          <w:p w14:paraId="7547B00E" w14:textId="77777777" w:rsidR="00A450AE" w:rsidRDefault="00000000">
            <w:pPr>
              <w:spacing w:before="40" w:after="40" w:line="288" w:lineRule="auto"/>
              <w:jc w:val="center"/>
              <w:rPr>
                <w:rFonts w:hint="eastAsia"/>
              </w:rPr>
            </w:pPr>
            <w:r>
              <w:rPr>
                <w:rFonts w:ascii="黑体" w:eastAsia="黑体" w:hAnsi="黑体"/>
                <w:b/>
                <w:color w:val="FFFFFF"/>
                <w:sz w:val="18"/>
              </w:rPr>
              <w:t>许可</w:t>
            </w:r>
          </w:p>
        </w:tc>
        <w:tc>
          <w:tcPr>
            <w:tcW w:w="2551" w:type="dxa"/>
            <w:shd w:val="clear" w:color="auto" w:fill="1F4E79"/>
          </w:tcPr>
          <w:p w14:paraId="5A3A05EA" w14:textId="77777777" w:rsidR="00A450AE" w:rsidRDefault="00000000">
            <w:pPr>
              <w:spacing w:before="40" w:after="40" w:line="288" w:lineRule="auto"/>
              <w:jc w:val="center"/>
              <w:rPr>
                <w:rFonts w:hint="eastAsia"/>
              </w:rPr>
            </w:pPr>
            <w:r>
              <w:rPr>
                <w:rFonts w:ascii="黑体" w:eastAsia="黑体" w:hAnsi="黑体"/>
                <w:b/>
                <w:color w:val="FFFFFF"/>
                <w:sz w:val="18"/>
              </w:rPr>
              <w:t>费用</w:t>
            </w:r>
          </w:p>
        </w:tc>
      </w:tr>
      <w:tr w:rsidR="00A450AE" w14:paraId="633B6FBD" w14:textId="77777777">
        <w:trPr>
          <w:jc w:val="center"/>
        </w:trPr>
        <w:tc>
          <w:tcPr>
            <w:tcW w:w="1417" w:type="dxa"/>
          </w:tcPr>
          <w:p w14:paraId="041C9CA4" w14:textId="77777777" w:rsidR="00A450AE" w:rsidRDefault="00000000">
            <w:pPr>
              <w:spacing w:before="40" w:after="40" w:line="288" w:lineRule="auto"/>
              <w:rPr>
                <w:rFonts w:hint="eastAsia"/>
              </w:rPr>
            </w:pPr>
            <w:r>
              <w:rPr>
                <w:sz w:val="18"/>
              </w:rPr>
              <w:t>Java IDE</w:t>
            </w:r>
          </w:p>
        </w:tc>
        <w:tc>
          <w:tcPr>
            <w:tcW w:w="3118" w:type="dxa"/>
          </w:tcPr>
          <w:p w14:paraId="58B1F4DA" w14:textId="77777777" w:rsidR="00A450AE" w:rsidRDefault="00000000">
            <w:pPr>
              <w:spacing w:before="40" w:after="40" w:line="288" w:lineRule="auto"/>
              <w:rPr>
                <w:rFonts w:hint="eastAsia"/>
              </w:rPr>
            </w:pPr>
            <w:r>
              <w:rPr>
                <w:sz w:val="18"/>
              </w:rPr>
              <w:t>IntelliJ IDEA Community</w:t>
            </w:r>
          </w:p>
        </w:tc>
        <w:tc>
          <w:tcPr>
            <w:tcW w:w="1984" w:type="dxa"/>
          </w:tcPr>
          <w:p w14:paraId="3E0B2EA8" w14:textId="77777777" w:rsidR="00A450AE" w:rsidRDefault="00000000">
            <w:pPr>
              <w:spacing w:before="40" w:after="40" w:line="288" w:lineRule="auto"/>
              <w:rPr>
                <w:rFonts w:hint="eastAsia"/>
              </w:rPr>
            </w:pPr>
            <w:r>
              <w:rPr>
                <w:sz w:val="18"/>
              </w:rPr>
              <w:t>免费开源</w:t>
            </w:r>
          </w:p>
        </w:tc>
        <w:tc>
          <w:tcPr>
            <w:tcW w:w="2551" w:type="dxa"/>
          </w:tcPr>
          <w:p w14:paraId="4E09A63E" w14:textId="77777777" w:rsidR="00A450AE" w:rsidRDefault="00000000">
            <w:pPr>
              <w:spacing w:before="40" w:after="40" w:line="288" w:lineRule="auto"/>
              <w:rPr>
                <w:rFonts w:hint="eastAsia"/>
              </w:rPr>
            </w:pPr>
            <w:r>
              <w:rPr>
                <w:sz w:val="18"/>
              </w:rPr>
              <w:t>0</w:t>
            </w:r>
          </w:p>
        </w:tc>
      </w:tr>
      <w:tr w:rsidR="00A450AE" w14:paraId="3228CF29" w14:textId="77777777">
        <w:trPr>
          <w:jc w:val="center"/>
        </w:trPr>
        <w:tc>
          <w:tcPr>
            <w:tcW w:w="1417" w:type="dxa"/>
            <w:shd w:val="clear" w:color="auto" w:fill="EBF1F8"/>
          </w:tcPr>
          <w:p w14:paraId="7A3A8FFB" w14:textId="77777777" w:rsidR="00A450AE" w:rsidRDefault="00000000">
            <w:pPr>
              <w:spacing w:before="40" w:after="40" w:line="288" w:lineRule="auto"/>
              <w:rPr>
                <w:rFonts w:hint="eastAsia"/>
              </w:rPr>
            </w:pPr>
            <w:r>
              <w:rPr>
                <w:sz w:val="18"/>
              </w:rPr>
              <w:t>前端IDE</w:t>
            </w:r>
          </w:p>
        </w:tc>
        <w:tc>
          <w:tcPr>
            <w:tcW w:w="3118" w:type="dxa"/>
            <w:shd w:val="clear" w:color="auto" w:fill="EBF1F8"/>
          </w:tcPr>
          <w:p w14:paraId="33B286B9" w14:textId="77777777" w:rsidR="00A450AE" w:rsidRDefault="00000000">
            <w:pPr>
              <w:spacing w:before="40" w:after="40" w:line="288" w:lineRule="auto"/>
              <w:rPr>
                <w:rFonts w:hint="eastAsia"/>
              </w:rPr>
            </w:pPr>
            <w:r>
              <w:rPr>
                <w:sz w:val="18"/>
              </w:rPr>
              <w:t>VS Code</w:t>
            </w:r>
          </w:p>
        </w:tc>
        <w:tc>
          <w:tcPr>
            <w:tcW w:w="1984" w:type="dxa"/>
            <w:shd w:val="clear" w:color="auto" w:fill="EBF1F8"/>
          </w:tcPr>
          <w:p w14:paraId="62E72878" w14:textId="77777777" w:rsidR="00A450AE" w:rsidRDefault="00000000">
            <w:pPr>
              <w:spacing w:before="40" w:after="40" w:line="288" w:lineRule="auto"/>
              <w:rPr>
                <w:rFonts w:hint="eastAsia"/>
              </w:rPr>
            </w:pPr>
            <w:r>
              <w:rPr>
                <w:sz w:val="18"/>
              </w:rPr>
              <w:t>免费开源</w:t>
            </w:r>
          </w:p>
        </w:tc>
        <w:tc>
          <w:tcPr>
            <w:tcW w:w="2551" w:type="dxa"/>
            <w:shd w:val="clear" w:color="auto" w:fill="EBF1F8"/>
          </w:tcPr>
          <w:p w14:paraId="59086573" w14:textId="77777777" w:rsidR="00A450AE" w:rsidRDefault="00000000">
            <w:pPr>
              <w:spacing w:before="40" w:after="40" w:line="288" w:lineRule="auto"/>
              <w:rPr>
                <w:rFonts w:hint="eastAsia"/>
              </w:rPr>
            </w:pPr>
            <w:r>
              <w:rPr>
                <w:sz w:val="18"/>
              </w:rPr>
              <w:t>0</w:t>
            </w:r>
          </w:p>
        </w:tc>
      </w:tr>
      <w:tr w:rsidR="00A450AE" w14:paraId="19E5A89D" w14:textId="77777777">
        <w:trPr>
          <w:jc w:val="center"/>
        </w:trPr>
        <w:tc>
          <w:tcPr>
            <w:tcW w:w="1417" w:type="dxa"/>
          </w:tcPr>
          <w:p w14:paraId="62A01E53" w14:textId="77777777" w:rsidR="00A450AE" w:rsidRDefault="00000000">
            <w:pPr>
              <w:spacing w:before="40" w:after="40" w:line="288" w:lineRule="auto"/>
              <w:rPr>
                <w:rFonts w:hint="eastAsia"/>
              </w:rPr>
            </w:pPr>
            <w:r>
              <w:rPr>
                <w:sz w:val="18"/>
              </w:rPr>
              <w:t>数据库</w:t>
            </w:r>
          </w:p>
        </w:tc>
        <w:tc>
          <w:tcPr>
            <w:tcW w:w="3118" w:type="dxa"/>
          </w:tcPr>
          <w:p w14:paraId="33B84C77" w14:textId="77777777" w:rsidR="00A450AE" w:rsidRDefault="00000000">
            <w:pPr>
              <w:spacing w:before="40" w:after="40" w:line="288" w:lineRule="auto"/>
              <w:rPr>
                <w:rFonts w:hint="eastAsia"/>
              </w:rPr>
            </w:pPr>
            <w:r>
              <w:rPr>
                <w:sz w:val="18"/>
              </w:rPr>
              <w:t>MySQL 8.0 Community</w:t>
            </w:r>
          </w:p>
        </w:tc>
        <w:tc>
          <w:tcPr>
            <w:tcW w:w="1984" w:type="dxa"/>
          </w:tcPr>
          <w:p w14:paraId="405A43CD" w14:textId="77777777" w:rsidR="00A450AE" w:rsidRDefault="00000000">
            <w:pPr>
              <w:spacing w:before="40" w:after="40" w:line="288" w:lineRule="auto"/>
              <w:rPr>
                <w:rFonts w:hint="eastAsia"/>
              </w:rPr>
            </w:pPr>
            <w:r>
              <w:rPr>
                <w:sz w:val="18"/>
              </w:rPr>
              <w:t>免费开源</w:t>
            </w:r>
          </w:p>
        </w:tc>
        <w:tc>
          <w:tcPr>
            <w:tcW w:w="2551" w:type="dxa"/>
          </w:tcPr>
          <w:p w14:paraId="61E7EFC1" w14:textId="77777777" w:rsidR="00A450AE" w:rsidRDefault="00000000">
            <w:pPr>
              <w:spacing w:before="40" w:after="40" w:line="288" w:lineRule="auto"/>
              <w:rPr>
                <w:rFonts w:hint="eastAsia"/>
              </w:rPr>
            </w:pPr>
            <w:r>
              <w:rPr>
                <w:sz w:val="18"/>
              </w:rPr>
              <w:t>0</w:t>
            </w:r>
          </w:p>
        </w:tc>
      </w:tr>
      <w:tr w:rsidR="00A450AE" w14:paraId="78925E57" w14:textId="77777777">
        <w:trPr>
          <w:jc w:val="center"/>
        </w:trPr>
        <w:tc>
          <w:tcPr>
            <w:tcW w:w="1417" w:type="dxa"/>
            <w:shd w:val="clear" w:color="auto" w:fill="EBF1F8"/>
          </w:tcPr>
          <w:p w14:paraId="1A825F49" w14:textId="77777777" w:rsidR="00A450AE" w:rsidRDefault="00000000">
            <w:pPr>
              <w:spacing w:before="40" w:after="40" w:line="288" w:lineRule="auto"/>
              <w:rPr>
                <w:rFonts w:hint="eastAsia"/>
              </w:rPr>
            </w:pPr>
            <w:r>
              <w:rPr>
                <w:sz w:val="18"/>
              </w:rPr>
              <w:t>版本控制</w:t>
            </w:r>
          </w:p>
        </w:tc>
        <w:tc>
          <w:tcPr>
            <w:tcW w:w="3118" w:type="dxa"/>
            <w:shd w:val="clear" w:color="auto" w:fill="EBF1F8"/>
          </w:tcPr>
          <w:p w14:paraId="168E3B9A" w14:textId="77777777" w:rsidR="00A450AE" w:rsidRDefault="00000000">
            <w:pPr>
              <w:spacing w:before="40" w:after="40" w:line="288" w:lineRule="auto"/>
              <w:rPr>
                <w:rFonts w:hint="eastAsia"/>
              </w:rPr>
            </w:pPr>
            <w:r>
              <w:rPr>
                <w:sz w:val="18"/>
              </w:rPr>
              <w:t>Git + GitHub</w:t>
            </w:r>
          </w:p>
        </w:tc>
        <w:tc>
          <w:tcPr>
            <w:tcW w:w="1984" w:type="dxa"/>
            <w:shd w:val="clear" w:color="auto" w:fill="EBF1F8"/>
          </w:tcPr>
          <w:p w14:paraId="699152BE" w14:textId="77777777" w:rsidR="00A450AE" w:rsidRDefault="00000000">
            <w:pPr>
              <w:spacing w:before="40" w:after="40" w:line="288" w:lineRule="auto"/>
              <w:rPr>
                <w:rFonts w:hint="eastAsia"/>
              </w:rPr>
            </w:pPr>
            <w:r>
              <w:rPr>
                <w:sz w:val="18"/>
              </w:rPr>
              <w:t>免费</w:t>
            </w:r>
          </w:p>
        </w:tc>
        <w:tc>
          <w:tcPr>
            <w:tcW w:w="2551" w:type="dxa"/>
            <w:shd w:val="clear" w:color="auto" w:fill="EBF1F8"/>
          </w:tcPr>
          <w:p w14:paraId="07202E06" w14:textId="77777777" w:rsidR="00A450AE" w:rsidRDefault="00000000">
            <w:pPr>
              <w:spacing w:before="40" w:after="40" w:line="288" w:lineRule="auto"/>
              <w:rPr>
                <w:rFonts w:hint="eastAsia"/>
              </w:rPr>
            </w:pPr>
            <w:r>
              <w:rPr>
                <w:sz w:val="18"/>
              </w:rPr>
              <w:t>0</w:t>
            </w:r>
          </w:p>
        </w:tc>
      </w:tr>
      <w:tr w:rsidR="00A450AE" w14:paraId="3062ED9B" w14:textId="77777777">
        <w:trPr>
          <w:jc w:val="center"/>
        </w:trPr>
        <w:tc>
          <w:tcPr>
            <w:tcW w:w="1417" w:type="dxa"/>
          </w:tcPr>
          <w:p w14:paraId="223A185B" w14:textId="77777777" w:rsidR="00A450AE" w:rsidRDefault="00000000">
            <w:pPr>
              <w:spacing w:before="40" w:after="40" w:line="288" w:lineRule="auto"/>
              <w:rPr>
                <w:rFonts w:hint="eastAsia"/>
              </w:rPr>
            </w:pPr>
            <w:r>
              <w:rPr>
                <w:sz w:val="18"/>
              </w:rPr>
              <w:t>API文档</w:t>
            </w:r>
          </w:p>
        </w:tc>
        <w:tc>
          <w:tcPr>
            <w:tcW w:w="3118" w:type="dxa"/>
          </w:tcPr>
          <w:p w14:paraId="29C53280" w14:textId="77777777" w:rsidR="00A450AE" w:rsidRDefault="00000000">
            <w:pPr>
              <w:spacing w:before="40" w:after="40" w:line="288" w:lineRule="auto"/>
              <w:rPr>
                <w:rFonts w:hint="eastAsia"/>
              </w:rPr>
            </w:pPr>
            <w:r>
              <w:rPr>
                <w:sz w:val="18"/>
              </w:rPr>
              <w:t>Knife4j(Swagger)</w:t>
            </w:r>
          </w:p>
        </w:tc>
        <w:tc>
          <w:tcPr>
            <w:tcW w:w="1984" w:type="dxa"/>
          </w:tcPr>
          <w:p w14:paraId="0D2F315E" w14:textId="77777777" w:rsidR="00A450AE" w:rsidRDefault="00000000">
            <w:pPr>
              <w:spacing w:before="40" w:after="40" w:line="288" w:lineRule="auto"/>
              <w:rPr>
                <w:rFonts w:hint="eastAsia"/>
              </w:rPr>
            </w:pPr>
            <w:r>
              <w:rPr>
                <w:sz w:val="18"/>
              </w:rPr>
              <w:t>免费开源</w:t>
            </w:r>
          </w:p>
        </w:tc>
        <w:tc>
          <w:tcPr>
            <w:tcW w:w="2551" w:type="dxa"/>
          </w:tcPr>
          <w:p w14:paraId="6685A6F5" w14:textId="77777777" w:rsidR="00A450AE" w:rsidRDefault="00000000">
            <w:pPr>
              <w:spacing w:before="40" w:after="40" w:line="288" w:lineRule="auto"/>
              <w:rPr>
                <w:rFonts w:hint="eastAsia"/>
              </w:rPr>
            </w:pPr>
            <w:r>
              <w:rPr>
                <w:sz w:val="18"/>
              </w:rPr>
              <w:t>0</w:t>
            </w:r>
          </w:p>
        </w:tc>
      </w:tr>
      <w:tr w:rsidR="00A450AE" w14:paraId="4A0C5F8B" w14:textId="77777777">
        <w:trPr>
          <w:jc w:val="center"/>
        </w:trPr>
        <w:tc>
          <w:tcPr>
            <w:tcW w:w="1417" w:type="dxa"/>
            <w:shd w:val="clear" w:color="auto" w:fill="EBF1F8"/>
          </w:tcPr>
          <w:p w14:paraId="5E421CA9" w14:textId="77777777" w:rsidR="00A450AE" w:rsidRDefault="00000000">
            <w:pPr>
              <w:spacing w:before="40" w:after="40" w:line="288" w:lineRule="auto"/>
              <w:rPr>
                <w:rFonts w:hint="eastAsia"/>
              </w:rPr>
            </w:pPr>
            <w:r>
              <w:rPr>
                <w:sz w:val="18"/>
              </w:rPr>
              <w:t>容器化</w:t>
            </w:r>
          </w:p>
        </w:tc>
        <w:tc>
          <w:tcPr>
            <w:tcW w:w="3118" w:type="dxa"/>
            <w:shd w:val="clear" w:color="auto" w:fill="EBF1F8"/>
          </w:tcPr>
          <w:p w14:paraId="295278EE" w14:textId="77777777" w:rsidR="00A450AE" w:rsidRDefault="00000000">
            <w:pPr>
              <w:spacing w:before="40" w:after="40" w:line="288" w:lineRule="auto"/>
              <w:rPr>
                <w:rFonts w:hint="eastAsia"/>
              </w:rPr>
            </w:pPr>
            <w:r>
              <w:rPr>
                <w:sz w:val="18"/>
              </w:rPr>
              <w:t>Docker Community</w:t>
            </w:r>
          </w:p>
        </w:tc>
        <w:tc>
          <w:tcPr>
            <w:tcW w:w="1984" w:type="dxa"/>
            <w:shd w:val="clear" w:color="auto" w:fill="EBF1F8"/>
          </w:tcPr>
          <w:p w14:paraId="5BF60DC3" w14:textId="77777777" w:rsidR="00A450AE" w:rsidRDefault="00000000">
            <w:pPr>
              <w:spacing w:before="40" w:after="40" w:line="288" w:lineRule="auto"/>
              <w:rPr>
                <w:rFonts w:hint="eastAsia"/>
              </w:rPr>
            </w:pPr>
            <w:r>
              <w:rPr>
                <w:sz w:val="18"/>
              </w:rPr>
              <w:t>免费</w:t>
            </w:r>
          </w:p>
        </w:tc>
        <w:tc>
          <w:tcPr>
            <w:tcW w:w="2551" w:type="dxa"/>
            <w:shd w:val="clear" w:color="auto" w:fill="EBF1F8"/>
          </w:tcPr>
          <w:p w14:paraId="097AE0BD" w14:textId="77777777" w:rsidR="00A450AE" w:rsidRDefault="00000000">
            <w:pPr>
              <w:spacing w:before="40" w:after="40" w:line="288" w:lineRule="auto"/>
              <w:rPr>
                <w:rFonts w:hint="eastAsia"/>
              </w:rPr>
            </w:pPr>
            <w:r>
              <w:rPr>
                <w:sz w:val="18"/>
              </w:rPr>
              <w:t>0</w:t>
            </w:r>
          </w:p>
        </w:tc>
      </w:tr>
      <w:tr w:rsidR="00A450AE" w14:paraId="717B37A3" w14:textId="77777777">
        <w:trPr>
          <w:jc w:val="center"/>
        </w:trPr>
        <w:tc>
          <w:tcPr>
            <w:tcW w:w="1417" w:type="dxa"/>
          </w:tcPr>
          <w:p w14:paraId="57BA29C4" w14:textId="77777777" w:rsidR="00A450AE" w:rsidRDefault="00000000">
            <w:pPr>
              <w:spacing w:before="40" w:after="40" w:line="288" w:lineRule="auto"/>
              <w:rPr>
                <w:rFonts w:hint="eastAsia"/>
              </w:rPr>
            </w:pPr>
            <w:r>
              <w:rPr>
                <w:sz w:val="18"/>
              </w:rPr>
              <w:t>项目管理</w:t>
            </w:r>
          </w:p>
        </w:tc>
        <w:tc>
          <w:tcPr>
            <w:tcW w:w="3118" w:type="dxa"/>
          </w:tcPr>
          <w:p w14:paraId="1BE12EFA" w14:textId="77777777" w:rsidR="00A450AE" w:rsidRDefault="00000000">
            <w:pPr>
              <w:spacing w:before="40" w:after="40" w:line="288" w:lineRule="auto"/>
              <w:rPr>
                <w:rFonts w:hint="eastAsia"/>
              </w:rPr>
            </w:pPr>
            <w:r>
              <w:rPr>
                <w:sz w:val="18"/>
              </w:rPr>
              <w:t>GitHub Issues</w:t>
            </w:r>
          </w:p>
        </w:tc>
        <w:tc>
          <w:tcPr>
            <w:tcW w:w="1984" w:type="dxa"/>
          </w:tcPr>
          <w:p w14:paraId="28D40071" w14:textId="77777777" w:rsidR="00A450AE" w:rsidRDefault="00000000">
            <w:pPr>
              <w:spacing w:before="40" w:after="40" w:line="288" w:lineRule="auto"/>
              <w:rPr>
                <w:rFonts w:hint="eastAsia"/>
              </w:rPr>
            </w:pPr>
            <w:r>
              <w:rPr>
                <w:sz w:val="18"/>
              </w:rPr>
              <w:t>免费</w:t>
            </w:r>
          </w:p>
        </w:tc>
        <w:tc>
          <w:tcPr>
            <w:tcW w:w="2551" w:type="dxa"/>
          </w:tcPr>
          <w:p w14:paraId="6821BDCC" w14:textId="77777777" w:rsidR="00A450AE" w:rsidRDefault="00000000">
            <w:pPr>
              <w:spacing w:before="40" w:after="40" w:line="288" w:lineRule="auto"/>
              <w:rPr>
                <w:rFonts w:hint="eastAsia"/>
              </w:rPr>
            </w:pPr>
            <w:r>
              <w:rPr>
                <w:sz w:val="18"/>
              </w:rPr>
              <w:t>0</w:t>
            </w:r>
          </w:p>
        </w:tc>
      </w:tr>
      <w:tr w:rsidR="00A450AE" w14:paraId="341A1FDB" w14:textId="77777777">
        <w:trPr>
          <w:jc w:val="center"/>
        </w:trPr>
        <w:tc>
          <w:tcPr>
            <w:tcW w:w="1417" w:type="dxa"/>
            <w:shd w:val="clear" w:color="auto" w:fill="EBF1F8"/>
          </w:tcPr>
          <w:p w14:paraId="1F126413" w14:textId="77777777" w:rsidR="00A450AE" w:rsidRDefault="00000000">
            <w:pPr>
              <w:spacing w:before="40" w:after="40" w:line="288" w:lineRule="auto"/>
              <w:rPr>
                <w:rFonts w:hint="eastAsia"/>
              </w:rPr>
            </w:pPr>
            <w:r>
              <w:rPr>
                <w:sz w:val="18"/>
              </w:rPr>
              <w:t>办公软件</w:t>
            </w:r>
          </w:p>
        </w:tc>
        <w:tc>
          <w:tcPr>
            <w:tcW w:w="3118" w:type="dxa"/>
            <w:shd w:val="clear" w:color="auto" w:fill="EBF1F8"/>
          </w:tcPr>
          <w:p w14:paraId="1F95EA1F" w14:textId="77777777" w:rsidR="00A450AE" w:rsidRDefault="00000000">
            <w:pPr>
              <w:spacing w:before="40" w:after="40" w:line="288" w:lineRule="auto"/>
              <w:rPr>
                <w:rFonts w:hint="eastAsia"/>
              </w:rPr>
            </w:pPr>
            <w:r>
              <w:rPr>
                <w:sz w:val="18"/>
              </w:rPr>
              <w:t>WPS/Office(学校)</w:t>
            </w:r>
          </w:p>
        </w:tc>
        <w:tc>
          <w:tcPr>
            <w:tcW w:w="1984" w:type="dxa"/>
            <w:shd w:val="clear" w:color="auto" w:fill="EBF1F8"/>
          </w:tcPr>
          <w:p w14:paraId="55436A19" w14:textId="77777777" w:rsidR="00A450AE" w:rsidRDefault="00000000">
            <w:pPr>
              <w:spacing w:before="40" w:after="40" w:line="288" w:lineRule="auto"/>
              <w:rPr>
                <w:rFonts w:hint="eastAsia"/>
              </w:rPr>
            </w:pPr>
            <w:r>
              <w:rPr>
                <w:sz w:val="18"/>
              </w:rPr>
              <w:t>教育授权</w:t>
            </w:r>
          </w:p>
        </w:tc>
        <w:tc>
          <w:tcPr>
            <w:tcW w:w="2551" w:type="dxa"/>
            <w:shd w:val="clear" w:color="auto" w:fill="EBF1F8"/>
          </w:tcPr>
          <w:p w14:paraId="164A1BD3" w14:textId="77777777" w:rsidR="00A450AE" w:rsidRDefault="00000000">
            <w:pPr>
              <w:spacing w:before="40" w:after="40" w:line="288" w:lineRule="auto"/>
              <w:rPr>
                <w:rFonts w:hint="eastAsia"/>
              </w:rPr>
            </w:pPr>
            <w:r>
              <w:rPr>
                <w:sz w:val="18"/>
              </w:rPr>
              <w:t>0</w:t>
            </w:r>
          </w:p>
        </w:tc>
      </w:tr>
      <w:tr w:rsidR="00A450AE" w14:paraId="60846B25" w14:textId="77777777">
        <w:trPr>
          <w:jc w:val="center"/>
        </w:trPr>
        <w:tc>
          <w:tcPr>
            <w:tcW w:w="1417" w:type="dxa"/>
          </w:tcPr>
          <w:p w14:paraId="6944E2DB" w14:textId="77777777" w:rsidR="00A450AE" w:rsidRDefault="00000000">
            <w:pPr>
              <w:spacing w:before="40" w:after="40" w:line="288" w:lineRule="auto"/>
              <w:rPr>
                <w:rFonts w:hint="eastAsia"/>
              </w:rPr>
            </w:pPr>
            <w:r>
              <w:rPr>
                <w:sz w:val="18"/>
              </w:rPr>
              <w:t>合计</w:t>
            </w:r>
          </w:p>
        </w:tc>
        <w:tc>
          <w:tcPr>
            <w:tcW w:w="3118" w:type="dxa"/>
          </w:tcPr>
          <w:p w14:paraId="12BFE4A5" w14:textId="77777777" w:rsidR="00A450AE" w:rsidRDefault="00000000">
            <w:pPr>
              <w:spacing w:before="40" w:after="40" w:line="288" w:lineRule="auto"/>
              <w:rPr>
                <w:rFonts w:hint="eastAsia"/>
              </w:rPr>
            </w:pPr>
            <w:r>
              <w:rPr>
                <w:sz w:val="18"/>
              </w:rPr>
              <w:t>—</w:t>
            </w:r>
          </w:p>
        </w:tc>
        <w:tc>
          <w:tcPr>
            <w:tcW w:w="1984" w:type="dxa"/>
          </w:tcPr>
          <w:p w14:paraId="66B355CC" w14:textId="77777777" w:rsidR="00A450AE" w:rsidRDefault="00000000">
            <w:pPr>
              <w:spacing w:before="40" w:after="40" w:line="288" w:lineRule="auto"/>
              <w:rPr>
                <w:rFonts w:hint="eastAsia"/>
              </w:rPr>
            </w:pPr>
            <w:r>
              <w:rPr>
                <w:sz w:val="18"/>
              </w:rPr>
              <w:t>—</w:t>
            </w:r>
          </w:p>
        </w:tc>
        <w:tc>
          <w:tcPr>
            <w:tcW w:w="2551" w:type="dxa"/>
          </w:tcPr>
          <w:p w14:paraId="08EF545F" w14:textId="77777777" w:rsidR="00A450AE" w:rsidRDefault="00000000">
            <w:pPr>
              <w:spacing w:before="40" w:after="40" w:line="288" w:lineRule="auto"/>
              <w:rPr>
                <w:rFonts w:hint="eastAsia"/>
              </w:rPr>
            </w:pPr>
            <w:r>
              <w:rPr>
                <w:sz w:val="18"/>
              </w:rPr>
              <w:t>0元</w:t>
            </w:r>
          </w:p>
        </w:tc>
      </w:tr>
    </w:tbl>
    <w:p w14:paraId="530F51D7" w14:textId="77777777" w:rsidR="00A450AE" w:rsidRDefault="00A450AE">
      <w:pPr>
        <w:rPr>
          <w:rFonts w:hint="eastAsia"/>
        </w:rPr>
      </w:pPr>
    </w:p>
    <w:p w14:paraId="0DC3986C" w14:textId="77777777" w:rsidR="00A450AE" w:rsidRDefault="00000000">
      <w:pPr>
        <w:pStyle w:val="21"/>
      </w:pPr>
      <w:bookmarkStart w:id="21" w:name="_Toc7556"/>
      <w:r>
        <w:lastRenderedPageBreak/>
        <w:t>6.3  AI</w:t>
      </w:r>
      <w:r>
        <w:t>服务调用成本</w:t>
      </w:r>
      <w:bookmarkEnd w:id="21"/>
    </w:p>
    <w:p w14:paraId="23BB2F9E" w14:textId="77777777" w:rsidR="00A450AE" w:rsidRDefault="00000000">
      <w:pPr>
        <w:spacing w:after="40"/>
        <w:rPr>
          <w:rFonts w:hint="eastAsia"/>
        </w:rPr>
      </w:pPr>
      <w:r>
        <w:t>AI API调用是项目唯一的实际现金支出。开发测试阶段严格控制调用频次，优先使用新用户免费额度。</w:t>
      </w:r>
    </w:p>
    <w:tbl>
      <w:tblPr>
        <w:tblStyle w:val="af4"/>
        <w:tblW w:w="0" w:type="auto"/>
        <w:jc w:val="center"/>
        <w:tblLook w:val="04A0" w:firstRow="1" w:lastRow="0" w:firstColumn="1" w:lastColumn="0" w:noHBand="0" w:noVBand="1"/>
      </w:tblPr>
      <w:tblGrid>
        <w:gridCol w:w="1417"/>
        <w:gridCol w:w="1701"/>
        <w:gridCol w:w="3118"/>
        <w:gridCol w:w="1417"/>
        <w:gridCol w:w="1417"/>
      </w:tblGrid>
      <w:tr w:rsidR="00A450AE" w14:paraId="3AF7EF1D" w14:textId="77777777">
        <w:trPr>
          <w:jc w:val="center"/>
        </w:trPr>
        <w:tc>
          <w:tcPr>
            <w:tcW w:w="1417" w:type="dxa"/>
            <w:shd w:val="clear" w:color="auto" w:fill="1F4E79"/>
          </w:tcPr>
          <w:p w14:paraId="5F1E85B5" w14:textId="77777777" w:rsidR="00A450AE" w:rsidRDefault="00000000">
            <w:pPr>
              <w:spacing w:before="40" w:after="40" w:line="288" w:lineRule="auto"/>
              <w:jc w:val="center"/>
              <w:rPr>
                <w:rFonts w:hint="eastAsia"/>
              </w:rPr>
            </w:pPr>
            <w:r>
              <w:rPr>
                <w:rFonts w:ascii="黑体" w:eastAsia="黑体" w:hAnsi="黑体"/>
                <w:b/>
                <w:color w:val="FFFFFF"/>
                <w:sz w:val="18"/>
              </w:rPr>
              <w:t>服务</w:t>
            </w:r>
          </w:p>
        </w:tc>
        <w:tc>
          <w:tcPr>
            <w:tcW w:w="1701" w:type="dxa"/>
            <w:shd w:val="clear" w:color="auto" w:fill="1F4E79"/>
          </w:tcPr>
          <w:p w14:paraId="30FC4B45" w14:textId="77777777" w:rsidR="00A450AE" w:rsidRDefault="00000000">
            <w:pPr>
              <w:spacing w:before="40" w:after="40" w:line="288" w:lineRule="auto"/>
              <w:jc w:val="center"/>
              <w:rPr>
                <w:rFonts w:hint="eastAsia"/>
              </w:rPr>
            </w:pPr>
            <w:r>
              <w:rPr>
                <w:rFonts w:ascii="黑体" w:eastAsia="黑体" w:hAnsi="黑体"/>
                <w:b/>
                <w:color w:val="FFFFFF"/>
                <w:sz w:val="18"/>
              </w:rPr>
              <w:t>模型</w:t>
            </w:r>
          </w:p>
        </w:tc>
        <w:tc>
          <w:tcPr>
            <w:tcW w:w="3118" w:type="dxa"/>
            <w:shd w:val="clear" w:color="auto" w:fill="1F4E79"/>
          </w:tcPr>
          <w:p w14:paraId="59E059BA" w14:textId="77777777" w:rsidR="00A450AE" w:rsidRDefault="00000000">
            <w:pPr>
              <w:spacing w:before="40" w:after="40" w:line="288" w:lineRule="auto"/>
              <w:jc w:val="center"/>
              <w:rPr>
                <w:rFonts w:hint="eastAsia"/>
              </w:rPr>
            </w:pPr>
            <w:r>
              <w:rPr>
                <w:rFonts w:ascii="黑体" w:eastAsia="黑体" w:hAnsi="黑体"/>
                <w:b/>
                <w:color w:val="FFFFFF"/>
                <w:sz w:val="18"/>
              </w:rPr>
              <w:t>用途</w:t>
            </w:r>
          </w:p>
        </w:tc>
        <w:tc>
          <w:tcPr>
            <w:tcW w:w="1417" w:type="dxa"/>
            <w:shd w:val="clear" w:color="auto" w:fill="1F4E79"/>
          </w:tcPr>
          <w:p w14:paraId="0EDF0F3D" w14:textId="77777777" w:rsidR="00A450AE" w:rsidRDefault="00000000">
            <w:pPr>
              <w:spacing w:before="40" w:after="40" w:line="288" w:lineRule="auto"/>
              <w:jc w:val="center"/>
              <w:rPr>
                <w:rFonts w:hint="eastAsia"/>
              </w:rPr>
            </w:pPr>
            <w:r>
              <w:rPr>
                <w:rFonts w:ascii="黑体" w:eastAsia="黑体" w:hAnsi="黑体"/>
                <w:b/>
                <w:color w:val="FFFFFF"/>
                <w:sz w:val="18"/>
              </w:rPr>
              <w:t>调用量</w:t>
            </w:r>
          </w:p>
        </w:tc>
        <w:tc>
          <w:tcPr>
            <w:tcW w:w="1417" w:type="dxa"/>
            <w:shd w:val="clear" w:color="auto" w:fill="1F4E79"/>
          </w:tcPr>
          <w:p w14:paraId="1E584265" w14:textId="77777777" w:rsidR="00A450AE" w:rsidRDefault="00000000">
            <w:pPr>
              <w:spacing w:before="40" w:after="40" w:line="288" w:lineRule="auto"/>
              <w:jc w:val="center"/>
              <w:rPr>
                <w:rFonts w:hint="eastAsia"/>
              </w:rPr>
            </w:pPr>
            <w:r>
              <w:rPr>
                <w:rFonts w:ascii="黑体" w:eastAsia="黑体" w:hAnsi="黑体"/>
                <w:b/>
                <w:color w:val="FFFFFF"/>
                <w:sz w:val="18"/>
              </w:rPr>
              <w:t>费用</w:t>
            </w:r>
          </w:p>
        </w:tc>
      </w:tr>
      <w:tr w:rsidR="00A450AE" w14:paraId="41FA57B3" w14:textId="77777777">
        <w:trPr>
          <w:jc w:val="center"/>
        </w:trPr>
        <w:tc>
          <w:tcPr>
            <w:tcW w:w="1417" w:type="dxa"/>
          </w:tcPr>
          <w:p w14:paraId="549CFDE1" w14:textId="77777777" w:rsidR="00A450AE" w:rsidRDefault="00000000">
            <w:pPr>
              <w:spacing w:before="40" w:after="40" w:line="288" w:lineRule="auto"/>
              <w:rPr>
                <w:rFonts w:hint="eastAsia"/>
              </w:rPr>
            </w:pPr>
            <w:r>
              <w:rPr>
                <w:sz w:val="18"/>
              </w:rPr>
              <w:t>DashScope</w:t>
            </w:r>
          </w:p>
        </w:tc>
        <w:tc>
          <w:tcPr>
            <w:tcW w:w="1701" w:type="dxa"/>
          </w:tcPr>
          <w:p w14:paraId="25C4927B" w14:textId="77777777" w:rsidR="00A450AE" w:rsidRDefault="00000000">
            <w:pPr>
              <w:spacing w:before="40" w:after="40" w:line="288" w:lineRule="auto"/>
              <w:rPr>
                <w:rFonts w:hint="eastAsia"/>
              </w:rPr>
            </w:pPr>
            <w:r>
              <w:rPr>
                <w:sz w:val="18"/>
              </w:rPr>
              <w:t>Qwen3-VL-Plus</w:t>
            </w:r>
          </w:p>
        </w:tc>
        <w:tc>
          <w:tcPr>
            <w:tcW w:w="3118" w:type="dxa"/>
          </w:tcPr>
          <w:p w14:paraId="01344830" w14:textId="77777777" w:rsidR="00A450AE" w:rsidRDefault="00000000">
            <w:pPr>
              <w:spacing w:before="40" w:after="40" w:line="288" w:lineRule="auto"/>
              <w:rPr>
                <w:rFonts w:hint="eastAsia"/>
              </w:rPr>
            </w:pPr>
            <w:r>
              <w:rPr>
                <w:sz w:val="18"/>
              </w:rPr>
              <w:t>多模态描述生成+营销文案生成</w:t>
            </w:r>
          </w:p>
        </w:tc>
        <w:tc>
          <w:tcPr>
            <w:tcW w:w="1417" w:type="dxa"/>
          </w:tcPr>
          <w:p w14:paraId="4DC20233" w14:textId="77777777" w:rsidR="00A450AE" w:rsidRDefault="00000000">
            <w:pPr>
              <w:spacing w:before="40" w:after="40" w:line="288" w:lineRule="auto"/>
              <w:rPr>
                <w:rFonts w:hint="eastAsia"/>
              </w:rPr>
            </w:pPr>
            <w:r>
              <w:rPr>
                <w:sz w:val="18"/>
              </w:rPr>
              <w:t>~500次</w:t>
            </w:r>
          </w:p>
        </w:tc>
        <w:tc>
          <w:tcPr>
            <w:tcW w:w="1417" w:type="dxa"/>
          </w:tcPr>
          <w:p w14:paraId="26DB312D" w14:textId="77777777" w:rsidR="00A450AE" w:rsidRDefault="00000000">
            <w:pPr>
              <w:spacing w:before="40" w:after="40" w:line="288" w:lineRule="auto"/>
              <w:rPr>
                <w:rFonts w:hint="eastAsia"/>
              </w:rPr>
            </w:pPr>
            <w:r>
              <w:rPr>
                <w:sz w:val="18"/>
              </w:rPr>
              <w:t>~40元</w:t>
            </w:r>
          </w:p>
        </w:tc>
      </w:tr>
      <w:tr w:rsidR="00A450AE" w14:paraId="56D6CE21" w14:textId="77777777">
        <w:trPr>
          <w:jc w:val="center"/>
        </w:trPr>
        <w:tc>
          <w:tcPr>
            <w:tcW w:w="1417" w:type="dxa"/>
            <w:shd w:val="clear" w:color="auto" w:fill="EBF1F8"/>
          </w:tcPr>
          <w:p w14:paraId="3C034B63" w14:textId="77777777" w:rsidR="00A450AE" w:rsidRDefault="00000000">
            <w:pPr>
              <w:spacing w:before="40" w:after="40" w:line="288" w:lineRule="auto"/>
              <w:rPr>
                <w:rFonts w:hint="eastAsia"/>
              </w:rPr>
            </w:pPr>
            <w:r>
              <w:rPr>
                <w:sz w:val="18"/>
              </w:rPr>
              <w:t>DashScope</w:t>
            </w:r>
          </w:p>
        </w:tc>
        <w:tc>
          <w:tcPr>
            <w:tcW w:w="1701" w:type="dxa"/>
            <w:shd w:val="clear" w:color="auto" w:fill="EBF1F8"/>
          </w:tcPr>
          <w:p w14:paraId="656FFB3D" w14:textId="77777777" w:rsidR="00A450AE" w:rsidRDefault="00000000">
            <w:pPr>
              <w:spacing w:before="40" w:after="40" w:line="288" w:lineRule="auto"/>
              <w:rPr>
                <w:rFonts w:hint="eastAsia"/>
              </w:rPr>
            </w:pPr>
            <w:r>
              <w:rPr>
                <w:sz w:val="18"/>
              </w:rPr>
              <w:t>Wan 2.7</w:t>
            </w:r>
          </w:p>
        </w:tc>
        <w:tc>
          <w:tcPr>
            <w:tcW w:w="3118" w:type="dxa"/>
            <w:shd w:val="clear" w:color="auto" w:fill="EBF1F8"/>
          </w:tcPr>
          <w:p w14:paraId="1406510B" w14:textId="77777777" w:rsidR="00A450AE" w:rsidRDefault="00000000">
            <w:pPr>
              <w:spacing w:before="40" w:after="40" w:line="288" w:lineRule="auto"/>
              <w:rPr>
                <w:rFonts w:hint="eastAsia"/>
              </w:rPr>
            </w:pPr>
            <w:r>
              <w:rPr>
                <w:sz w:val="18"/>
              </w:rPr>
              <w:t>AI商品详情图生成</w:t>
            </w:r>
          </w:p>
        </w:tc>
        <w:tc>
          <w:tcPr>
            <w:tcW w:w="1417" w:type="dxa"/>
            <w:shd w:val="clear" w:color="auto" w:fill="EBF1F8"/>
          </w:tcPr>
          <w:p w14:paraId="515FCC77" w14:textId="77777777" w:rsidR="00A450AE" w:rsidRDefault="00000000">
            <w:pPr>
              <w:spacing w:before="40" w:after="40" w:line="288" w:lineRule="auto"/>
              <w:rPr>
                <w:rFonts w:hint="eastAsia"/>
              </w:rPr>
            </w:pPr>
            <w:r>
              <w:rPr>
                <w:sz w:val="18"/>
              </w:rPr>
              <w:t>~50次</w:t>
            </w:r>
          </w:p>
        </w:tc>
        <w:tc>
          <w:tcPr>
            <w:tcW w:w="1417" w:type="dxa"/>
            <w:shd w:val="clear" w:color="auto" w:fill="EBF1F8"/>
          </w:tcPr>
          <w:p w14:paraId="6333D748" w14:textId="77777777" w:rsidR="00A450AE" w:rsidRDefault="00000000">
            <w:pPr>
              <w:spacing w:before="40" w:after="40" w:line="288" w:lineRule="auto"/>
              <w:rPr>
                <w:rFonts w:hint="eastAsia"/>
              </w:rPr>
            </w:pPr>
            <w:r>
              <w:rPr>
                <w:sz w:val="18"/>
              </w:rPr>
              <w:t>~10元</w:t>
            </w:r>
          </w:p>
        </w:tc>
      </w:tr>
      <w:tr w:rsidR="00A450AE" w14:paraId="2ED57E5A" w14:textId="77777777">
        <w:trPr>
          <w:jc w:val="center"/>
        </w:trPr>
        <w:tc>
          <w:tcPr>
            <w:tcW w:w="1417" w:type="dxa"/>
          </w:tcPr>
          <w:p w14:paraId="09AEB430" w14:textId="77777777" w:rsidR="00A450AE" w:rsidRDefault="00000000">
            <w:pPr>
              <w:spacing w:before="40" w:after="40" w:line="288" w:lineRule="auto"/>
              <w:rPr>
                <w:rFonts w:hint="eastAsia"/>
              </w:rPr>
            </w:pPr>
            <w:r>
              <w:rPr>
                <w:sz w:val="18"/>
              </w:rPr>
              <w:t>DeepSeek</w:t>
            </w:r>
          </w:p>
        </w:tc>
        <w:tc>
          <w:tcPr>
            <w:tcW w:w="1701" w:type="dxa"/>
          </w:tcPr>
          <w:p w14:paraId="0E435402" w14:textId="77777777" w:rsidR="00A450AE" w:rsidRDefault="00000000">
            <w:pPr>
              <w:spacing w:before="40" w:after="40" w:line="288" w:lineRule="auto"/>
              <w:rPr>
                <w:rFonts w:hint="eastAsia"/>
              </w:rPr>
            </w:pPr>
            <w:r>
              <w:rPr>
                <w:sz w:val="18"/>
              </w:rPr>
              <w:t>DeepSeek-Chat</w:t>
            </w:r>
          </w:p>
        </w:tc>
        <w:tc>
          <w:tcPr>
            <w:tcW w:w="3118" w:type="dxa"/>
          </w:tcPr>
          <w:p w14:paraId="47FA778A" w14:textId="77777777" w:rsidR="00A450AE" w:rsidRDefault="00000000">
            <w:pPr>
              <w:spacing w:before="40" w:after="40" w:line="288" w:lineRule="auto"/>
              <w:rPr>
                <w:rFonts w:hint="eastAsia"/>
              </w:rPr>
            </w:pPr>
            <w:r>
              <w:rPr>
                <w:sz w:val="18"/>
              </w:rPr>
              <w:t>JSON解析修复备用</w:t>
            </w:r>
          </w:p>
        </w:tc>
        <w:tc>
          <w:tcPr>
            <w:tcW w:w="1417" w:type="dxa"/>
          </w:tcPr>
          <w:p w14:paraId="6EC8C66A" w14:textId="77777777" w:rsidR="00A450AE" w:rsidRDefault="00000000">
            <w:pPr>
              <w:spacing w:before="40" w:after="40" w:line="288" w:lineRule="auto"/>
              <w:rPr>
                <w:rFonts w:hint="eastAsia"/>
              </w:rPr>
            </w:pPr>
            <w:r>
              <w:rPr>
                <w:sz w:val="18"/>
              </w:rPr>
              <w:t>~30次</w:t>
            </w:r>
          </w:p>
        </w:tc>
        <w:tc>
          <w:tcPr>
            <w:tcW w:w="1417" w:type="dxa"/>
          </w:tcPr>
          <w:p w14:paraId="2770D62F" w14:textId="77777777" w:rsidR="00A450AE" w:rsidRDefault="00000000">
            <w:pPr>
              <w:spacing w:before="40" w:after="40" w:line="288" w:lineRule="auto"/>
              <w:rPr>
                <w:rFonts w:hint="eastAsia"/>
              </w:rPr>
            </w:pPr>
            <w:r>
              <w:rPr>
                <w:sz w:val="18"/>
              </w:rPr>
              <w:t>~3元</w:t>
            </w:r>
          </w:p>
        </w:tc>
      </w:tr>
      <w:tr w:rsidR="00A450AE" w14:paraId="4F11C5DF" w14:textId="77777777">
        <w:trPr>
          <w:jc w:val="center"/>
        </w:trPr>
        <w:tc>
          <w:tcPr>
            <w:tcW w:w="1417" w:type="dxa"/>
            <w:shd w:val="clear" w:color="auto" w:fill="EBF1F8"/>
          </w:tcPr>
          <w:p w14:paraId="4F5CFBCA" w14:textId="77777777" w:rsidR="00A450AE" w:rsidRDefault="00000000">
            <w:pPr>
              <w:spacing w:before="40" w:after="40" w:line="288" w:lineRule="auto"/>
              <w:rPr>
                <w:rFonts w:hint="eastAsia"/>
              </w:rPr>
            </w:pPr>
            <w:r>
              <w:rPr>
                <w:sz w:val="18"/>
              </w:rPr>
              <w:t>合计</w:t>
            </w:r>
          </w:p>
        </w:tc>
        <w:tc>
          <w:tcPr>
            <w:tcW w:w="1701" w:type="dxa"/>
            <w:shd w:val="clear" w:color="auto" w:fill="EBF1F8"/>
          </w:tcPr>
          <w:p w14:paraId="3D345DF5" w14:textId="77777777" w:rsidR="00A450AE" w:rsidRDefault="00000000">
            <w:pPr>
              <w:spacing w:before="40" w:after="40" w:line="288" w:lineRule="auto"/>
              <w:rPr>
                <w:rFonts w:hint="eastAsia"/>
              </w:rPr>
            </w:pPr>
            <w:r>
              <w:rPr>
                <w:sz w:val="18"/>
              </w:rPr>
              <w:t>—</w:t>
            </w:r>
          </w:p>
        </w:tc>
        <w:tc>
          <w:tcPr>
            <w:tcW w:w="3118" w:type="dxa"/>
            <w:shd w:val="clear" w:color="auto" w:fill="EBF1F8"/>
          </w:tcPr>
          <w:p w14:paraId="1D055739" w14:textId="77777777" w:rsidR="00A450AE" w:rsidRDefault="00000000">
            <w:pPr>
              <w:spacing w:before="40" w:after="40" w:line="288" w:lineRule="auto"/>
              <w:rPr>
                <w:rFonts w:hint="eastAsia"/>
              </w:rPr>
            </w:pPr>
            <w:r>
              <w:rPr>
                <w:sz w:val="18"/>
              </w:rPr>
              <w:t>—</w:t>
            </w:r>
          </w:p>
        </w:tc>
        <w:tc>
          <w:tcPr>
            <w:tcW w:w="1417" w:type="dxa"/>
            <w:shd w:val="clear" w:color="auto" w:fill="EBF1F8"/>
          </w:tcPr>
          <w:p w14:paraId="70EFE9AA" w14:textId="77777777" w:rsidR="00A450AE" w:rsidRDefault="00000000">
            <w:pPr>
              <w:spacing w:before="40" w:after="40" w:line="288" w:lineRule="auto"/>
              <w:rPr>
                <w:rFonts w:hint="eastAsia"/>
              </w:rPr>
            </w:pPr>
            <w:r>
              <w:rPr>
                <w:sz w:val="18"/>
              </w:rPr>
              <w:t>—</w:t>
            </w:r>
          </w:p>
        </w:tc>
        <w:tc>
          <w:tcPr>
            <w:tcW w:w="1417" w:type="dxa"/>
            <w:shd w:val="clear" w:color="auto" w:fill="EBF1F8"/>
          </w:tcPr>
          <w:p w14:paraId="3EE4154B" w14:textId="77777777" w:rsidR="00A450AE" w:rsidRDefault="00000000">
            <w:pPr>
              <w:spacing w:before="40" w:after="40" w:line="288" w:lineRule="auto"/>
              <w:rPr>
                <w:rFonts w:hint="eastAsia"/>
              </w:rPr>
            </w:pPr>
            <w:r>
              <w:rPr>
                <w:sz w:val="18"/>
              </w:rPr>
              <w:t>约53元</w:t>
            </w:r>
          </w:p>
        </w:tc>
      </w:tr>
    </w:tbl>
    <w:p w14:paraId="77E0DDDD" w14:textId="77777777" w:rsidR="00A450AE" w:rsidRDefault="00A450AE">
      <w:pPr>
        <w:rPr>
          <w:rFonts w:hint="eastAsia"/>
        </w:rPr>
      </w:pPr>
    </w:p>
    <w:p w14:paraId="08AC7008" w14:textId="77777777" w:rsidR="00A450AE" w:rsidRDefault="00000000">
      <w:pPr>
        <w:shd w:val="clear" w:color="auto" w:fill="E8F0FE"/>
        <w:spacing w:after="20"/>
        <w:ind w:left="454"/>
        <w:rPr>
          <w:rFonts w:hint="eastAsia"/>
        </w:rPr>
      </w:pPr>
      <w:r>
        <w:rPr>
          <w:rFonts w:ascii="楷体" w:eastAsia="楷体" w:hAnsi="楷体"/>
          <w:color w:val="505050"/>
        </w:rPr>
        <w:t>说明：DashScope对新用户提供免费额度；DeepSeek注册即赠送额度。费用由成员均摊或使用免费额度覆盖。</w:t>
      </w:r>
    </w:p>
    <w:p w14:paraId="5A52A96A" w14:textId="77777777" w:rsidR="00A450AE" w:rsidRDefault="00A450AE">
      <w:pPr>
        <w:rPr>
          <w:rFonts w:hint="eastAsia"/>
        </w:rPr>
      </w:pPr>
    </w:p>
    <w:p w14:paraId="303A1E6D" w14:textId="77777777" w:rsidR="00A450AE" w:rsidRDefault="00000000">
      <w:pPr>
        <w:pStyle w:val="21"/>
      </w:pPr>
      <w:bookmarkStart w:id="22" w:name="_Toc18512"/>
      <w:r>
        <w:t xml:space="preserve">6.4  </w:t>
      </w:r>
      <w:r>
        <w:t>成本汇总</w:t>
      </w:r>
      <w:bookmarkEnd w:id="22"/>
    </w:p>
    <w:tbl>
      <w:tblPr>
        <w:tblStyle w:val="af4"/>
        <w:tblW w:w="0" w:type="auto"/>
        <w:jc w:val="center"/>
        <w:tblLook w:val="04A0" w:firstRow="1" w:lastRow="0" w:firstColumn="1" w:lastColumn="0" w:noHBand="0" w:noVBand="1"/>
      </w:tblPr>
      <w:tblGrid>
        <w:gridCol w:w="2268"/>
        <w:gridCol w:w="2268"/>
        <w:gridCol w:w="4535"/>
      </w:tblGrid>
      <w:tr w:rsidR="00A450AE" w14:paraId="1053880C" w14:textId="77777777">
        <w:trPr>
          <w:jc w:val="center"/>
        </w:trPr>
        <w:tc>
          <w:tcPr>
            <w:tcW w:w="2268" w:type="dxa"/>
            <w:shd w:val="clear" w:color="auto" w:fill="1F4E79"/>
          </w:tcPr>
          <w:p w14:paraId="40AE0A0C" w14:textId="77777777" w:rsidR="00A450AE" w:rsidRDefault="00000000">
            <w:pPr>
              <w:spacing w:before="40" w:after="40" w:line="288" w:lineRule="auto"/>
              <w:jc w:val="center"/>
              <w:rPr>
                <w:rFonts w:hint="eastAsia"/>
              </w:rPr>
            </w:pPr>
            <w:r>
              <w:rPr>
                <w:rFonts w:ascii="黑体" w:eastAsia="黑体" w:hAnsi="黑体"/>
                <w:b/>
                <w:color w:val="FFFFFF"/>
                <w:sz w:val="18"/>
              </w:rPr>
              <w:t>成本类别</w:t>
            </w:r>
          </w:p>
        </w:tc>
        <w:tc>
          <w:tcPr>
            <w:tcW w:w="2268" w:type="dxa"/>
            <w:shd w:val="clear" w:color="auto" w:fill="1F4E79"/>
          </w:tcPr>
          <w:p w14:paraId="6FC44F04" w14:textId="77777777" w:rsidR="00A450AE" w:rsidRDefault="00000000">
            <w:pPr>
              <w:spacing w:before="40" w:after="40" w:line="288" w:lineRule="auto"/>
              <w:jc w:val="center"/>
              <w:rPr>
                <w:rFonts w:hint="eastAsia"/>
              </w:rPr>
            </w:pPr>
            <w:r>
              <w:rPr>
                <w:rFonts w:ascii="黑体" w:eastAsia="黑体" w:hAnsi="黑体"/>
                <w:b/>
                <w:color w:val="FFFFFF"/>
                <w:sz w:val="18"/>
              </w:rPr>
              <w:t>金额</w:t>
            </w:r>
          </w:p>
        </w:tc>
        <w:tc>
          <w:tcPr>
            <w:tcW w:w="4535" w:type="dxa"/>
            <w:shd w:val="clear" w:color="auto" w:fill="1F4E79"/>
          </w:tcPr>
          <w:p w14:paraId="5918326E"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7E2A8A85" w14:textId="77777777">
        <w:trPr>
          <w:jc w:val="center"/>
        </w:trPr>
        <w:tc>
          <w:tcPr>
            <w:tcW w:w="2268" w:type="dxa"/>
          </w:tcPr>
          <w:p w14:paraId="6F96DEEB" w14:textId="77777777" w:rsidR="00A450AE" w:rsidRDefault="00000000">
            <w:pPr>
              <w:spacing w:before="40" w:after="40" w:line="288" w:lineRule="auto"/>
              <w:rPr>
                <w:rFonts w:hint="eastAsia"/>
              </w:rPr>
            </w:pPr>
            <w:r>
              <w:rPr>
                <w:sz w:val="18"/>
              </w:rPr>
              <w:t>人力成本</w:t>
            </w:r>
          </w:p>
        </w:tc>
        <w:tc>
          <w:tcPr>
            <w:tcW w:w="2268" w:type="dxa"/>
          </w:tcPr>
          <w:p w14:paraId="09F2BDCF" w14:textId="77777777" w:rsidR="00A450AE" w:rsidRDefault="00000000">
            <w:pPr>
              <w:spacing w:before="40" w:after="40" w:line="288" w:lineRule="auto"/>
              <w:rPr>
                <w:rFonts w:hint="eastAsia"/>
              </w:rPr>
            </w:pPr>
            <w:r>
              <w:rPr>
                <w:sz w:val="18"/>
              </w:rPr>
              <w:t>0元</w:t>
            </w:r>
          </w:p>
        </w:tc>
        <w:tc>
          <w:tcPr>
            <w:tcW w:w="4535" w:type="dxa"/>
          </w:tcPr>
          <w:p w14:paraId="406858FC" w14:textId="77777777" w:rsidR="00A450AE" w:rsidRDefault="00000000">
            <w:pPr>
              <w:spacing w:before="40" w:after="40" w:line="288" w:lineRule="auto"/>
              <w:rPr>
                <w:rFonts w:hint="eastAsia"/>
              </w:rPr>
            </w:pPr>
            <w:r>
              <w:rPr>
                <w:sz w:val="18"/>
              </w:rPr>
              <w:t>学生学习投入，非雇佣关系</w:t>
            </w:r>
          </w:p>
        </w:tc>
      </w:tr>
      <w:tr w:rsidR="00A450AE" w14:paraId="163F86E9" w14:textId="77777777">
        <w:trPr>
          <w:jc w:val="center"/>
        </w:trPr>
        <w:tc>
          <w:tcPr>
            <w:tcW w:w="2268" w:type="dxa"/>
            <w:shd w:val="clear" w:color="auto" w:fill="EBF1F8"/>
          </w:tcPr>
          <w:p w14:paraId="4110FB64" w14:textId="77777777" w:rsidR="00A450AE" w:rsidRDefault="00000000">
            <w:pPr>
              <w:spacing w:before="40" w:after="40" w:line="288" w:lineRule="auto"/>
              <w:rPr>
                <w:rFonts w:hint="eastAsia"/>
              </w:rPr>
            </w:pPr>
            <w:r>
              <w:rPr>
                <w:sz w:val="18"/>
              </w:rPr>
              <w:t>软件工具成本</w:t>
            </w:r>
          </w:p>
        </w:tc>
        <w:tc>
          <w:tcPr>
            <w:tcW w:w="2268" w:type="dxa"/>
            <w:shd w:val="clear" w:color="auto" w:fill="EBF1F8"/>
          </w:tcPr>
          <w:p w14:paraId="4388F488" w14:textId="77777777" w:rsidR="00A450AE" w:rsidRDefault="00000000">
            <w:pPr>
              <w:spacing w:before="40" w:after="40" w:line="288" w:lineRule="auto"/>
              <w:rPr>
                <w:rFonts w:hint="eastAsia"/>
              </w:rPr>
            </w:pPr>
            <w:r>
              <w:rPr>
                <w:sz w:val="18"/>
              </w:rPr>
              <w:t>0元</w:t>
            </w:r>
          </w:p>
        </w:tc>
        <w:tc>
          <w:tcPr>
            <w:tcW w:w="4535" w:type="dxa"/>
            <w:shd w:val="clear" w:color="auto" w:fill="EBF1F8"/>
          </w:tcPr>
          <w:p w14:paraId="7819F100" w14:textId="77777777" w:rsidR="00A450AE" w:rsidRDefault="00000000">
            <w:pPr>
              <w:spacing w:before="40" w:after="40" w:line="288" w:lineRule="auto"/>
              <w:rPr>
                <w:rFonts w:hint="eastAsia"/>
              </w:rPr>
            </w:pPr>
            <w:r>
              <w:rPr>
                <w:sz w:val="18"/>
              </w:rPr>
              <w:t>全部使用免费/开源工具</w:t>
            </w:r>
          </w:p>
        </w:tc>
      </w:tr>
      <w:tr w:rsidR="00A450AE" w14:paraId="530C275B" w14:textId="77777777">
        <w:trPr>
          <w:jc w:val="center"/>
        </w:trPr>
        <w:tc>
          <w:tcPr>
            <w:tcW w:w="2268" w:type="dxa"/>
          </w:tcPr>
          <w:p w14:paraId="1E276081" w14:textId="77777777" w:rsidR="00A450AE" w:rsidRDefault="00000000">
            <w:pPr>
              <w:spacing w:before="40" w:after="40" w:line="288" w:lineRule="auto"/>
              <w:rPr>
                <w:rFonts w:hint="eastAsia"/>
              </w:rPr>
            </w:pPr>
            <w:r>
              <w:rPr>
                <w:sz w:val="18"/>
              </w:rPr>
              <w:t>AI API调用成本</w:t>
            </w:r>
          </w:p>
        </w:tc>
        <w:tc>
          <w:tcPr>
            <w:tcW w:w="2268" w:type="dxa"/>
          </w:tcPr>
          <w:p w14:paraId="67ADEFC1" w14:textId="77777777" w:rsidR="00A450AE" w:rsidRDefault="00000000">
            <w:pPr>
              <w:spacing w:before="40" w:after="40" w:line="288" w:lineRule="auto"/>
              <w:rPr>
                <w:rFonts w:hint="eastAsia"/>
              </w:rPr>
            </w:pPr>
            <w:r>
              <w:rPr>
                <w:sz w:val="18"/>
              </w:rPr>
              <w:t>约53元</w:t>
            </w:r>
          </w:p>
        </w:tc>
        <w:tc>
          <w:tcPr>
            <w:tcW w:w="4535" w:type="dxa"/>
          </w:tcPr>
          <w:p w14:paraId="16D3B67A" w14:textId="77777777" w:rsidR="00A450AE" w:rsidRDefault="00000000">
            <w:pPr>
              <w:spacing w:before="40" w:after="40" w:line="288" w:lineRule="auto"/>
              <w:rPr>
                <w:rFonts w:hint="eastAsia"/>
              </w:rPr>
            </w:pPr>
            <w:r>
              <w:rPr>
                <w:sz w:val="18"/>
              </w:rPr>
              <w:t>项目唯一现金支出，约每人分摊10元</w:t>
            </w:r>
          </w:p>
        </w:tc>
      </w:tr>
      <w:tr w:rsidR="00A450AE" w14:paraId="3ACEB809" w14:textId="77777777">
        <w:trPr>
          <w:jc w:val="center"/>
        </w:trPr>
        <w:tc>
          <w:tcPr>
            <w:tcW w:w="2268" w:type="dxa"/>
            <w:shd w:val="clear" w:color="auto" w:fill="EBF1F8"/>
          </w:tcPr>
          <w:p w14:paraId="144EC160" w14:textId="77777777" w:rsidR="00A450AE" w:rsidRDefault="00000000">
            <w:pPr>
              <w:spacing w:before="40" w:after="40" w:line="288" w:lineRule="auto"/>
              <w:rPr>
                <w:rFonts w:hint="eastAsia"/>
              </w:rPr>
            </w:pPr>
            <w:r>
              <w:rPr>
                <w:sz w:val="18"/>
              </w:rPr>
              <w:t>云服务器</w:t>
            </w:r>
          </w:p>
        </w:tc>
        <w:tc>
          <w:tcPr>
            <w:tcW w:w="2268" w:type="dxa"/>
            <w:shd w:val="clear" w:color="auto" w:fill="EBF1F8"/>
          </w:tcPr>
          <w:p w14:paraId="2C5D4842" w14:textId="77777777" w:rsidR="00A450AE" w:rsidRDefault="00000000">
            <w:pPr>
              <w:spacing w:before="40" w:after="40" w:line="288" w:lineRule="auto"/>
              <w:rPr>
                <w:rFonts w:hint="eastAsia"/>
              </w:rPr>
            </w:pPr>
            <w:r>
              <w:rPr>
                <w:sz w:val="18"/>
              </w:rPr>
              <w:t>0元</w:t>
            </w:r>
          </w:p>
        </w:tc>
        <w:tc>
          <w:tcPr>
            <w:tcW w:w="4535" w:type="dxa"/>
            <w:shd w:val="clear" w:color="auto" w:fill="EBF1F8"/>
          </w:tcPr>
          <w:p w14:paraId="11A9D14A" w14:textId="77777777" w:rsidR="00A450AE" w:rsidRDefault="00000000">
            <w:pPr>
              <w:spacing w:before="40" w:after="40" w:line="288" w:lineRule="auto"/>
              <w:rPr>
                <w:rFonts w:hint="eastAsia"/>
              </w:rPr>
            </w:pPr>
            <w:r>
              <w:rPr>
                <w:sz w:val="18"/>
              </w:rPr>
              <w:t>本地Docker部署即可演示</w:t>
            </w:r>
          </w:p>
        </w:tc>
      </w:tr>
      <w:tr w:rsidR="00A450AE" w14:paraId="44059721" w14:textId="77777777">
        <w:trPr>
          <w:jc w:val="center"/>
        </w:trPr>
        <w:tc>
          <w:tcPr>
            <w:tcW w:w="2268" w:type="dxa"/>
          </w:tcPr>
          <w:p w14:paraId="2776F4EE" w14:textId="77777777" w:rsidR="00A450AE" w:rsidRDefault="00000000">
            <w:pPr>
              <w:spacing w:before="40" w:after="40" w:line="288" w:lineRule="auto"/>
              <w:rPr>
                <w:rFonts w:hint="eastAsia"/>
              </w:rPr>
            </w:pPr>
            <w:r>
              <w:rPr>
                <w:sz w:val="18"/>
              </w:rPr>
              <w:t>项目总现金支出</w:t>
            </w:r>
          </w:p>
        </w:tc>
        <w:tc>
          <w:tcPr>
            <w:tcW w:w="2268" w:type="dxa"/>
          </w:tcPr>
          <w:p w14:paraId="199F2920" w14:textId="77777777" w:rsidR="00A450AE" w:rsidRDefault="00000000">
            <w:pPr>
              <w:spacing w:before="40" w:after="40" w:line="288" w:lineRule="auto"/>
              <w:rPr>
                <w:rFonts w:hint="eastAsia"/>
              </w:rPr>
            </w:pPr>
            <w:r>
              <w:rPr>
                <w:sz w:val="18"/>
              </w:rPr>
              <w:t>约53元</w:t>
            </w:r>
          </w:p>
        </w:tc>
        <w:tc>
          <w:tcPr>
            <w:tcW w:w="4535" w:type="dxa"/>
          </w:tcPr>
          <w:p w14:paraId="09F9823A" w14:textId="77777777" w:rsidR="00A450AE" w:rsidRDefault="00000000">
            <w:pPr>
              <w:spacing w:before="40" w:after="40" w:line="288" w:lineRule="auto"/>
              <w:rPr>
                <w:rFonts w:hint="eastAsia"/>
              </w:rPr>
            </w:pPr>
            <w:r>
              <w:rPr>
                <w:sz w:val="18"/>
              </w:rPr>
              <w:t>—</w:t>
            </w:r>
          </w:p>
        </w:tc>
      </w:tr>
    </w:tbl>
    <w:p w14:paraId="25839F56" w14:textId="77777777" w:rsidR="00A450AE" w:rsidRDefault="00A450AE">
      <w:pPr>
        <w:rPr>
          <w:rFonts w:hint="eastAsia"/>
        </w:rPr>
      </w:pPr>
    </w:p>
    <w:p w14:paraId="4584719F" w14:textId="77777777" w:rsidR="00A450AE" w:rsidRDefault="00000000">
      <w:pPr>
        <w:rPr>
          <w:rFonts w:hint="eastAsia"/>
        </w:rPr>
      </w:pPr>
      <w:r>
        <w:br w:type="page"/>
      </w:r>
    </w:p>
    <w:p w14:paraId="0507B044" w14:textId="77777777" w:rsidR="00A450AE" w:rsidRDefault="00000000">
      <w:pPr>
        <w:pStyle w:val="1"/>
      </w:pPr>
      <w:bookmarkStart w:id="23" w:name="_Toc8551"/>
      <w:r>
        <w:lastRenderedPageBreak/>
        <w:t>第七章</w:t>
      </w:r>
      <w:r>
        <w:t xml:space="preserve">  </w:t>
      </w:r>
      <w:r>
        <w:t>项目风险管理</w:t>
      </w:r>
      <w:bookmarkEnd w:id="23"/>
    </w:p>
    <w:p w14:paraId="1301C978" w14:textId="77777777" w:rsidR="00A450AE" w:rsidRDefault="00000000">
      <w:pPr>
        <w:pStyle w:val="21"/>
      </w:pPr>
      <w:bookmarkStart w:id="24" w:name="_Toc31834"/>
      <w:r>
        <w:t xml:space="preserve">7.1  </w:t>
      </w:r>
      <w:r>
        <w:t>风险识别与评估</w:t>
      </w:r>
      <w:bookmarkEnd w:id="24"/>
    </w:p>
    <w:tbl>
      <w:tblPr>
        <w:tblStyle w:val="af4"/>
        <w:tblW w:w="0" w:type="auto"/>
        <w:jc w:val="center"/>
        <w:tblLook w:val="04A0" w:firstRow="1" w:lastRow="0" w:firstColumn="1" w:lastColumn="0" w:noHBand="0" w:noVBand="1"/>
      </w:tblPr>
      <w:tblGrid>
        <w:gridCol w:w="567"/>
        <w:gridCol w:w="850"/>
        <w:gridCol w:w="2416"/>
        <w:gridCol w:w="4513"/>
      </w:tblGrid>
      <w:tr w:rsidR="00A450AE" w14:paraId="4203CBF8" w14:textId="77777777">
        <w:trPr>
          <w:jc w:val="center"/>
        </w:trPr>
        <w:tc>
          <w:tcPr>
            <w:tcW w:w="567" w:type="dxa"/>
            <w:shd w:val="clear" w:color="auto" w:fill="1F4E79"/>
          </w:tcPr>
          <w:p w14:paraId="469AACE0" w14:textId="77777777" w:rsidR="00A450AE" w:rsidRDefault="00000000">
            <w:pPr>
              <w:spacing w:before="40" w:after="40" w:line="288" w:lineRule="auto"/>
              <w:jc w:val="center"/>
              <w:rPr>
                <w:rFonts w:hint="eastAsia"/>
              </w:rPr>
            </w:pPr>
            <w:r>
              <w:rPr>
                <w:rFonts w:ascii="黑体" w:eastAsia="黑体" w:hAnsi="黑体"/>
                <w:b/>
                <w:color w:val="FFFFFF"/>
                <w:sz w:val="18"/>
              </w:rPr>
              <w:t>编号</w:t>
            </w:r>
          </w:p>
        </w:tc>
        <w:tc>
          <w:tcPr>
            <w:tcW w:w="850" w:type="dxa"/>
            <w:shd w:val="clear" w:color="auto" w:fill="1F4E79"/>
          </w:tcPr>
          <w:p w14:paraId="36E6F4A1" w14:textId="77777777" w:rsidR="00A450AE" w:rsidRDefault="00000000">
            <w:pPr>
              <w:spacing w:before="40" w:after="40" w:line="288" w:lineRule="auto"/>
              <w:jc w:val="center"/>
              <w:rPr>
                <w:rFonts w:hint="eastAsia"/>
              </w:rPr>
            </w:pPr>
            <w:r>
              <w:rPr>
                <w:rFonts w:ascii="黑体" w:eastAsia="黑体" w:hAnsi="黑体"/>
                <w:b/>
                <w:color w:val="FFFFFF"/>
                <w:sz w:val="18"/>
              </w:rPr>
              <w:t>类别</w:t>
            </w:r>
          </w:p>
        </w:tc>
        <w:tc>
          <w:tcPr>
            <w:tcW w:w="2416" w:type="dxa"/>
            <w:shd w:val="clear" w:color="auto" w:fill="1F4E79"/>
          </w:tcPr>
          <w:p w14:paraId="55438381" w14:textId="77777777" w:rsidR="00A450AE" w:rsidRDefault="00000000">
            <w:pPr>
              <w:spacing w:before="40" w:after="40" w:line="288" w:lineRule="auto"/>
              <w:jc w:val="center"/>
              <w:rPr>
                <w:rFonts w:hint="eastAsia"/>
              </w:rPr>
            </w:pPr>
            <w:r>
              <w:rPr>
                <w:rFonts w:ascii="黑体" w:eastAsia="黑体" w:hAnsi="黑体"/>
                <w:b/>
                <w:color w:val="FFFFFF"/>
                <w:sz w:val="18"/>
              </w:rPr>
              <w:t>风险描述</w:t>
            </w:r>
          </w:p>
        </w:tc>
        <w:tc>
          <w:tcPr>
            <w:tcW w:w="4513" w:type="dxa"/>
            <w:shd w:val="clear" w:color="auto" w:fill="1F4E79"/>
          </w:tcPr>
          <w:p w14:paraId="1A18BC7D" w14:textId="77777777" w:rsidR="00A450AE" w:rsidRDefault="00000000">
            <w:pPr>
              <w:spacing w:before="40" w:after="40" w:line="288" w:lineRule="auto"/>
              <w:jc w:val="center"/>
              <w:rPr>
                <w:rFonts w:hint="eastAsia"/>
              </w:rPr>
            </w:pPr>
            <w:r>
              <w:rPr>
                <w:rFonts w:ascii="黑体" w:eastAsia="黑体" w:hAnsi="黑体" w:hint="eastAsia"/>
                <w:b/>
                <w:color w:val="FFFFFF"/>
                <w:sz w:val="18"/>
              </w:rPr>
              <w:t>风险评估及说明</w:t>
            </w:r>
          </w:p>
        </w:tc>
      </w:tr>
      <w:tr w:rsidR="00A450AE" w14:paraId="422C17C8" w14:textId="77777777">
        <w:trPr>
          <w:jc w:val="center"/>
        </w:trPr>
        <w:tc>
          <w:tcPr>
            <w:tcW w:w="567" w:type="dxa"/>
          </w:tcPr>
          <w:p w14:paraId="26B4CAA7" w14:textId="77777777" w:rsidR="00A450AE" w:rsidRDefault="00000000">
            <w:pPr>
              <w:spacing w:before="40" w:after="40" w:line="288" w:lineRule="auto"/>
              <w:rPr>
                <w:rFonts w:hint="eastAsia"/>
              </w:rPr>
            </w:pPr>
            <w:r>
              <w:rPr>
                <w:sz w:val="18"/>
              </w:rPr>
              <w:t>R1</w:t>
            </w:r>
          </w:p>
        </w:tc>
        <w:tc>
          <w:tcPr>
            <w:tcW w:w="850" w:type="dxa"/>
          </w:tcPr>
          <w:p w14:paraId="00CF2F2E" w14:textId="77777777" w:rsidR="00A450AE" w:rsidRDefault="00000000">
            <w:pPr>
              <w:spacing w:before="40" w:after="40" w:line="288" w:lineRule="auto"/>
              <w:rPr>
                <w:rFonts w:hint="eastAsia"/>
              </w:rPr>
            </w:pPr>
            <w:r>
              <w:rPr>
                <w:sz w:val="18"/>
              </w:rPr>
              <w:t>技术</w:t>
            </w:r>
          </w:p>
        </w:tc>
        <w:tc>
          <w:tcPr>
            <w:tcW w:w="2416" w:type="dxa"/>
          </w:tcPr>
          <w:p w14:paraId="2751A844" w14:textId="77777777" w:rsidR="00A450AE" w:rsidRDefault="00000000">
            <w:pPr>
              <w:spacing w:before="40" w:after="40" w:line="288" w:lineRule="auto"/>
              <w:rPr>
                <w:rFonts w:hint="eastAsia"/>
              </w:rPr>
            </w:pPr>
            <w:r>
              <w:rPr>
                <w:sz w:val="18"/>
              </w:rPr>
              <w:t>AI API服务不稳定或接口变更</w:t>
            </w:r>
          </w:p>
        </w:tc>
        <w:tc>
          <w:tcPr>
            <w:tcW w:w="4513" w:type="dxa"/>
          </w:tcPr>
          <w:p w14:paraId="02B10729" w14:textId="77777777" w:rsidR="00A450AE" w:rsidRDefault="00000000">
            <w:pPr>
              <w:spacing w:before="40" w:after="40" w:line="288" w:lineRule="auto"/>
              <w:rPr>
                <w:rFonts w:hint="eastAsia"/>
                <w:sz w:val="18"/>
              </w:rPr>
            </w:pPr>
            <w:r>
              <w:rPr>
                <w:rFonts w:hint="eastAsia"/>
                <w:sz w:val="18"/>
              </w:rPr>
              <w:t>风险等级：低</w:t>
            </w:r>
          </w:p>
          <w:p w14:paraId="5C6C4F53" w14:textId="77777777" w:rsidR="00A450AE" w:rsidRDefault="00000000">
            <w:pPr>
              <w:spacing w:before="40" w:after="40" w:line="288" w:lineRule="auto"/>
              <w:rPr>
                <w:rFonts w:hint="eastAsia"/>
              </w:rPr>
            </w:pPr>
            <w:r>
              <w:rPr>
                <w:rFonts w:hint="eastAsia"/>
                <w:sz w:val="18"/>
              </w:rPr>
              <w:t>原因：可通过接口缓存机制、服务降级方案以及多供应商备份来有效应对，实际影响可控。</w:t>
            </w:r>
          </w:p>
        </w:tc>
      </w:tr>
      <w:tr w:rsidR="00A450AE" w14:paraId="241962E0" w14:textId="77777777">
        <w:trPr>
          <w:jc w:val="center"/>
        </w:trPr>
        <w:tc>
          <w:tcPr>
            <w:tcW w:w="567" w:type="dxa"/>
            <w:shd w:val="clear" w:color="auto" w:fill="EBF1F8"/>
          </w:tcPr>
          <w:p w14:paraId="309926AE" w14:textId="77777777" w:rsidR="00A450AE" w:rsidRDefault="00000000">
            <w:pPr>
              <w:spacing w:before="40" w:after="40" w:line="288" w:lineRule="auto"/>
              <w:rPr>
                <w:rFonts w:hint="eastAsia"/>
              </w:rPr>
            </w:pPr>
            <w:r>
              <w:rPr>
                <w:sz w:val="18"/>
              </w:rPr>
              <w:t>R2</w:t>
            </w:r>
          </w:p>
        </w:tc>
        <w:tc>
          <w:tcPr>
            <w:tcW w:w="850" w:type="dxa"/>
            <w:shd w:val="clear" w:color="auto" w:fill="EBF1F8"/>
          </w:tcPr>
          <w:p w14:paraId="7E6D9E93" w14:textId="77777777" w:rsidR="00A450AE" w:rsidRDefault="00000000">
            <w:pPr>
              <w:spacing w:before="40" w:after="40" w:line="288" w:lineRule="auto"/>
              <w:rPr>
                <w:rFonts w:hint="eastAsia"/>
              </w:rPr>
            </w:pPr>
            <w:r>
              <w:rPr>
                <w:sz w:val="18"/>
              </w:rPr>
              <w:t>技术</w:t>
            </w:r>
          </w:p>
        </w:tc>
        <w:tc>
          <w:tcPr>
            <w:tcW w:w="2416" w:type="dxa"/>
            <w:shd w:val="clear" w:color="auto" w:fill="EBF1F8"/>
          </w:tcPr>
          <w:p w14:paraId="4E69648A" w14:textId="77777777" w:rsidR="00A450AE" w:rsidRDefault="00000000">
            <w:pPr>
              <w:spacing w:before="40" w:after="40" w:line="288" w:lineRule="auto"/>
              <w:rPr>
                <w:rFonts w:hint="eastAsia"/>
              </w:rPr>
            </w:pPr>
            <w:r>
              <w:rPr>
                <w:sz w:val="18"/>
              </w:rPr>
              <w:t>大模型生成内容质量不稳定(JSON解析失败/内容不匹配)</w:t>
            </w:r>
          </w:p>
        </w:tc>
        <w:tc>
          <w:tcPr>
            <w:tcW w:w="4513" w:type="dxa"/>
            <w:shd w:val="clear" w:color="auto" w:fill="EBF1F8"/>
          </w:tcPr>
          <w:p w14:paraId="3C42D4C7" w14:textId="77777777" w:rsidR="00A450AE" w:rsidRDefault="00000000">
            <w:pPr>
              <w:spacing w:before="40" w:after="40" w:line="288" w:lineRule="auto"/>
              <w:rPr>
                <w:rFonts w:hint="eastAsia"/>
                <w:sz w:val="18"/>
              </w:rPr>
            </w:pPr>
            <w:r>
              <w:rPr>
                <w:rFonts w:hint="eastAsia"/>
                <w:sz w:val="18"/>
              </w:rPr>
              <w:t>风险等级：低</w:t>
            </w:r>
          </w:p>
          <w:p w14:paraId="6AE9BD8B" w14:textId="77777777" w:rsidR="00A450AE" w:rsidRDefault="00000000">
            <w:pPr>
              <w:spacing w:before="40" w:after="40" w:line="288" w:lineRule="auto"/>
              <w:rPr>
                <w:rFonts w:hint="eastAsia"/>
              </w:rPr>
            </w:pPr>
            <w:r>
              <w:rPr>
                <w:rFonts w:hint="eastAsia"/>
                <w:sz w:val="18"/>
              </w:rPr>
              <w:t>原因：可通过Prompt工程优化、多轮结果校验、增加输出格式约束等手段大幅提升稳定性，且有成熟的重试和兜底机制。</w:t>
            </w:r>
          </w:p>
        </w:tc>
      </w:tr>
      <w:tr w:rsidR="00A450AE" w14:paraId="03D24A6A" w14:textId="77777777">
        <w:trPr>
          <w:jc w:val="center"/>
        </w:trPr>
        <w:tc>
          <w:tcPr>
            <w:tcW w:w="567" w:type="dxa"/>
          </w:tcPr>
          <w:p w14:paraId="7CF2FC12" w14:textId="77777777" w:rsidR="00A450AE" w:rsidRDefault="00000000">
            <w:pPr>
              <w:spacing w:before="40" w:after="40" w:line="288" w:lineRule="auto"/>
              <w:rPr>
                <w:rFonts w:hint="eastAsia"/>
              </w:rPr>
            </w:pPr>
            <w:r>
              <w:rPr>
                <w:sz w:val="18"/>
              </w:rPr>
              <w:t>R3</w:t>
            </w:r>
          </w:p>
        </w:tc>
        <w:tc>
          <w:tcPr>
            <w:tcW w:w="850" w:type="dxa"/>
          </w:tcPr>
          <w:p w14:paraId="10BD306F" w14:textId="77777777" w:rsidR="00A450AE" w:rsidRDefault="00000000">
            <w:pPr>
              <w:spacing w:before="40" w:after="40" w:line="288" w:lineRule="auto"/>
              <w:rPr>
                <w:rFonts w:hint="eastAsia"/>
              </w:rPr>
            </w:pPr>
            <w:r>
              <w:rPr>
                <w:sz w:val="18"/>
              </w:rPr>
              <w:t>技术</w:t>
            </w:r>
          </w:p>
        </w:tc>
        <w:tc>
          <w:tcPr>
            <w:tcW w:w="2416" w:type="dxa"/>
          </w:tcPr>
          <w:p w14:paraId="44F7C966" w14:textId="77777777" w:rsidR="00A450AE" w:rsidRDefault="00000000">
            <w:pPr>
              <w:spacing w:before="40" w:after="40" w:line="288" w:lineRule="auto"/>
              <w:rPr>
                <w:rFonts w:hint="eastAsia"/>
              </w:rPr>
            </w:pPr>
            <w:r>
              <w:rPr>
                <w:sz w:val="18"/>
              </w:rPr>
              <w:t>多模态大模型无法正确理解特定品类商品图片</w:t>
            </w:r>
          </w:p>
        </w:tc>
        <w:tc>
          <w:tcPr>
            <w:tcW w:w="4513" w:type="dxa"/>
          </w:tcPr>
          <w:p w14:paraId="70F614EF" w14:textId="77777777" w:rsidR="00A450AE" w:rsidRDefault="00000000">
            <w:pPr>
              <w:spacing w:before="40" w:after="40" w:line="288" w:lineRule="auto"/>
              <w:rPr>
                <w:rFonts w:hint="eastAsia"/>
                <w:sz w:val="18"/>
              </w:rPr>
            </w:pPr>
            <w:r>
              <w:rPr>
                <w:rFonts w:hint="eastAsia"/>
                <w:sz w:val="18"/>
              </w:rPr>
              <w:t>风险等级：低</w:t>
            </w:r>
          </w:p>
          <w:p w14:paraId="2B8E0E96" w14:textId="77777777" w:rsidR="00A450AE" w:rsidRDefault="00000000">
            <w:pPr>
              <w:spacing w:before="40" w:after="40" w:line="288" w:lineRule="auto"/>
              <w:rPr>
                <w:rFonts w:hint="eastAsia"/>
              </w:rPr>
            </w:pPr>
            <w:r>
              <w:rPr>
                <w:rFonts w:hint="eastAsia"/>
                <w:sz w:val="18"/>
              </w:rPr>
              <w:t>原因：可通过标注少量样本进行微调、结合商品属性规则兜底，且特定品类占比有限，整体影响较小。</w:t>
            </w:r>
          </w:p>
        </w:tc>
      </w:tr>
      <w:tr w:rsidR="00A450AE" w14:paraId="2B68989F" w14:textId="77777777">
        <w:trPr>
          <w:jc w:val="center"/>
        </w:trPr>
        <w:tc>
          <w:tcPr>
            <w:tcW w:w="567" w:type="dxa"/>
            <w:shd w:val="clear" w:color="auto" w:fill="EBF1F8"/>
          </w:tcPr>
          <w:p w14:paraId="357D87A5" w14:textId="77777777" w:rsidR="00A450AE" w:rsidRDefault="00000000">
            <w:pPr>
              <w:spacing w:before="40" w:after="40" w:line="288" w:lineRule="auto"/>
              <w:rPr>
                <w:rFonts w:hint="eastAsia"/>
              </w:rPr>
            </w:pPr>
            <w:r>
              <w:rPr>
                <w:sz w:val="18"/>
              </w:rPr>
              <w:t>R4</w:t>
            </w:r>
          </w:p>
        </w:tc>
        <w:tc>
          <w:tcPr>
            <w:tcW w:w="850" w:type="dxa"/>
            <w:shd w:val="clear" w:color="auto" w:fill="EBF1F8"/>
          </w:tcPr>
          <w:p w14:paraId="2BC99531" w14:textId="77777777" w:rsidR="00A450AE" w:rsidRDefault="00000000">
            <w:pPr>
              <w:spacing w:before="40" w:after="40" w:line="288" w:lineRule="auto"/>
              <w:rPr>
                <w:rFonts w:hint="eastAsia"/>
              </w:rPr>
            </w:pPr>
            <w:r>
              <w:rPr>
                <w:sz w:val="18"/>
              </w:rPr>
              <w:t>进度</w:t>
            </w:r>
          </w:p>
        </w:tc>
        <w:tc>
          <w:tcPr>
            <w:tcW w:w="2416" w:type="dxa"/>
            <w:shd w:val="clear" w:color="auto" w:fill="EBF1F8"/>
          </w:tcPr>
          <w:p w14:paraId="6F6D40E1" w14:textId="77777777" w:rsidR="00A450AE" w:rsidRDefault="00000000">
            <w:pPr>
              <w:spacing w:before="40" w:after="40" w:line="288" w:lineRule="auto"/>
              <w:rPr>
                <w:rFonts w:hint="eastAsia"/>
              </w:rPr>
            </w:pPr>
            <w:r>
              <w:rPr>
                <w:sz w:val="18"/>
              </w:rPr>
              <w:t>团队成员因其他课程/事务导致可用时间不足</w:t>
            </w:r>
          </w:p>
        </w:tc>
        <w:tc>
          <w:tcPr>
            <w:tcW w:w="4513" w:type="dxa"/>
            <w:shd w:val="clear" w:color="auto" w:fill="EBF1F8"/>
          </w:tcPr>
          <w:p w14:paraId="4D5EEDE6" w14:textId="77777777" w:rsidR="00A450AE" w:rsidRDefault="00000000">
            <w:pPr>
              <w:spacing w:before="40" w:after="40" w:line="288" w:lineRule="auto"/>
              <w:rPr>
                <w:rFonts w:hint="eastAsia"/>
                <w:sz w:val="18"/>
              </w:rPr>
            </w:pPr>
            <w:r>
              <w:rPr>
                <w:rFonts w:hint="eastAsia"/>
                <w:sz w:val="18"/>
              </w:rPr>
              <w:t>风险等级：低</w:t>
            </w:r>
          </w:p>
          <w:p w14:paraId="4DD97BA0" w14:textId="77777777" w:rsidR="00A450AE" w:rsidRDefault="00000000">
            <w:pPr>
              <w:spacing w:before="40" w:after="40" w:line="288" w:lineRule="auto"/>
              <w:rPr>
                <w:rFonts w:hint="eastAsia"/>
              </w:rPr>
            </w:pPr>
            <w:r>
              <w:rPr>
                <w:rFonts w:hint="eastAsia"/>
                <w:sz w:val="18"/>
              </w:rPr>
              <w:t>原因：可通过合理排期规划、任务优先级拆分、关键路径并行开发等方式有效应对，团队整体进度可控。</w:t>
            </w:r>
          </w:p>
        </w:tc>
      </w:tr>
      <w:tr w:rsidR="00A450AE" w14:paraId="24306F02" w14:textId="77777777">
        <w:trPr>
          <w:jc w:val="center"/>
        </w:trPr>
        <w:tc>
          <w:tcPr>
            <w:tcW w:w="567" w:type="dxa"/>
          </w:tcPr>
          <w:p w14:paraId="66B3CA06" w14:textId="77777777" w:rsidR="00A450AE" w:rsidRDefault="00000000">
            <w:pPr>
              <w:spacing w:before="40" w:after="40" w:line="288" w:lineRule="auto"/>
              <w:rPr>
                <w:rFonts w:hint="eastAsia"/>
              </w:rPr>
            </w:pPr>
            <w:r>
              <w:rPr>
                <w:sz w:val="18"/>
              </w:rPr>
              <w:t>R5</w:t>
            </w:r>
          </w:p>
        </w:tc>
        <w:tc>
          <w:tcPr>
            <w:tcW w:w="850" w:type="dxa"/>
          </w:tcPr>
          <w:p w14:paraId="1A5A4636" w14:textId="77777777" w:rsidR="00A450AE" w:rsidRDefault="00000000">
            <w:pPr>
              <w:spacing w:before="40" w:after="40" w:line="288" w:lineRule="auto"/>
              <w:rPr>
                <w:rFonts w:hint="eastAsia"/>
              </w:rPr>
            </w:pPr>
            <w:r>
              <w:rPr>
                <w:sz w:val="18"/>
              </w:rPr>
              <w:t>进度</w:t>
            </w:r>
          </w:p>
        </w:tc>
        <w:tc>
          <w:tcPr>
            <w:tcW w:w="2416" w:type="dxa"/>
          </w:tcPr>
          <w:p w14:paraId="14444D07" w14:textId="77777777" w:rsidR="00A450AE" w:rsidRDefault="00000000">
            <w:pPr>
              <w:spacing w:before="40" w:after="40" w:line="288" w:lineRule="auto"/>
              <w:rPr>
                <w:rFonts w:hint="eastAsia"/>
              </w:rPr>
            </w:pPr>
            <w:r>
              <w:rPr>
                <w:sz w:val="18"/>
              </w:rPr>
              <w:t>AI集成调试耗时超预期(Prompt调优/配额管理)</w:t>
            </w:r>
          </w:p>
        </w:tc>
        <w:tc>
          <w:tcPr>
            <w:tcW w:w="4513" w:type="dxa"/>
          </w:tcPr>
          <w:p w14:paraId="1B4BBCFE" w14:textId="77777777" w:rsidR="00A450AE" w:rsidRDefault="00000000">
            <w:pPr>
              <w:spacing w:before="40" w:after="40" w:line="288" w:lineRule="auto"/>
              <w:rPr>
                <w:rFonts w:hint="eastAsia"/>
                <w:sz w:val="18"/>
              </w:rPr>
            </w:pPr>
            <w:r>
              <w:rPr>
                <w:rFonts w:hint="eastAsia"/>
                <w:sz w:val="18"/>
              </w:rPr>
              <w:t>风险等级：低</w:t>
            </w:r>
          </w:p>
          <w:p w14:paraId="439E1FA2" w14:textId="77777777" w:rsidR="00A450AE" w:rsidRDefault="00000000">
            <w:pPr>
              <w:spacing w:before="40" w:after="40" w:line="288" w:lineRule="auto"/>
              <w:rPr>
                <w:rFonts w:hint="eastAsia"/>
              </w:rPr>
            </w:pPr>
            <w:r>
              <w:rPr>
                <w:rFonts w:hint="eastAsia"/>
                <w:sz w:val="18"/>
              </w:rPr>
              <w:t>原因：可通过提前技术预研、模块化开发、预留缓冲时间等措施降低风险，且AI集成调试有成熟经验可参考。</w:t>
            </w:r>
          </w:p>
        </w:tc>
      </w:tr>
      <w:tr w:rsidR="00A450AE" w14:paraId="75BEEBED" w14:textId="77777777">
        <w:trPr>
          <w:jc w:val="center"/>
        </w:trPr>
        <w:tc>
          <w:tcPr>
            <w:tcW w:w="567" w:type="dxa"/>
            <w:shd w:val="clear" w:color="auto" w:fill="EBF1F8"/>
          </w:tcPr>
          <w:p w14:paraId="711F5B71" w14:textId="77777777" w:rsidR="00A450AE" w:rsidRDefault="00000000">
            <w:pPr>
              <w:spacing w:before="40" w:after="40" w:line="288" w:lineRule="auto"/>
              <w:rPr>
                <w:rFonts w:hint="eastAsia"/>
              </w:rPr>
            </w:pPr>
            <w:r>
              <w:rPr>
                <w:sz w:val="18"/>
              </w:rPr>
              <w:t>R6</w:t>
            </w:r>
          </w:p>
        </w:tc>
        <w:tc>
          <w:tcPr>
            <w:tcW w:w="850" w:type="dxa"/>
            <w:shd w:val="clear" w:color="auto" w:fill="EBF1F8"/>
          </w:tcPr>
          <w:p w14:paraId="5B03F556" w14:textId="77777777" w:rsidR="00A450AE" w:rsidRDefault="00000000">
            <w:pPr>
              <w:spacing w:before="40" w:after="40" w:line="288" w:lineRule="auto"/>
              <w:rPr>
                <w:rFonts w:hint="eastAsia"/>
              </w:rPr>
            </w:pPr>
            <w:r>
              <w:rPr>
                <w:sz w:val="18"/>
              </w:rPr>
              <w:t>资源</w:t>
            </w:r>
          </w:p>
        </w:tc>
        <w:tc>
          <w:tcPr>
            <w:tcW w:w="2416" w:type="dxa"/>
            <w:shd w:val="clear" w:color="auto" w:fill="EBF1F8"/>
          </w:tcPr>
          <w:p w14:paraId="41E7C4AD" w14:textId="77777777" w:rsidR="00A450AE" w:rsidRDefault="00000000">
            <w:pPr>
              <w:spacing w:before="40" w:after="40" w:line="288" w:lineRule="auto"/>
              <w:rPr>
                <w:rFonts w:hint="eastAsia"/>
              </w:rPr>
            </w:pPr>
            <w:r>
              <w:rPr>
                <w:sz w:val="18"/>
              </w:rPr>
              <w:t>AI API调用额度耗尽或账户余额不足</w:t>
            </w:r>
          </w:p>
        </w:tc>
        <w:tc>
          <w:tcPr>
            <w:tcW w:w="4513" w:type="dxa"/>
            <w:shd w:val="clear" w:color="auto" w:fill="EBF1F8"/>
          </w:tcPr>
          <w:p w14:paraId="7370F1EB" w14:textId="77777777" w:rsidR="00A450AE" w:rsidRDefault="00000000">
            <w:pPr>
              <w:spacing w:before="40" w:after="40" w:line="288" w:lineRule="auto"/>
              <w:rPr>
                <w:rFonts w:hint="eastAsia"/>
                <w:sz w:val="18"/>
              </w:rPr>
            </w:pPr>
            <w:r>
              <w:rPr>
                <w:rFonts w:hint="eastAsia"/>
                <w:sz w:val="18"/>
              </w:rPr>
              <w:t>风险等级：低</w:t>
            </w:r>
          </w:p>
          <w:p w14:paraId="4EFDB2BD" w14:textId="77777777" w:rsidR="00A450AE" w:rsidRDefault="00000000">
            <w:pPr>
              <w:spacing w:before="40" w:after="40" w:line="288" w:lineRule="auto"/>
              <w:rPr>
                <w:rFonts w:hint="eastAsia"/>
              </w:rPr>
            </w:pPr>
            <w:r>
              <w:rPr>
                <w:rFonts w:hint="eastAsia"/>
                <w:sz w:val="18"/>
              </w:rPr>
              <w:t>原因：可通过预算控制、调用量监控预警、多账号备份等方式轻松解决，属于可预见且易应对的资源类问题。</w:t>
            </w:r>
          </w:p>
        </w:tc>
      </w:tr>
      <w:tr w:rsidR="00A450AE" w14:paraId="2B6CA6EC" w14:textId="77777777">
        <w:trPr>
          <w:jc w:val="center"/>
        </w:trPr>
        <w:tc>
          <w:tcPr>
            <w:tcW w:w="567" w:type="dxa"/>
          </w:tcPr>
          <w:p w14:paraId="386DD92F" w14:textId="77777777" w:rsidR="00A450AE" w:rsidRDefault="00000000">
            <w:pPr>
              <w:spacing w:before="40" w:after="40" w:line="288" w:lineRule="auto"/>
              <w:rPr>
                <w:rFonts w:hint="eastAsia"/>
              </w:rPr>
            </w:pPr>
            <w:r>
              <w:rPr>
                <w:sz w:val="18"/>
              </w:rPr>
              <w:t>R7</w:t>
            </w:r>
          </w:p>
        </w:tc>
        <w:tc>
          <w:tcPr>
            <w:tcW w:w="850" w:type="dxa"/>
          </w:tcPr>
          <w:p w14:paraId="6931C41A" w14:textId="77777777" w:rsidR="00A450AE" w:rsidRDefault="00000000">
            <w:pPr>
              <w:spacing w:before="40" w:after="40" w:line="288" w:lineRule="auto"/>
              <w:rPr>
                <w:rFonts w:hint="eastAsia"/>
              </w:rPr>
            </w:pPr>
            <w:r>
              <w:rPr>
                <w:sz w:val="18"/>
              </w:rPr>
              <w:t>资源</w:t>
            </w:r>
          </w:p>
        </w:tc>
        <w:tc>
          <w:tcPr>
            <w:tcW w:w="2416" w:type="dxa"/>
          </w:tcPr>
          <w:p w14:paraId="353D0618" w14:textId="77777777" w:rsidR="00A450AE" w:rsidRDefault="00000000">
            <w:pPr>
              <w:spacing w:before="40" w:after="40" w:line="288" w:lineRule="auto"/>
              <w:rPr>
                <w:rFonts w:hint="eastAsia"/>
              </w:rPr>
            </w:pPr>
            <w:r>
              <w:rPr>
                <w:sz w:val="18"/>
              </w:rPr>
              <w:t>服务器宕机或网络故障导致无法访问AI API</w:t>
            </w:r>
          </w:p>
        </w:tc>
        <w:tc>
          <w:tcPr>
            <w:tcW w:w="4513" w:type="dxa"/>
          </w:tcPr>
          <w:p w14:paraId="011F88BC" w14:textId="77777777" w:rsidR="00A450AE" w:rsidRDefault="00000000">
            <w:pPr>
              <w:spacing w:before="40" w:after="40" w:line="288" w:lineRule="auto"/>
              <w:rPr>
                <w:rFonts w:hint="eastAsia"/>
                <w:sz w:val="18"/>
              </w:rPr>
            </w:pPr>
            <w:r>
              <w:rPr>
                <w:rFonts w:hint="eastAsia"/>
                <w:sz w:val="18"/>
              </w:rPr>
              <w:t>风险等级：低</w:t>
            </w:r>
          </w:p>
          <w:p w14:paraId="31CD48BF" w14:textId="77777777" w:rsidR="00A450AE" w:rsidRDefault="00000000">
            <w:pPr>
              <w:spacing w:before="40" w:after="40" w:line="288" w:lineRule="auto"/>
              <w:rPr>
                <w:rFonts w:hint="eastAsia"/>
              </w:rPr>
            </w:pPr>
            <w:r>
              <w:rPr>
                <w:rFonts w:hint="eastAsia"/>
                <w:sz w:val="18"/>
              </w:rPr>
              <w:t>原因：发生概率较低，且可通过多区域部署、网络重试机制、本地缓存等方案保障服务可用性。</w:t>
            </w:r>
          </w:p>
        </w:tc>
      </w:tr>
      <w:tr w:rsidR="00A450AE" w14:paraId="2257D847" w14:textId="77777777">
        <w:trPr>
          <w:jc w:val="center"/>
        </w:trPr>
        <w:tc>
          <w:tcPr>
            <w:tcW w:w="567" w:type="dxa"/>
            <w:shd w:val="clear" w:color="auto" w:fill="EBF1F8"/>
          </w:tcPr>
          <w:p w14:paraId="024C816B" w14:textId="77777777" w:rsidR="00A450AE" w:rsidRDefault="00000000">
            <w:pPr>
              <w:spacing w:before="40" w:after="40" w:line="288" w:lineRule="auto"/>
              <w:rPr>
                <w:rFonts w:hint="eastAsia"/>
              </w:rPr>
            </w:pPr>
            <w:r>
              <w:rPr>
                <w:sz w:val="18"/>
              </w:rPr>
              <w:t>R8</w:t>
            </w:r>
          </w:p>
        </w:tc>
        <w:tc>
          <w:tcPr>
            <w:tcW w:w="850" w:type="dxa"/>
            <w:shd w:val="clear" w:color="auto" w:fill="EBF1F8"/>
          </w:tcPr>
          <w:p w14:paraId="4C0DA140" w14:textId="77777777" w:rsidR="00A450AE" w:rsidRDefault="00000000">
            <w:pPr>
              <w:spacing w:before="40" w:after="40" w:line="288" w:lineRule="auto"/>
              <w:rPr>
                <w:rFonts w:hint="eastAsia"/>
              </w:rPr>
            </w:pPr>
            <w:r>
              <w:rPr>
                <w:sz w:val="18"/>
              </w:rPr>
              <w:t>技术</w:t>
            </w:r>
          </w:p>
        </w:tc>
        <w:tc>
          <w:tcPr>
            <w:tcW w:w="2416" w:type="dxa"/>
            <w:shd w:val="clear" w:color="auto" w:fill="EBF1F8"/>
          </w:tcPr>
          <w:p w14:paraId="41EFFF5D" w14:textId="77777777" w:rsidR="00A450AE" w:rsidRDefault="00000000">
            <w:pPr>
              <w:spacing w:before="40" w:after="40" w:line="288" w:lineRule="auto"/>
              <w:rPr>
                <w:rFonts w:hint="eastAsia"/>
              </w:rPr>
            </w:pPr>
            <w:r>
              <w:rPr>
                <w:sz w:val="18"/>
              </w:rPr>
              <w:t>前后端接口对接不匹配，联调时间超预期</w:t>
            </w:r>
          </w:p>
        </w:tc>
        <w:tc>
          <w:tcPr>
            <w:tcW w:w="4513" w:type="dxa"/>
            <w:shd w:val="clear" w:color="auto" w:fill="EBF1F8"/>
          </w:tcPr>
          <w:p w14:paraId="2F24632F" w14:textId="77777777" w:rsidR="00A450AE" w:rsidRDefault="00000000">
            <w:pPr>
              <w:spacing w:before="40" w:after="40" w:line="288" w:lineRule="auto"/>
              <w:rPr>
                <w:rFonts w:hint="eastAsia"/>
                <w:sz w:val="18"/>
              </w:rPr>
            </w:pPr>
            <w:r>
              <w:rPr>
                <w:rFonts w:hint="eastAsia"/>
                <w:sz w:val="18"/>
              </w:rPr>
              <w:t>风险等级：低</w:t>
            </w:r>
          </w:p>
          <w:p w14:paraId="21FDD818" w14:textId="77777777" w:rsidR="00A450AE" w:rsidRDefault="00000000">
            <w:pPr>
              <w:spacing w:before="40" w:after="40" w:line="288" w:lineRule="auto"/>
              <w:rPr>
                <w:rFonts w:hint="eastAsia"/>
              </w:rPr>
            </w:pPr>
            <w:r>
              <w:rPr>
                <w:rFonts w:hint="eastAsia"/>
                <w:sz w:val="18"/>
              </w:rPr>
              <w:t>原因：可通过制定详细接口文档规范、提前进行接口Mock测试、分阶段联调等方式大幅降低对接风险。</w:t>
            </w:r>
          </w:p>
        </w:tc>
      </w:tr>
      <w:tr w:rsidR="00A450AE" w14:paraId="7580FA85" w14:textId="77777777">
        <w:trPr>
          <w:jc w:val="center"/>
        </w:trPr>
        <w:tc>
          <w:tcPr>
            <w:tcW w:w="567" w:type="dxa"/>
          </w:tcPr>
          <w:p w14:paraId="1F10E12E" w14:textId="77777777" w:rsidR="00A450AE" w:rsidRDefault="00000000">
            <w:pPr>
              <w:spacing w:before="40" w:after="40" w:line="288" w:lineRule="auto"/>
              <w:rPr>
                <w:rFonts w:hint="eastAsia"/>
              </w:rPr>
            </w:pPr>
            <w:r>
              <w:rPr>
                <w:sz w:val="18"/>
              </w:rPr>
              <w:t>R9</w:t>
            </w:r>
          </w:p>
        </w:tc>
        <w:tc>
          <w:tcPr>
            <w:tcW w:w="850" w:type="dxa"/>
          </w:tcPr>
          <w:p w14:paraId="659B5CD4" w14:textId="77777777" w:rsidR="00A450AE" w:rsidRDefault="00000000">
            <w:pPr>
              <w:spacing w:before="40" w:after="40" w:line="288" w:lineRule="auto"/>
              <w:rPr>
                <w:rFonts w:hint="eastAsia"/>
              </w:rPr>
            </w:pPr>
            <w:r>
              <w:rPr>
                <w:sz w:val="18"/>
              </w:rPr>
              <w:t>管理</w:t>
            </w:r>
          </w:p>
        </w:tc>
        <w:tc>
          <w:tcPr>
            <w:tcW w:w="2416" w:type="dxa"/>
          </w:tcPr>
          <w:p w14:paraId="144516EC" w14:textId="77777777" w:rsidR="00A450AE" w:rsidRDefault="00000000">
            <w:pPr>
              <w:spacing w:before="40" w:after="40" w:line="288" w:lineRule="auto"/>
              <w:rPr>
                <w:rFonts w:hint="eastAsia"/>
              </w:rPr>
            </w:pPr>
            <w:r>
              <w:rPr>
                <w:sz w:val="18"/>
              </w:rPr>
              <w:t>成员间沟通不畅，任务衔接出现问题</w:t>
            </w:r>
          </w:p>
        </w:tc>
        <w:tc>
          <w:tcPr>
            <w:tcW w:w="4513" w:type="dxa"/>
          </w:tcPr>
          <w:p w14:paraId="398D1069" w14:textId="77777777" w:rsidR="00A450AE" w:rsidRDefault="00000000">
            <w:pPr>
              <w:spacing w:before="40" w:after="40" w:line="288" w:lineRule="auto"/>
              <w:rPr>
                <w:rFonts w:hint="eastAsia"/>
                <w:sz w:val="18"/>
              </w:rPr>
            </w:pPr>
            <w:r>
              <w:rPr>
                <w:rFonts w:hint="eastAsia"/>
                <w:sz w:val="18"/>
              </w:rPr>
              <w:t>风险等级：低</w:t>
            </w:r>
          </w:p>
          <w:p w14:paraId="73BB5A38" w14:textId="77777777" w:rsidR="00A450AE" w:rsidRDefault="00000000">
            <w:pPr>
              <w:spacing w:before="40" w:after="40" w:line="288" w:lineRule="auto"/>
              <w:rPr>
                <w:rFonts w:hint="eastAsia"/>
              </w:rPr>
            </w:pPr>
            <w:r>
              <w:rPr>
                <w:rFonts w:hint="eastAsia"/>
                <w:sz w:val="18"/>
              </w:rPr>
              <w:t>原因：团队规模较小，沟通成本低，通过每日站会、任务看板等方式可有效保障信息同步和任务衔接。</w:t>
            </w:r>
          </w:p>
        </w:tc>
      </w:tr>
      <w:tr w:rsidR="00A450AE" w14:paraId="507EACB4" w14:textId="77777777">
        <w:trPr>
          <w:jc w:val="center"/>
        </w:trPr>
        <w:tc>
          <w:tcPr>
            <w:tcW w:w="567" w:type="dxa"/>
            <w:shd w:val="clear" w:color="auto" w:fill="EBF1F8"/>
          </w:tcPr>
          <w:p w14:paraId="7017BAF9" w14:textId="77777777" w:rsidR="00A450AE" w:rsidRDefault="00000000">
            <w:pPr>
              <w:spacing w:before="40" w:after="40" w:line="288" w:lineRule="auto"/>
              <w:rPr>
                <w:rFonts w:hint="eastAsia"/>
              </w:rPr>
            </w:pPr>
            <w:r>
              <w:rPr>
                <w:sz w:val="18"/>
              </w:rPr>
              <w:t>R10</w:t>
            </w:r>
          </w:p>
        </w:tc>
        <w:tc>
          <w:tcPr>
            <w:tcW w:w="850" w:type="dxa"/>
            <w:shd w:val="clear" w:color="auto" w:fill="EBF1F8"/>
          </w:tcPr>
          <w:p w14:paraId="596CC9A2" w14:textId="77777777" w:rsidR="00A450AE" w:rsidRDefault="00000000">
            <w:pPr>
              <w:spacing w:before="40" w:after="40" w:line="288" w:lineRule="auto"/>
              <w:rPr>
                <w:rFonts w:hint="eastAsia"/>
              </w:rPr>
            </w:pPr>
            <w:r>
              <w:rPr>
                <w:sz w:val="18"/>
              </w:rPr>
              <w:t>技术</w:t>
            </w:r>
          </w:p>
        </w:tc>
        <w:tc>
          <w:tcPr>
            <w:tcW w:w="2416" w:type="dxa"/>
            <w:shd w:val="clear" w:color="auto" w:fill="EBF1F8"/>
          </w:tcPr>
          <w:p w14:paraId="3D802A56" w14:textId="77777777" w:rsidR="00A450AE" w:rsidRDefault="00000000">
            <w:pPr>
              <w:spacing w:before="40" w:after="40" w:line="288" w:lineRule="auto"/>
              <w:rPr>
                <w:rFonts w:hint="eastAsia"/>
              </w:rPr>
            </w:pPr>
            <w:r>
              <w:rPr>
                <w:sz w:val="18"/>
              </w:rPr>
              <w:t>Docker部署过程中出现环境兼容性问题</w:t>
            </w:r>
          </w:p>
        </w:tc>
        <w:tc>
          <w:tcPr>
            <w:tcW w:w="4513" w:type="dxa"/>
            <w:shd w:val="clear" w:color="auto" w:fill="EBF1F8"/>
          </w:tcPr>
          <w:p w14:paraId="78E500F4" w14:textId="77777777" w:rsidR="00A450AE" w:rsidRDefault="00000000">
            <w:pPr>
              <w:spacing w:before="40" w:after="40" w:line="288" w:lineRule="auto"/>
              <w:rPr>
                <w:rFonts w:hint="eastAsia"/>
                <w:sz w:val="18"/>
              </w:rPr>
            </w:pPr>
            <w:r>
              <w:rPr>
                <w:rFonts w:hint="eastAsia"/>
                <w:sz w:val="18"/>
              </w:rPr>
              <w:t>风险等级：低</w:t>
            </w:r>
          </w:p>
          <w:p w14:paraId="04627712" w14:textId="77777777" w:rsidR="00A450AE" w:rsidRDefault="00000000">
            <w:pPr>
              <w:spacing w:before="40" w:after="40" w:line="288" w:lineRule="auto"/>
              <w:rPr>
                <w:rFonts w:hint="eastAsia"/>
              </w:rPr>
            </w:pPr>
            <w:r>
              <w:rPr>
                <w:rFonts w:hint="eastAsia"/>
                <w:sz w:val="18"/>
              </w:rPr>
              <w:t>原因：可通过标准化基础镜像、提前进行部署测试、CI/CD自动化验证等手段有效规避环境兼容问题。</w:t>
            </w:r>
          </w:p>
        </w:tc>
      </w:tr>
      <w:tr w:rsidR="00A450AE" w14:paraId="42BD19BB" w14:textId="77777777">
        <w:trPr>
          <w:jc w:val="center"/>
        </w:trPr>
        <w:tc>
          <w:tcPr>
            <w:tcW w:w="567" w:type="dxa"/>
          </w:tcPr>
          <w:p w14:paraId="26B453F4" w14:textId="77777777" w:rsidR="00A450AE" w:rsidRDefault="00000000">
            <w:pPr>
              <w:spacing w:before="40" w:after="40" w:line="288" w:lineRule="auto"/>
              <w:rPr>
                <w:rFonts w:hint="eastAsia"/>
              </w:rPr>
            </w:pPr>
            <w:r>
              <w:rPr>
                <w:sz w:val="18"/>
              </w:rPr>
              <w:t>R11</w:t>
            </w:r>
          </w:p>
        </w:tc>
        <w:tc>
          <w:tcPr>
            <w:tcW w:w="850" w:type="dxa"/>
          </w:tcPr>
          <w:p w14:paraId="6F0573F5" w14:textId="77777777" w:rsidR="00A450AE" w:rsidRDefault="00000000">
            <w:pPr>
              <w:spacing w:before="40" w:after="40" w:line="288" w:lineRule="auto"/>
              <w:rPr>
                <w:rFonts w:hint="eastAsia"/>
              </w:rPr>
            </w:pPr>
            <w:r>
              <w:rPr>
                <w:sz w:val="18"/>
              </w:rPr>
              <w:t>安全</w:t>
            </w:r>
          </w:p>
        </w:tc>
        <w:tc>
          <w:tcPr>
            <w:tcW w:w="2416" w:type="dxa"/>
          </w:tcPr>
          <w:p w14:paraId="3F3E604F" w14:textId="77777777" w:rsidR="00A450AE" w:rsidRDefault="00000000">
            <w:pPr>
              <w:spacing w:before="40" w:after="40" w:line="288" w:lineRule="auto"/>
              <w:rPr>
                <w:rFonts w:hint="eastAsia"/>
              </w:rPr>
            </w:pPr>
            <w:r>
              <w:rPr>
                <w:sz w:val="18"/>
              </w:rPr>
              <w:t>AI密钥泄露或接口被恶意调用</w:t>
            </w:r>
          </w:p>
        </w:tc>
        <w:tc>
          <w:tcPr>
            <w:tcW w:w="4513" w:type="dxa"/>
          </w:tcPr>
          <w:p w14:paraId="57019C87" w14:textId="77777777" w:rsidR="00A450AE" w:rsidRDefault="00000000">
            <w:pPr>
              <w:spacing w:before="40" w:after="40" w:line="288" w:lineRule="auto"/>
              <w:rPr>
                <w:rFonts w:hint="eastAsia"/>
                <w:sz w:val="18"/>
              </w:rPr>
            </w:pPr>
            <w:r>
              <w:rPr>
                <w:rFonts w:hint="eastAsia"/>
                <w:sz w:val="18"/>
              </w:rPr>
              <w:t>风险等级：中</w:t>
            </w:r>
          </w:p>
          <w:p w14:paraId="73DEBB1C" w14:textId="77777777" w:rsidR="00A450AE" w:rsidRDefault="00000000">
            <w:pPr>
              <w:spacing w:before="40" w:after="40" w:line="288" w:lineRule="auto"/>
              <w:rPr>
                <w:rFonts w:hint="eastAsia"/>
              </w:rPr>
            </w:pPr>
            <w:r>
              <w:rPr>
                <w:rFonts w:hint="eastAsia"/>
                <w:sz w:val="18"/>
              </w:rPr>
              <w:t>原因：虽可通过密钥轮换、访问频率限制、IP白名单</w:t>
            </w:r>
            <w:r>
              <w:rPr>
                <w:rFonts w:hint="eastAsia"/>
                <w:sz w:val="18"/>
              </w:rPr>
              <w:lastRenderedPageBreak/>
              <w:t>等措施防护，但安全风险需保持警惕，建议定期审计。</w:t>
            </w:r>
          </w:p>
        </w:tc>
      </w:tr>
      <w:tr w:rsidR="00A450AE" w14:paraId="706AFDD8" w14:textId="77777777">
        <w:trPr>
          <w:jc w:val="center"/>
        </w:trPr>
        <w:tc>
          <w:tcPr>
            <w:tcW w:w="567" w:type="dxa"/>
            <w:shd w:val="clear" w:color="auto" w:fill="EBF1F8"/>
          </w:tcPr>
          <w:p w14:paraId="6B90FED0" w14:textId="77777777" w:rsidR="00A450AE" w:rsidRDefault="00000000">
            <w:pPr>
              <w:spacing w:before="40" w:after="40" w:line="288" w:lineRule="auto"/>
              <w:rPr>
                <w:rFonts w:hint="eastAsia"/>
              </w:rPr>
            </w:pPr>
            <w:r>
              <w:rPr>
                <w:sz w:val="18"/>
              </w:rPr>
              <w:lastRenderedPageBreak/>
              <w:t>R12</w:t>
            </w:r>
          </w:p>
        </w:tc>
        <w:tc>
          <w:tcPr>
            <w:tcW w:w="850" w:type="dxa"/>
            <w:shd w:val="clear" w:color="auto" w:fill="EBF1F8"/>
          </w:tcPr>
          <w:p w14:paraId="348C5046" w14:textId="77777777" w:rsidR="00A450AE" w:rsidRDefault="00000000">
            <w:pPr>
              <w:spacing w:before="40" w:after="40" w:line="288" w:lineRule="auto"/>
              <w:rPr>
                <w:rFonts w:hint="eastAsia"/>
              </w:rPr>
            </w:pPr>
            <w:r>
              <w:rPr>
                <w:sz w:val="18"/>
              </w:rPr>
              <w:t>合规</w:t>
            </w:r>
          </w:p>
        </w:tc>
        <w:tc>
          <w:tcPr>
            <w:tcW w:w="2416" w:type="dxa"/>
            <w:shd w:val="clear" w:color="auto" w:fill="EBF1F8"/>
          </w:tcPr>
          <w:p w14:paraId="05F057B0" w14:textId="77777777" w:rsidR="00A450AE" w:rsidRDefault="00000000">
            <w:pPr>
              <w:spacing w:before="40" w:after="40" w:line="288" w:lineRule="auto"/>
              <w:rPr>
                <w:rFonts w:hint="eastAsia"/>
              </w:rPr>
            </w:pPr>
            <w:r>
              <w:rPr>
                <w:sz w:val="18"/>
              </w:rPr>
              <w:t>AI生成内容包含违规信息(广告法禁用词等)</w:t>
            </w:r>
          </w:p>
        </w:tc>
        <w:tc>
          <w:tcPr>
            <w:tcW w:w="4513" w:type="dxa"/>
            <w:shd w:val="clear" w:color="auto" w:fill="EBF1F8"/>
          </w:tcPr>
          <w:p w14:paraId="7060AEA3" w14:textId="77777777" w:rsidR="00A450AE" w:rsidRDefault="00000000">
            <w:pPr>
              <w:spacing w:before="40" w:after="40" w:line="288" w:lineRule="auto"/>
              <w:rPr>
                <w:rFonts w:hint="eastAsia"/>
                <w:sz w:val="18"/>
              </w:rPr>
            </w:pPr>
            <w:r>
              <w:rPr>
                <w:rFonts w:hint="eastAsia"/>
                <w:sz w:val="18"/>
              </w:rPr>
              <w:t>风险等级：中</w:t>
            </w:r>
          </w:p>
          <w:p w14:paraId="481889CB" w14:textId="77777777" w:rsidR="00A450AE" w:rsidRDefault="00000000">
            <w:pPr>
              <w:spacing w:before="40" w:after="40" w:line="288" w:lineRule="auto"/>
              <w:rPr>
                <w:rFonts w:hint="eastAsia"/>
              </w:rPr>
            </w:pPr>
            <w:r>
              <w:rPr>
                <w:rFonts w:hint="eastAsia"/>
                <w:sz w:val="18"/>
              </w:rPr>
              <w:t>原因：可通过内容审核接口、关键词过滤、人工抽检等多层机制管控，但合规要求严格，需持续关注。</w:t>
            </w:r>
          </w:p>
        </w:tc>
      </w:tr>
    </w:tbl>
    <w:p w14:paraId="53994426" w14:textId="77777777" w:rsidR="00A450AE" w:rsidRDefault="00A450AE">
      <w:pPr>
        <w:rPr>
          <w:rFonts w:hint="eastAsia"/>
        </w:rPr>
      </w:pPr>
    </w:p>
    <w:p w14:paraId="39D8493C" w14:textId="77777777" w:rsidR="00A450AE" w:rsidRDefault="00000000">
      <w:pPr>
        <w:pStyle w:val="21"/>
      </w:pPr>
      <w:bookmarkStart w:id="25" w:name="_Toc8390"/>
      <w:r>
        <w:t xml:space="preserve">7.2  </w:t>
      </w:r>
      <w:r>
        <w:t>风险应对策略</w:t>
      </w:r>
      <w:bookmarkEnd w:id="25"/>
    </w:p>
    <w:p w14:paraId="397E5E0F" w14:textId="77777777" w:rsidR="00A450AE" w:rsidRDefault="00000000">
      <w:pPr>
        <w:spacing w:after="40"/>
        <w:rPr>
          <w:rFonts w:hint="eastAsia"/>
        </w:rPr>
      </w:pPr>
      <w:r>
        <w:rPr>
          <w:b/>
        </w:rPr>
        <w:t>高风险项（R1/R2/R4/R5）应对方案：</w:t>
      </w:r>
    </w:p>
    <w:tbl>
      <w:tblPr>
        <w:tblStyle w:val="af4"/>
        <w:tblW w:w="0" w:type="auto"/>
        <w:jc w:val="center"/>
        <w:tblLook w:val="04A0" w:firstRow="1" w:lastRow="0" w:firstColumn="1" w:lastColumn="0" w:noHBand="0" w:noVBand="1"/>
      </w:tblPr>
      <w:tblGrid>
        <w:gridCol w:w="1701"/>
        <w:gridCol w:w="2835"/>
        <w:gridCol w:w="2835"/>
        <w:gridCol w:w="1701"/>
      </w:tblGrid>
      <w:tr w:rsidR="00A450AE" w14:paraId="1CC06348" w14:textId="77777777">
        <w:trPr>
          <w:jc w:val="center"/>
        </w:trPr>
        <w:tc>
          <w:tcPr>
            <w:tcW w:w="1701" w:type="dxa"/>
            <w:shd w:val="clear" w:color="auto" w:fill="1F4E79"/>
          </w:tcPr>
          <w:p w14:paraId="3FEB486E" w14:textId="77777777" w:rsidR="00A450AE" w:rsidRDefault="00000000">
            <w:pPr>
              <w:spacing w:before="40" w:after="40" w:line="288" w:lineRule="auto"/>
              <w:jc w:val="center"/>
              <w:rPr>
                <w:rFonts w:hint="eastAsia"/>
              </w:rPr>
            </w:pPr>
            <w:r>
              <w:rPr>
                <w:rFonts w:ascii="黑体" w:eastAsia="黑体" w:hAnsi="黑体"/>
                <w:b/>
                <w:color w:val="FFFFFF"/>
                <w:sz w:val="18"/>
              </w:rPr>
              <w:t>风险</w:t>
            </w:r>
          </w:p>
        </w:tc>
        <w:tc>
          <w:tcPr>
            <w:tcW w:w="2835" w:type="dxa"/>
            <w:shd w:val="clear" w:color="auto" w:fill="1F4E79"/>
          </w:tcPr>
          <w:p w14:paraId="40467BC7" w14:textId="77777777" w:rsidR="00A450AE" w:rsidRDefault="00000000">
            <w:pPr>
              <w:spacing w:before="40" w:after="40" w:line="288" w:lineRule="auto"/>
              <w:jc w:val="center"/>
              <w:rPr>
                <w:rFonts w:hint="eastAsia"/>
              </w:rPr>
            </w:pPr>
            <w:r>
              <w:rPr>
                <w:rFonts w:ascii="黑体" w:eastAsia="黑体" w:hAnsi="黑体"/>
                <w:b/>
                <w:color w:val="FFFFFF"/>
                <w:sz w:val="18"/>
              </w:rPr>
              <w:t>规避措施</w:t>
            </w:r>
          </w:p>
        </w:tc>
        <w:tc>
          <w:tcPr>
            <w:tcW w:w="2835" w:type="dxa"/>
            <w:shd w:val="clear" w:color="auto" w:fill="1F4E79"/>
          </w:tcPr>
          <w:p w14:paraId="6B0756A2" w14:textId="77777777" w:rsidR="00A450AE" w:rsidRDefault="00000000">
            <w:pPr>
              <w:spacing w:before="40" w:after="40" w:line="288" w:lineRule="auto"/>
              <w:jc w:val="center"/>
              <w:rPr>
                <w:rFonts w:hint="eastAsia"/>
              </w:rPr>
            </w:pPr>
            <w:r>
              <w:rPr>
                <w:rFonts w:ascii="黑体" w:eastAsia="黑体" w:hAnsi="黑体"/>
                <w:b/>
                <w:color w:val="FFFFFF"/>
                <w:sz w:val="18"/>
              </w:rPr>
              <w:t>缓解措施</w:t>
            </w:r>
          </w:p>
        </w:tc>
        <w:tc>
          <w:tcPr>
            <w:tcW w:w="1701" w:type="dxa"/>
            <w:shd w:val="clear" w:color="auto" w:fill="1F4E79"/>
          </w:tcPr>
          <w:p w14:paraId="139380C9" w14:textId="77777777" w:rsidR="00A450AE" w:rsidRDefault="00000000">
            <w:pPr>
              <w:spacing w:before="40" w:after="40" w:line="288" w:lineRule="auto"/>
              <w:jc w:val="center"/>
              <w:rPr>
                <w:rFonts w:hint="eastAsia"/>
              </w:rPr>
            </w:pPr>
            <w:r>
              <w:rPr>
                <w:rFonts w:ascii="黑体" w:eastAsia="黑体" w:hAnsi="黑体"/>
                <w:b/>
                <w:color w:val="FFFFFF"/>
                <w:sz w:val="18"/>
              </w:rPr>
              <w:t>应急措施</w:t>
            </w:r>
          </w:p>
        </w:tc>
      </w:tr>
      <w:tr w:rsidR="00A450AE" w14:paraId="62CA23B2" w14:textId="77777777">
        <w:trPr>
          <w:jc w:val="center"/>
        </w:trPr>
        <w:tc>
          <w:tcPr>
            <w:tcW w:w="1701" w:type="dxa"/>
          </w:tcPr>
          <w:p w14:paraId="1BAD86D8" w14:textId="77777777" w:rsidR="00A450AE" w:rsidRDefault="00000000">
            <w:pPr>
              <w:spacing w:before="40" w:after="40" w:line="288" w:lineRule="auto"/>
              <w:rPr>
                <w:rFonts w:hint="eastAsia"/>
              </w:rPr>
            </w:pPr>
            <w:r>
              <w:rPr>
                <w:sz w:val="18"/>
              </w:rPr>
              <w:t>R1:API不稳定</w:t>
            </w:r>
          </w:p>
        </w:tc>
        <w:tc>
          <w:tcPr>
            <w:tcW w:w="2835" w:type="dxa"/>
          </w:tcPr>
          <w:p w14:paraId="6B1ABD18" w14:textId="77777777" w:rsidR="00A450AE" w:rsidRDefault="00000000">
            <w:pPr>
              <w:spacing w:before="40" w:after="40" w:line="288" w:lineRule="auto"/>
              <w:rPr>
                <w:rFonts w:hint="eastAsia"/>
              </w:rPr>
            </w:pPr>
            <w:r>
              <w:rPr>
                <w:sz w:val="18"/>
              </w:rPr>
              <w:t>选择阿里云DashScope(国内SLA)；API Key存服务端</w:t>
            </w:r>
          </w:p>
        </w:tc>
        <w:tc>
          <w:tcPr>
            <w:tcW w:w="2835" w:type="dxa"/>
          </w:tcPr>
          <w:p w14:paraId="7BD53D7F" w14:textId="77777777" w:rsidR="00A450AE" w:rsidRDefault="00000000">
            <w:pPr>
              <w:spacing w:before="40" w:after="40" w:line="288" w:lineRule="auto"/>
              <w:rPr>
                <w:rFonts w:hint="eastAsia"/>
              </w:rPr>
            </w:pPr>
            <w:r>
              <w:rPr>
                <w:sz w:val="18"/>
              </w:rPr>
              <w:t>DeepSeek备用模型自动切换；提示词版本化管理</w:t>
            </w:r>
          </w:p>
        </w:tc>
        <w:tc>
          <w:tcPr>
            <w:tcW w:w="1701" w:type="dxa"/>
          </w:tcPr>
          <w:p w14:paraId="3EA53409" w14:textId="77777777" w:rsidR="00A450AE" w:rsidRDefault="00000000">
            <w:pPr>
              <w:spacing w:before="40" w:after="40" w:line="288" w:lineRule="auto"/>
              <w:rPr>
                <w:rFonts w:hint="eastAsia"/>
              </w:rPr>
            </w:pPr>
            <w:r>
              <w:rPr>
                <w:sz w:val="18"/>
              </w:rPr>
              <w:t>离线Mock数据供前端演示；联系API支持</w:t>
            </w:r>
          </w:p>
        </w:tc>
      </w:tr>
      <w:tr w:rsidR="00A450AE" w14:paraId="7DD63C19" w14:textId="77777777">
        <w:trPr>
          <w:jc w:val="center"/>
        </w:trPr>
        <w:tc>
          <w:tcPr>
            <w:tcW w:w="1701" w:type="dxa"/>
            <w:shd w:val="clear" w:color="auto" w:fill="EBF1F8"/>
          </w:tcPr>
          <w:p w14:paraId="7FC8491D" w14:textId="77777777" w:rsidR="00A450AE" w:rsidRDefault="00000000">
            <w:pPr>
              <w:spacing w:before="40" w:after="40" w:line="288" w:lineRule="auto"/>
              <w:rPr>
                <w:rFonts w:hint="eastAsia"/>
              </w:rPr>
            </w:pPr>
            <w:r>
              <w:rPr>
                <w:sz w:val="18"/>
              </w:rPr>
              <w:t>R2:生成质量</w:t>
            </w:r>
          </w:p>
        </w:tc>
        <w:tc>
          <w:tcPr>
            <w:tcW w:w="2835" w:type="dxa"/>
            <w:shd w:val="clear" w:color="auto" w:fill="EBF1F8"/>
          </w:tcPr>
          <w:p w14:paraId="41A9DB7D" w14:textId="77777777" w:rsidR="00A450AE" w:rsidRDefault="00000000">
            <w:pPr>
              <w:spacing w:before="40" w:after="40" w:line="288" w:lineRule="auto"/>
              <w:rPr>
                <w:rFonts w:hint="eastAsia"/>
              </w:rPr>
            </w:pPr>
            <w:r>
              <w:rPr>
                <w:sz w:val="18"/>
              </w:rPr>
              <w:t>精心设计Prompt模板，注入结构化输出约束</w:t>
            </w:r>
          </w:p>
        </w:tc>
        <w:tc>
          <w:tcPr>
            <w:tcW w:w="2835" w:type="dxa"/>
            <w:shd w:val="clear" w:color="auto" w:fill="EBF1F8"/>
          </w:tcPr>
          <w:p w14:paraId="2C56314A" w14:textId="77777777" w:rsidR="00A450AE" w:rsidRDefault="00000000">
            <w:pPr>
              <w:spacing w:before="40" w:after="40" w:line="288" w:lineRule="auto"/>
              <w:rPr>
                <w:rFonts w:hint="eastAsia"/>
              </w:rPr>
            </w:pPr>
            <w:r>
              <w:rPr>
                <w:sz w:val="18"/>
              </w:rPr>
              <w:t>JSON解析失败后DeepSeek修复；加合规警告字段</w:t>
            </w:r>
          </w:p>
        </w:tc>
        <w:tc>
          <w:tcPr>
            <w:tcW w:w="1701" w:type="dxa"/>
            <w:shd w:val="clear" w:color="auto" w:fill="EBF1F8"/>
          </w:tcPr>
          <w:p w14:paraId="01ADA66C" w14:textId="77777777" w:rsidR="00A450AE" w:rsidRDefault="00000000">
            <w:pPr>
              <w:spacing w:before="40" w:after="40" w:line="288" w:lineRule="auto"/>
              <w:rPr>
                <w:rFonts w:hint="eastAsia"/>
              </w:rPr>
            </w:pPr>
            <w:r>
              <w:rPr>
                <w:sz w:val="18"/>
              </w:rPr>
              <w:t>允许手动编辑；提供"换一换"重新生成</w:t>
            </w:r>
          </w:p>
        </w:tc>
      </w:tr>
      <w:tr w:rsidR="00A450AE" w14:paraId="6EA8EDBA" w14:textId="77777777">
        <w:trPr>
          <w:jc w:val="center"/>
        </w:trPr>
        <w:tc>
          <w:tcPr>
            <w:tcW w:w="1701" w:type="dxa"/>
          </w:tcPr>
          <w:p w14:paraId="1ECC7423" w14:textId="77777777" w:rsidR="00A450AE" w:rsidRDefault="00000000">
            <w:pPr>
              <w:spacing w:before="40" w:after="40" w:line="288" w:lineRule="auto"/>
              <w:rPr>
                <w:rFonts w:hint="eastAsia"/>
              </w:rPr>
            </w:pPr>
            <w:r>
              <w:rPr>
                <w:sz w:val="18"/>
              </w:rPr>
              <w:t>R4:成员时间</w:t>
            </w:r>
          </w:p>
        </w:tc>
        <w:tc>
          <w:tcPr>
            <w:tcW w:w="2835" w:type="dxa"/>
          </w:tcPr>
          <w:p w14:paraId="2490203C" w14:textId="77777777" w:rsidR="00A450AE" w:rsidRDefault="00000000">
            <w:pPr>
              <w:spacing w:before="40" w:after="40" w:line="288" w:lineRule="auto"/>
              <w:rPr>
                <w:rFonts w:hint="eastAsia"/>
              </w:rPr>
            </w:pPr>
            <w:r>
              <w:rPr>
                <w:sz w:val="18"/>
              </w:rPr>
              <w:t>合理分配任务，核心功能尽早启动</w:t>
            </w:r>
          </w:p>
        </w:tc>
        <w:tc>
          <w:tcPr>
            <w:tcW w:w="2835" w:type="dxa"/>
          </w:tcPr>
          <w:p w14:paraId="48315625" w14:textId="77777777" w:rsidR="00A450AE" w:rsidRDefault="00000000">
            <w:pPr>
              <w:spacing w:before="40" w:after="40" w:line="288" w:lineRule="auto"/>
              <w:rPr>
                <w:rFonts w:hint="eastAsia"/>
              </w:rPr>
            </w:pPr>
            <w:r>
              <w:rPr>
                <w:sz w:val="18"/>
              </w:rPr>
              <w:t>模块松耦合降低依赖；代码及时提交Git</w:t>
            </w:r>
          </w:p>
        </w:tc>
        <w:tc>
          <w:tcPr>
            <w:tcW w:w="1701" w:type="dxa"/>
          </w:tcPr>
          <w:p w14:paraId="27C293B2" w14:textId="77777777" w:rsidR="00A450AE" w:rsidRDefault="00000000">
            <w:pPr>
              <w:spacing w:before="40" w:after="40" w:line="288" w:lineRule="auto"/>
              <w:rPr>
                <w:rFonts w:hint="eastAsia"/>
              </w:rPr>
            </w:pPr>
            <w:r>
              <w:rPr>
                <w:sz w:val="18"/>
              </w:rPr>
              <w:t>识别进度偏差后重新分配；降低可选功能优先级</w:t>
            </w:r>
          </w:p>
        </w:tc>
      </w:tr>
      <w:tr w:rsidR="00A450AE" w14:paraId="6957AA5A" w14:textId="77777777">
        <w:trPr>
          <w:jc w:val="center"/>
        </w:trPr>
        <w:tc>
          <w:tcPr>
            <w:tcW w:w="1701" w:type="dxa"/>
            <w:shd w:val="clear" w:color="auto" w:fill="EBF1F8"/>
          </w:tcPr>
          <w:p w14:paraId="61B4DF25" w14:textId="77777777" w:rsidR="00A450AE" w:rsidRDefault="00000000">
            <w:pPr>
              <w:spacing w:before="40" w:after="40" w:line="288" w:lineRule="auto"/>
              <w:rPr>
                <w:rFonts w:hint="eastAsia"/>
              </w:rPr>
            </w:pPr>
            <w:r>
              <w:rPr>
                <w:sz w:val="18"/>
              </w:rPr>
              <w:t>R5:AI调试</w:t>
            </w:r>
          </w:p>
        </w:tc>
        <w:tc>
          <w:tcPr>
            <w:tcW w:w="2835" w:type="dxa"/>
            <w:shd w:val="clear" w:color="auto" w:fill="EBF1F8"/>
          </w:tcPr>
          <w:p w14:paraId="72E181E7" w14:textId="77777777" w:rsidR="00A450AE" w:rsidRDefault="00000000">
            <w:pPr>
              <w:spacing w:before="40" w:after="40" w:line="288" w:lineRule="auto"/>
              <w:rPr>
                <w:rFonts w:hint="eastAsia"/>
              </w:rPr>
            </w:pPr>
            <w:r>
              <w:rPr>
                <w:sz w:val="18"/>
              </w:rPr>
              <w:t>充分调研API文档和示例；先做MVP验证</w:t>
            </w:r>
          </w:p>
        </w:tc>
        <w:tc>
          <w:tcPr>
            <w:tcW w:w="2835" w:type="dxa"/>
            <w:shd w:val="clear" w:color="auto" w:fill="EBF1F8"/>
          </w:tcPr>
          <w:p w14:paraId="50417799" w14:textId="77777777" w:rsidR="00A450AE" w:rsidRDefault="00000000">
            <w:pPr>
              <w:spacing w:before="40" w:after="40" w:line="288" w:lineRule="auto"/>
              <w:rPr>
                <w:rFonts w:hint="eastAsia"/>
              </w:rPr>
            </w:pPr>
            <w:r>
              <w:rPr>
                <w:sz w:val="18"/>
              </w:rPr>
              <w:t>AI模块独立封装(AiChatClient)便于单独测试</w:t>
            </w:r>
          </w:p>
        </w:tc>
        <w:tc>
          <w:tcPr>
            <w:tcW w:w="1701" w:type="dxa"/>
            <w:shd w:val="clear" w:color="auto" w:fill="EBF1F8"/>
          </w:tcPr>
          <w:p w14:paraId="7A960C02" w14:textId="77777777" w:rsidR="00A450AE" w:rsidRDefault="00000000">
            <w:pPr>
              <w:spacing w:before="40" w:after="40" w:line="288" w:lineRule="auto"/>
              <w:rPr>
                <w:rFonts w:hint="eastAsia"/>
              </w:rPr>
            </w:pPr>
            <w:r>
              <w:rPr>
                <w:sz w:val="18"/>
              </w:rPr>
              <w:t>优先保证描述生成可用，文案和详情图为增强</w:t>
            </w:r>
          </w:p>
        </w:tc>
      </w:tr>
    </w:tbl>
    <w:p w14:paraId="632F21D3" w14:textId="77777777" w:rsidR="00A450AE" w:rsidRDefault="00A450AE">
      <w:pPr>
        <w:rPr>
          <w:rFonts w:hint="eastAsia"/>
        </w:rPr>
      </w:pPr>
    </w:p>
    <w:p w14:paraId="22318168" w14:textId="77777777" w:rsidR="00A450AE" w:rsidRDefault="00000000">
      <w:pPr>
        <w:spacing w:after="40"/>
        <w:rPr>
          <w:rFonts w:hint="eastAsia"/>
        </w:rPr>
      </w:pPr>
      <w:r>
        <w:rPr>
          <w:b/>
        </w:rPr>
        <w:t>中低风险项应对简述：</w:t>
      </w:r>
    </w:p>
    <w:p w14:paraId="603E3FE1" w14:textId="77777777" w:rsidR="00A450AE" w:rsidRDefault="00000000">
      <w:pPr>
        <w:spacing w:after="20"/>
        <w:ind w:left="680" w:hanging="283"/>
        <w:rPr>
          <w:rFonts w:hint="eastAsia"/>
        </w:rPr>
      </w:pPr>
      <w:r>
        <w:t>1. R3（小众品类识别差）：允许用户补充关键词辅助，提示用户更换图片或补充信息；</w:t>
      </w:r>
    </w:p>
    <w:p w14:paraId="4F25976B" w14:textId="77777777" w:rsidR="00A450AE" w:rsidRDefault="00000000">
      <w:pPr>
        <w:spacing w:after="20"/>
        <w:ind w:left="680" w:hanging="283"/>
        <w:rPr>
          <w:rFonts w:hint="eastAsia"/>
        </w:rPr>
      </w:pPr>
      <w:r>
        <w:t>2. R6（API额度耗尽）：控制Token数，申请额外配额或切换备用API；</w:t>
      </w:r>
    </w:p>
    <w:p w14:paraId="702EC74C" w14:textId="77777777" w:rsidR="00A450AE" w:rsidRDefault="00000000">
      <w:pPr>
        <w:spacing w:after="20"/>
        <w:ind w:left="680" w:hanging="283"/>
        <w:rPr>
          <w:rFonts w:hint="eastAsia"/>
        </w:rPr>
      </w:pPr>
      <w:r>
        <w:t>3. R8（接口不匹配）：基于Swagger文档并行开发，加强前后端日常沟通；</w:t>
      </w:r>
    </w:p>
    <w:p w14:paraId="4DA0B03C" w14:textId="77777777" w:rsidR="00A450AE" w:rsidRDefault="00000000">
      <w:pPr>
        <w:spacing w:after="20"/>
        <w:ind w:left="680" w:hanging="283"/>
        <w:rPr>
          <w:rFonts w:hint="eastAsia"/>
        </w:rPr>
      </w:pPr>
      <w:r>
        <w:t>4. R10（Docker兼容性）：早期完成Docker验证，准备手动部署备选方案；</w:t>
      </w:r>
    </w:p>
    <w:p w14:paraId="2895D0EE" w14:textId="77777777" w:rsidR="00A450AE" w:rsidRDefault="00000000">
      <w:pPr>
        <w:spacing w:after="20"/>
        <w:ind w:left="680" w:hanging="283"/>
        <w:rPr>
          <w:rFonts w:hint="eastAsia"/>
        </w:rPr>
      </w:pPr>
      <w:r>
        <w:t>5. R11（密钥泄露）：密钥仅存服务端.env，.gitignore已配置，前端不暴露密钥；</w:t>
      </w:r>
    </w:p>
    <w:p w14:paraId="167CF9DA" w14:textId="77777777" w:rsidR="00A450AE" w:rsidRDefault="00000000">
      <w:pPr>
        <w:spacing w:after="20"/>
        <w:ind w:left="680" w:hanging="283"/>
        <w:rPr>
          <w:rFonts w:hint="eastAsia"/>
        </w:rPr>
      </w:pPr>
      <w:r>
        <w:t>6. R12（内容合规）：AI输出含complianceWarnings字段，前端展示警告标签，人工审核后使用；</w:t>
      </w:r>
    </w:p>
    <w:p w14:paraId="5389ED4C" w14:textId="77777777" w:rsidR="00A450AE" w:rsidRDefault="00000000">
      <w:pPr>
        <w:spacing w:after="20"/>
        <w:ind w:left="680" w:hanging="283"/>
        <w:rPr>
          <w:rFonts w:hint="eastAsia"/>
        </w:rPr>
      </w:pPr>
      <w:r>
        <w:t>7. R7/R9（网络/沟通）：本地环境可独立运行基础功能，微信群+GitHub Issues跟踪任务。</w:t>
      </w:r>
    </w:p>
    <w:p w14:paraId="6D6152ED" w14:textId="77777777" w:rsidR="00A450AE" w:rsidRDefault="00000000">
      <w:pPr>
        <w:rPr>
          <w:rFonts w:hint="eastAsia"/>
        </w:rPr>
      </w:pPr>
      <w:r>
        <w:br w:type="page"/>
      </w:r>
    </w:p>
    <w:p w14:paraId="49B73187" w14:textId="77777777" w:rsidR="00A450AE" w:rsidRDefault="00000000">
      <w:pPr>
        <w:pStyle w:val="1"/>
      </w:pPr>
      <w:bookmarkStart w:id="26" w:name="_Toc7143"/>
      <w:r>
        <w:lastRenderedPageBreak/>
        <w:t>第八章</w:t>
      </w:r>
      <w:r>
        <w:t xml:space="preserve">  </w:t>
      </w:r>
      <w:r>
        <w:t>项目质量管理</w:t>
      </w:r>
      <w:bookmarkEnd w:id="26"/>
    </w:p>
    <w:p w14:paraId="13F3E362" w14:textId="77777777" w:rsidR="00A450AE" w:rsidRDefault="00000000">
      <w:pPr>
        <w:pStyle w:val="21"/>
      </w:pPr>
      <w:bookmarkStart w:id="27" w:name="_Toc6345"/>
      <w:r>
        <w:t xml:space="preserve">8.1  </w:t>
      </w:r>
      <w:r>
        <w:t>质量标准与保证活动</w:t>
      </w:r>
      <w:bookmarkEnd w:id="27"/>
    </w:p>
    <w:tbl>
      <w:tblPr>
        <w:tblStyle w:val="af4"/>
        <w:tblW w:w="0" w:type="auto"/>
        <w:jc w:val="center"/>
        <w:tblLook w:val="04A0" w:firstRow="1" w:lastRow="0" w:firstColumn="1" w:lastColumn="0" w:noHBand="0" w:noVBand="1"/>
      </w:tblPr>
      <w:tblGrid>
        <w:gridCol w:w="1417"/>
        <w:gridCol w:w="3969"/>
        <w:gridCol w:w="3685"/>
      </w:tblGrid>
      <w:tr w:rsidR="00A450AE" w14:paraId="6C227995" w14:textId="77777777">
        <w:trPr>
          <w:jc w:val="center"/>
        </w:trPr>
        <w:tc>
          <w:tcPr>
            <w:tcW w:w="1417" w:type="dxa"/>
            <w:shd w:val="clear" w:color="auto" w:fill="1F4E79"/>
          </w:tcPr>
          <w:p w14:paraId="0E66EA31" w14:textId="77777777" w:rsidR="00A450AE" w:rsidRDefault="00000000">
            <w:pPr>
              <w:spacing w:before="40" w:after="40" w:line="288" w:lineRule="auto"/>
              <w:jc w:val="center"/>
              <w:rPr>
                <w:rFonts w:hint="eastAsia"/>
              </w:rPr>
            </w:pPr>
            <w:r>
              <w:rPr>
                <w:rFonts w:ascii="黑体" w:eastAsia="黑体" w:hAnsi="黑体"/>
                <w:b/>
                <w:color w:val="FFFFFF"/>
                <w:sz w:val="18"/>
              </w:rPr>
              <w:t>质量维度</w:t>
            </w:r>
          </w:p>
        </w:tc>
        <w:tc>
          <w:tcPr>
            <w:tcW w:w="3969" w:type="dxa"/>
            <w:shd w:val="clear" w:color="auto" w:fill="1F4E79"/>
          </w:tcPr>
          <w:p w14:paraId="1D330723" w14:textId="77777777" w:rsidR="00A450AE" w:rsidRDefault="00000000">
            <w:pPr>
              <w:spacing w:before="40" w:after="40" w:line="288" w:lineRule="auto"/>
              <w:jc w:val="center"/>
              <w:rPr>
                <w:rFonts w:hint="eastAsia"/>
              </w:rPr>
            </w:pPr>
            <w:r>
              <w:rPr>
                <w:rFonts w:ascii="黑体" w:eastAsia="黑体" w:hAnsi="黑体"/>
                <w:b/>
                <w:color w:val="FFFFFF"/>
                <w:sz w:val="18"/>
              </w:rPr>
              <w:t>标准</w:t>
            </w:r>
          </w:p>
        </w:tc>
        <w:tc>
          <w:tcPr>
            <w:tcW w:w="3685" w:type="dxa"/>
            <w:shd w:val="clear" w:color="auto" w:fill="1F4E79"/>
          </w:tcPr>
          <w:p w14:paraId="49A57912" w14:textId="77777777" w:rsidR="00A450AE" w:rsidRDefault="00000000">
            <w:pPr>
              <w:spacing w:before="40" w:after="40" w:line="288" w:lineRule="auto"/>
              <w:jc w:val="center"/>
              <w:rPr>
                <w:rFonts w:hint="eastAsia"/>
              </w:rPr>
            </w:pPr>
            <w:r>
              <w:rPr>
                <w:rFonts w:ascii="黑体" w:eastAsia="黑体" w:hAnsi="黑体"/>
                <w:b/>
                <w:color w:val="FFFFFF"/>
                <w:sz w:val="18"/>
              </w:rPr>
              <w:t>度量方式</w:t>
            </w:r>
          </w:p>
        </w:tc>
      </w:tr>
      <w:tr w:rsidR="00A450AE" w14:paraId="6A6356C2" w14:textId="77777777">
        <w:trPr>
          <w:jc w:val="center"/>
        </w:trPr>
        <w:tc>
          <w:tcPr>
            <w:tcW w:w="1417" w:type="dxa"/>
          </w:tcPr>
          <w:p w14:paraId="019F455D" w14:textId="77777777" w:rsidR="00A450AE" w:rsidRDefault="00000000">
            <w:pPr>
              <w:spacing w:before="40" w:after="40" w:line="288" w:lineRule="auto"/>
              <w:rPr>
                <w:rFonts w:hint="eastAsia"/>
              </w:rPr>
            </w:pPr>
            <w:r>
              <w:rPr>
                <w:sz w:val="18"/>
              </w:rPr>
              <w:t>功能完整性</w:t>
            </w:r>
          </w:p>
        </w:tc>
        <w:tc>
          <w:tcPr>
            <w:tcW w:w="3969" w:type="dxa"/>
          </w:tcPr>
          <w:p w14:paraId="5634BA8E" w14:textId="77777777" w:rsidR="00A450AE" w:rsidRDefault="00000000">
            <w:pPr>
              <w:spacing w:before="40" w:after="40" w:line="288" w:lineRule="auto"/>
              <w:rPr>
                <w:rFonts w:hint="eastAsia"/>
              </w:rPr>
            </w:pPr>
            <w:r>
              <w:rPr>
                <w:sz w:val="18"/>
              </w:rPr>
              <w:t>核心功能(M1-M8)100%实现</w:t>
            </w:r>
          </w:p>
        </w:tc>
        <w:tc>
          <w:tcPr>
            <w:tcW w:w="3685" w:type="dxa"/>
          </w:tcPr>
          <w:p w14:paraId="3FE5B526" w14:textId="77777777" w:rsidR="00A450AE" w:rsidRDefault="00000000">
            <w:pPr>
              <w:spacing w:before="40" w:after="40" w:line="288" w:lineRule="auto"/>
              <w:rPr>
                <w:rFonts w:hint="eastAsia"/>
              </w:rPr>
            </w:pPr>
            <w:r>
              <w:rPr>
                <w:sz w:val="18"/>
              </w:rPr>
              <w:t>功能测试Checklist逐项验收</w:t>
            </w:r>
          </w:p>
        </w:tc>
      </w:tr>
      <w:tr w:rsidR="00A450AE" w14:paraId="4D2DE515" w14:textId="77777777">
        <w:trPr>
          <w:jc w:val="center"/>
        </w:trPr>
        <w:tc>
          <w:tcPr>
            <w:tcW w:w="1417" w:type="dxa"/>
            <w:shd w:val="clear" w:color="auto" w:fill="EBF1F8"/>
          </w:tcPr>
          <w:p w14:paraId="00043629" w14:textId="77777777" w:rsidR="00A450AE" w:rsidRDefault="00000000">
            <w:pPr>
              <w:spacing w:before="40" w:after="40" w:line="288" w:lineRule="auto"/>
              <w:rPr>
                <w:rFonts w:hint="eastAsia"/>
              </w:rPr>
            </w:pPr>
            <w:r>
              <w:rPr>
                <w:sz w:val="18"/>
              </w:rPr>
              <w:t>代码规范性</w:t>
            </w:r>
          </w:p>
        </w:tc>
        <w:tc>
          <w:tcPr>
            <w:tcW w:w="3969" w:type="dxa"/>
            <w:shd w:val="clear" w:color="auto" w:fill="EBF1F8"/>
          </w:tcPr>
          <w:p w14:paraId="3C9E62AA" w14:textId="77777777" w:rsidR="00A450AE" w:rsidRDefault="00000000">
            <w:pPr>
              <w:spacing w:before="40" w:after="40" w:line="288" w:lineRule="auto"/>
              <w:rPr>
                <w:rFonts w:hint="eastAsia"/>
              </w:rPr>
            </w:pPr>
            <w:r>
              <w:rPr>
                <w:sz w:val="18"/>
              </w:rPr>
              <w:t>前端无TypeScript编译错误；后端遵循Java规范</w:t>
            </w:r>
          </w:p>
        </w:tc>
        <w:tc>
          <w:tcPr>
            <w:tcW w:w="3685" w:type="dxa"/>
            <w:shd w:val="clear" w:color="auto" w:fill="EBF1F8"/>
          </w:tcPr>
          <w:p w14:paraId="233BEE33" w14:textId="77777777" w:rsidR="00A450AE" w:rsidRDefault="00000000">
            <w:pPr>
              <w:spacing w:before="40" w:after="40" w:line="288" w:lineRule="auto"/>
              <w:rPr>
                <w:rFonts w:hint="eastAsia"/>
              </w:rPr>
            </w:pPr>
            <w:r>
              <w:rPr>
                <w:sz w:val="18"/>
              </w:rPr>
              <w:t>vue-tsc检查+IDEA代码检查</w:t>
            </w:r>
          </w:p>
        </w:tc>
      </w:tr>
      <w:tr w:rsidR="00A450AE" w14:paraId="62C1E209" w14:textId="77777777">
        <w:trPr>
          <w:jc w:val="center"/>
        </w:trPr>
        <w:tc>
          <w:tcPr>
            <w:tcW w:w="1417" w:type="dxa"/>
          </w:tcPr>
          <w:p w14:paraId="74BA2633" w14:textId="77777777" w:rsidR="00A450AE" w:rsidRDefault="00000000">
            <w:pPr>
              <w:spacing w:before="40" w:after="40" w:line="288" w:lineRule="auto"/>
              <w:rPr>
                <w:rFonts w:hint="eastAsia"/>
              </w:rPr>
            </w:pPr>
            <w:r>
              <w:rPr>
                <w:sz w:val="18"/>
              </w:rPr>
              <w:t>接口规范性</w:t>
            </w:r>
          </w:p>
        </w:tc>
        <w:tc>
          <w:tcPr>
            <w:tcW w:w="3969" w:type="dxa"/>
          </w:tcPr>
          <w:p w14:paraId="24586EFC" w14:textId="77777777" w:rsidR="00A450AE" w:rsidRDefault="00000000">
            <w:pPr>
              <w:spacing w:before="40" w:after="40" w:line="288" w:lineRule="auto"/>
              <w:rPr>
                <w:rFonts w:hint="eastAsia"/>
              </w:rPr>
            </w:pPr>
            <w:r>
              <w:rPr>
                <w:sz w:val="18"/>
              </w:rPr>
              <w:t>RESTful API设计规范，请求/响应格式统一</w:t>
            </w:r>
          </w:p>
        </w:tc>
        <w:tc>
          <w:tcPr>
            <w:tcW w:w="3685" w:type="dxa"/>
          </w:tcPr>
          <w:p w14:paraId="6FA68825" w14:textId="77777777" w:rsidR="00A450AE" w:rsidRDefault="00000000">
            <w:pPr>
              <w:spacing w:before="40" w:after="40" w:line="288" w:lineRule="auto"/>
              <w:rPr>
                <w:rFonts w:hint="eastAsia"/>
              </w:rPr>
            </w:pPr>
            <w:r>
              <w:rPr>
                <w:sz w:val="18"/>
              </w:rPr>
              <w:t>Swagger文档审查</w:t>
            </w:r>
          </w:p>
        </w:tc>
      </w:tr>
      <w:tr w:rsidR="00A450AE" w14:paraId="732DE7B0" w14:textId="77777777">
        <w:trPr>
          <w:jc w:val="center"/>
        </w:trPr>
        <w:tc>
          <w:tcPr>
            <w:tcW w:w="1417" w:type="dxa"/>
            <w:shd w:val="clear" w:color="auto" w:fill="EBF1F8"/>
          </w:tcPr>
          <w:p w14:paraId="43095101" w14:textId="77777777" w:rsidR="00A450AE" w:rsidRDefault="00000000">
            <w:pPr>
              <w:spacing w:before="40" w:after="40" w:line="288" w:lineRule="auto"/>
              <w:rPr>
                <w:rFonts w:hint="eastAsia"/>
              </w:rPr>
            </w:pPr>
            <w:r>
              <w:rPr>
                <w:sz w:val="18"/>
              </w:rPr>
              <w:t>安全性</w:t>
            </w:r>
          </w:p>
        </w:tc>
        <w:tc>
          <w:tcPr>
            <w:tcW w:w="3969" w:type="dxa"/>
            <w:shd w:val="clear" w:color="auto" w:fill="EBF1F8"/>
          </w:tcPr>
          <w:p w14:paraId="5775761E" w14:textId="77777777" w:rsidR="00A450AE" w:rsidRDefault="00000000">
            <w:pPr>
              <w:spacing w:before="40" w:after="40" w:line="288" w:lineRule="auto"/>
              <w:rPr>
                <w:rFonts w:hint="eastAsia"/>
              </w:rPr>
            </w:pPr>
            <w:r>
              <w:rPr>
                <w:sz w:val="18"/>
              </w:rPr>
              <w:t>BCrypt加密；JWT认证全覆盖；文件上传校验</w:t>
            </w:r>
          </w:p>
        </w:tc>
        <w:tc>
          <w:tcPr>
            <w:tcW w:w="3685" w:type="dxa"/>
            <w:shd w:val="clear" w:color="auto" w:fill="EBF1F8"/>
          </w:tcPr>
          <w:p w14:paraId="5041462C" w14:textId="77777777" w:rsidR="00A450AE" w:rsidRDefault="00000000">
            <w:pPr>
              <w:spacing w:before="40" w:after="40" w:line="288" w:lineRule="auto"/>
              <w:rPr>
                <w:rFonts w:hint="eastAsia"/>
              </w:rPr>
            </w:pPr>
            <w:r>
              <w:rPr>
                <w:sz w:val="18"/>
              </w:rPr>
              <w:t>安全测试用例验证</w:t>
            </w:r>
          </w:p>
        </w:tc>
      </w:tr>
      <w:tr w:rsidR="00A450AE" w14:paraId="6FF4AEBE" w14:textId="77777777">
        <w:trPr>
          <w:jc w:val="center"/>
        </w:trPr>
        <w:tc>
          <w:tcPr>
            <w:tcW w:w="1417" w:type="dxa"/>
          </w:tcPr>
          <w:p w14:paraId="431E45BF" w14:textId="77777777" w:rsidR="00A450AE" w:rsidRDefault="00000000">
            <w:pPr>
              <w:spacing w:before="40" w:after="40" w:line="288" w:lineRule="auto"/>
              <w:rPr>
                <w:rFonts w:hint="eastAsia"/>
              </w:rPr>
            </w:pPr>
            <w:r>
              <w:rPr>
                <w:sz w:val="18"/>
              </w:rPr>
              <w:t>性能</w:t>
            </w:r>
          </w:p>
        </w:tc>
        <w:tc>
          <w:tcPr>
            <w:tcW w:w="3969" w:type="dxa"/>
          </w:tcPr>
          <w:p w14:paraId="7B667F22" w14:textId="77777777" w:rsidR="00A450AE" w:rsidRDefault="00000000">
            <w:pPr>
              <w:spacing w:before="40" w:after="40" w:line="288" w:lineRule="auto"/>
              <w:rPr>
                <w:rFonts w:hint="eastAsia"/>
              </w:rPr>
            </w:pPr>
            <w:r>
              <w:rPr>
                <w:sz w:val="18"/>
              </w:rPr>
              <w:t>首屏≤2s；AI生成≤15s；并发≥50用户</w:t>
            </w:r>
          </w:p>
        </w:tc>
        <w:tc>
          <w:tcPr>
            <w:tcW w:w="3685" w:type="dxa"/>
          </w:tcPr>
          <w:p w14:paraId="262837E2" w14:textId="77777777" w:rsidR="00A450AE" w:rsidRDefault="00000000">
            <w:pPr>
              <w:spacing w:before="40" w:after="40" w:line="288" w:lineRule="auto"/>
              <w:rPr>
                <w:rFonts w:hint="eastAsia"/>
              </w:rPr>
            </w:pPr>
            <w:r>
              <w:rPr>
                <w:sz w:val="18"/>
              </w:rPr>
              <w:t>Chrome DevTools+JMeter</w:t>
            </w:r>
          </w:p>
        </w:tc>
      </w:tr>
      <w:tr w:rsidR="00A450AE" w14:paraId="531713B8" w14:textId="77777777">
        <w:trPr>
          <w:jc w:val="center"/>
        </w:trPr>
        <w:tc>
          <w:tcPr>
            <w:tcW w:w="1417" w:type="dxa"/>
            <w:shd w:val="clear" w:color="auto" w:fill="EBF1F8"/>
          </w:tcPr>
          <w:p w14:paraId="18E0A078" w14:textId="77777777" w:rsidR="00A450AE" w:rsidRDefault="00000000">
            <w:pPr>
              <w:spacing w:before="40" w:after="40" w:line="288" w:lineRule="auto"/>
              <w:rPr>
                <w:rFonts w:hint="eastAsia"/>
              </w:rPr>
            </w:pPr>
            <w:r>
              <w:rPr>
                <w:sz w:val="18"/>
              </w:rPr>
              <w:t>文档质量</w:t>
            </w:r>
          </w:p>
        </w:tc>
        <w:tc>
          <w:tcPr>
            <w:tcW w:w="3969" w:type="dxa"/>
            <w:shd w:val="clear" w:color="auto" w:fill="EBF1F8"/>
          </w:tcPr>
          <w:p w14:paraId="7C78CF5E" w14:textId="77777777" w:rsidR="00A450AE" w:rsidRDefault="00000000">
            <w:pPr>
              <w:spacing w:before="40" w:after="40" w:line="288" w:lineRule="auto"/>
              <w:rPr>
                <w:rFonts w:hint="eastAsia"/>
              </w:rPr>
            </w:pPr>
            <w:r>
              <w:rPr>
                <w:sz w:val="18"/>
              </w:rPr>
              <w:t>格式规范、内容完整、图表清晰、与代码一致</w:t>
            </w:r>
          </w:p>
        </w:tc>
        <w:tc>
          <w:tcPr>
            <w:tcW w:w="3685" w:type="dxa"/>
            <w:shd w:val="clear" w:color="auto" w:fill="EBF1F8"/>
          </w:tcPr>
          <w:p w14:paraId="41B836B2" w14:textId="77777777" w:rsidR="00A450AE" w:rsidRDefault="00000000">
            <w:pPr>
              <w:spacing w:before="40" w:after="40" w:line="288" w:lineRule="auto"/>
              <w:rPr>
                <w:rFonts w:hint="eastAsia"/>
              </w:rPr>
            </w:pPr>
            <w:r>
              <w:rPr>
                <w:sz w:val="18"/>
              </w:rPr>
              <w:t>交叉评审+教师审核</w:t>
            </w:r>
          </w:p>
        </w:tc>
      </w:tr>
    </w:tbl>
    <w:p w14:paraId="375C5781" w14:textId="77777777" w:rsidR="00A450AE" w:rsidRDefault="00A450AE">
      <w:pPr>
        <w:rPr>
          <w:rFonts w:hint="eastAsia"/>
        </w:rPr>
      </w:pPr>
    </w:p>
    <w:p w14:paraId="6C95CBA6" w14:textId="77777777" w:rsidR="00A450AE" w:rsidRDefault="00A450AE">
      <w:pPr>
        <w:spacing w:after="40"/>
        <w:rPr>
          <w:rFonts w:hint="eastAsia"/>
        </w:rPr>
      </w:pPr>
    </w:p>
    <w:tbl>
      <w:tblPr>
        <w:tblStyle w:val="af4"/>
        <w:tblW w:w="0" w:type="auto"/>
        <w:jc w:val="center"/>
        <w:tblLook w:val="04A0" w:firstRow="1" w:lastRow="0" w:firstColumn="1" w:lastColumn="0" w:noHBand="0" w:noVBand="1"/>
      </w:tblPr>
      <w:tblGrid>
        <w:gridCol w:w="1984"/>
        <w:gridCol w:w="1417"/>
        <w:gridCol w:w="1417"/>
        <w:gridCol w:w="4252"/>
      </w:tblGrid>
      <w:tr w:rsidR="00A450AE" w14:paraId="0AE2AC4B" w14:textId="77777777">
        <w:trPr>
          <w:jc w:val="center"/>
        </w:trPr>
        <w:tc>
          <w:tcPr>
            <w:tcW w:w="1984" w:type="dxa"/>
            <w:shd w:val="clear" w:color="auto" w:fill="1F4E79"/>
          </w:tcPr>
          <w:p w14:paraId="49B28CB3" w14:textId="77777777" w:rsidR="00A450AE" w:rsidRDefault="00000000">
            <w:pPr>
              <w:spacing w:before="40" w:after="40" w:line="288" w:lineRule="auto"/>
              <w:jc w:val="center"/>
              <w:rPr>
                <w:rFonts w:hint="eastAsia"/>
              </w:rPr>
            </w:pPr>
            <w:r>
              <w:rPr>
                <w:rFonts w:ascii="黑体" w:eastAsia="黑体" w:hAnsi="黑体"/>
                <w:b/>
                <w:color w:val="FFFFFF"/>
                <w:sz w:val="18"/>
              </w:rPr>
              <w:t>活动</w:t>
            </w:r>
          </w:p>
        </w:tc>
        <w:tc>
          <w:tcPr>
            <w:tcW w:w="1417" w:type="dxa"/>
            <w:shd w:val="clear" w:color="auto" w:fill="1F4E79"/>
          </w:tcPr>
          <w:p w14:paraId="61CC905C" w14:textId="77777777" w:rsidR="00A450AE" w:rsidRDefault="00000000">
            <w:pPr>
              <w:spacing w:before="40" w:after="40" w:line="288" w:lineRule="auto"/>
              <w:jc w:val="center"/>
              <w:rPr>
                <w:rFonts w:hint="eastAsia"/>
              </w:rPr>
            </w:pPr>
            <w:r>
              <w:rPr>
                <w:rFonts w:ascii="黑体" w:eastAsia="黑体" w:hAnsi="黑体"/>
                <w:b/>
                <w:color w:val="FFFFFF"/>
                <w:sz w:val="18"/>
              </w:rPr>
              <w:t>频率</w:t>
            </w:r>
          </w:p>
        </w:tc>
        <w:tc>
          <w:tcPr>
            <w:tcW w:w="1417" w:type="dxa"/>
            <w:shd w:val="clear" w:color="auto" w:fill="1F4E79"/>
          </w:tcPr>
          <w:p w14:paraId="7FCAF162" w14:textId="77777777" w:rsidR="00A450AE" w:rsidRDefault="00000000">
            <w:pPr>
              <w:spacing w:before="40" w:after="40" w:line="288" w:lineRule="auto"/>
              <w:jc w:val="center"/>
              <w:rPr>
                <w:rFonts w:hint="eastAsia"/>
              </w:rPr>
            </w:pPr>
            <w:r>
              <w:rPr>
                <w:rFonts w:ascii="黑体" w:eastAsia="黑体" w:hAnsi="黑体"/>
                <w:b/>
                <w:color w:val="FFFFFF"/>
                <w:sz w:val="18"/>
              </w:rPr>
              <w:t>负责人</w:t>
            </w:r>
          </w:p>
        </w:tc>
        <w:tc>
          <w:tcPr>
            <w:tcW w:w="4252" w:type="dxa"/>
            <w:shd w:val="clear" w:color="auto" w:fill="1F4E79"/>
          </w:tcPr>
          <w:p w14:paraId="279B463F"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47062EBC" w14:textId="77777777">
        <w:trPr>
          <w:jc w:val="center"/>
        </w:trPr>
        <w:tc>
          <w:tcPr>
            <w:tcW w:w="1984" w:type="dxa"/>
          </w:tcPr>
          <w:p w14:paraId="34F85EB6" w14:textId="77777777" w:rsidR="00A450AE" w:rsidRDefault="00000000">
            <w:pPr>
              <w:spacing w:before="40" w:after="40" w:line="288" w:lineRule="auto"/>
              <w:rPr>
                <w:rFonts w:hint="eastAsia"/>
              </w:rPr>
            </w:pPr>
            <w:r>
              <w:rPr>
                <w:sz w:val="18"/>
              </w:rPr>
              <w:t>每日代码提交</w:t>
            </w:r>
          </w:p>
        </w:tc>
        <w:tc>
          <w:tcPr>
            <w:tcW w:w="1417" w:type="dxa"/>
          </w:tcPr>
          <w:p w14:paraId="37563F10" w14:textId="77777777" w:rsidR="00A450AE" w:rsidRDefault="00000000">
            <w:pPr>
              <w:spacing w:before="40" w:after="40" w:line="288" w:lineRule="auto"/>
              <w:rPr>
                <w:rFonts w:hint="eastAsia"/>
              </w:rPr>
            </w:pPr>
            <w:r>
              <w:rPr>
                <w:sz w:val="18"/>
              </w:rPr>
              <w:t>每日</w:t>
            </w:r>
          </w:p>
        </w:tc>
        <w:tc>
          <w:tcPr>
            <w:tcW w:w="1417" w:type="dxa"/>
          </w:tcPr>
          <w:p w14:paraId="02BE2594" w14:textId="77777777" w:rsidR="00A450AE" w:rsidRDefault="00000000">
            <w:pPr>
              <w:spacing w:before="40" w:after="40" w:line="288" w:lineRule="auto"/>
              <w:rPr>
                <w:rFonts w:hint="eastAsia"/>
              </w:rPr>
            </w:pPr>
            <w:r>
              <w:rPr>
                <w:sz w:val="18"/>
              </w:rPr>
              <w:t>全员</w:t>
            </w:r>
          </w:p>
        </w:tc>
        <w:tc>
          <w:tcPr>
            <w:tcW w:w="4252" w:type="dxa"/>
          </w:tcPr>
          <w:p w14:paraId="53B44D4C" w14:textId="77777777" w:rsidR="00A450AE" w:rsidRDefault="00000000">
            <w:pPr>
              <w:spacing w:before="40" w:after="40" w:line="288" w:lineRule="auto"/>
              <w:rPr>
                <w:rFonts w:hint="eastAsia"/>
              </w:rPr>
            </w:pPr>
            <w:r>
              <w:rPr>
                <w:sz w:val="18"/>
              </w:rPr>
              <w:t>至少一次Git提交，确保代码备份共享</w:t>
            </w:r>
          </w:p>
        </w:tc>
      </w:tr>
      <w:tr w:rsidR="00A450AE" w14:paraId="35002C64" w14:textId="77777777">
        <w:trPr>
          <w:jc w:val="center"/>
        </w:trPr>
        <w:tc>
          <w:tcPr>
            <w:tcW w:w="1984" w:type="dxa"/>
            <w:shd w:val="clear" w:color="auto" w:fill="EBF1F8"/>
          </w:tcPr>
          <w:p w14:paraId="533BAFC6" w14:textId="77777777" w:rsidR="00A450AE" w:rsidRDefault="00000000">
            <w:pPr>
              <w:spacing w:before="40" w:after="40" w:line="288" w:lineRule="auto"/>
              <w:rPr>
                <w:rFonts w:hint="eastAsia"/>
              </w:rPr>
            </w:pPr>
            <w:r>
              <w:rPr>
                <w:sz w:val="18"/>
              </w:rPr>
              <w:t>代码Review</w:t>
            </w:r>
          </w:p>
        </w:tc>
        <w:tc>
          <w:tcPr>
            <w:tcW w:w="1417" w:type="dxa"/>
            <w:shd w:val="clear" w:color="auto" w:fill="EBF1F8"/>
          </w:tcPr>
          <w:p w14:paraId="33D311BA" w14:textId="77777777" w:rsidR="00A450AE" w:rsidRDefault="00000000">
            <w:pPr>
              <w:spacing w:before="40" w:after="40" w:line="288" w:lineRule="auto"/>
              <w:rPr>
                <w:rFonts w:hint="eastAsia"/>
              </w:rPr>
            </w:pPr>
            <w:r>
              <w:rPr>
                <w:sz w:val="18"/>
              </w:rPr>
              <w:t>关键节点</w:t>
            </w:r>
          </w:p>
        </w:tc>
        <w:tc>
          <w:tcPr>
            <w:tcW w:w="1417" w:type="dxa"/>
            <w:shd w:val="clear" w:color="auto" w:fill="EBF1F8"/>
          </w:tcPr>
          <w:p w14:paraId="435BDB65" w14:textId="77777777" w:rsidR="00A450AE" w:rsidRDefault="00000000">
            <w:pPr>
              <w:spacing w:before="40" w:after="40" w:line="288" w:lineRule="auto"/>
              <w:rPr>
                <w:rFonts w:hint="eastAsia"/>
              </w:rPr>
            </w:pPr>
            <w:r>
              <w:rPr>
                <w:sz w:val="18"/>
              </w:rPr>
              <w:t>轮值组长</w:t>
            </w:r>
          </w:p>
        </w:tc>
        <w:tc>
          <w:tcPr>
            <w:tcW w:w="4252" w:type="dxa"/>
            <w:shd w:val="clear" w:color="auto" w:fill="EBF1F8"/>
          </w:tcPr>
          <w:p w14:paraId="35FC8ED4" w14:textId="77777777" w:rsidR="00A450AE" w:rsidRDefault="00000000">
            <w:pPr>
              <w:spacing w:before="40" w:after="40" w:line="288" w:lineRule="auto"/>
              <w:rPr>
                <w:rFonts w:hint="eastAsia"/>
              </w:rPr>
            </w:pPr>
            <w:r>
              <w:rPr>
                <w:sz w:val="18"/>
              </w:rPr>
              <w:t>核心模块代码交叉审查</w:t>
            </w:r>
          </w:p>
        </w:tc>
      </w:tr>
      <w:tr w:rsidR="00A450AE" w14:paraId="28142F53" w14:textId="77777777">
        <w:trPr>
          <w:jc w:val="center"/>
        </w:trPr>
        <w:tc>
          <w:tcPr>
            <w:tcW w:w="1984" w:type="dxa"/>
          </w:tcPr>
          <w:p w14:paraId="62B3B5D8" w14:textId="77777777" w:rsidR="00A450AE" w:rsidRDefault="00000000">
            <w:pPr>
              <w:spacing w:before="40" w:after="40" w:line="288" w:lineRule="auto"/>
              <w:rPr>
                <w:rFonts w:hint="eastAsia"/>
              </w:rPr>
            </w:pPr>
            <w:r>
              <w:rPr>
                <w:sz w:val="18"/>
              </w:rPr>
              <w:t>功能自测+交叉测试</w:t>
            </w:r>
          </w:p>
        </w:tc>
        <w:tc>
          <w:tcPr>
            <w:tcW w:w="1417" w:type="dxa"/>
          </w:tcPr>
          <w:p w14:paraId="2353FE2E" w14:textId="77777777" w:rsidR="00A450AE" w:rsidRDefault="00000000">
            <w:pPr>
              <w:spacing w:before="40" w:after="40" w:line="288" w:lineRule="auto"/>
              <w:rPr>
                <w:rFonts w:hint="eastAsia"/>
              </w:rPr>
            </w:pPr>
            <w:r>
              <w:rPr>
                <w:sz w:val="18"/>
              </w:rPr>
              <w:t>模块完成/阶段结束</w:t>
            </w:r>
          </w:p>
        </w:tc>
        <w:tc>
          <w:tcPr>
            <w:tcW w:w="1417" w:type="dxa"/>
          </w:tcPr>
          <w:p w14:paraId="684AF4F6" w14:textId="77777777" w:rsidR="00A450AE" w:rsidRDefault="00000000">
            <w:pPr>
              <w:spacing w:before="40" w:after="40" w:line="288" w:lineRule="auto"/>
              <w:rPr>
                <w:rFonts w:hint="eastAsia"/>
              </w:rPr>
            </w:pPr>
            <w:r>
              <w:rPr>
                <w:sz w:val="18"/>
              </w:rPr>
              <w:t>开发者/非开发者</w:t>
            </w:r>
          </w:p>
        </w:tc>
        <w:tc>
          <w:tcPr>
            <w:tcW w:w="4252" w:type="dxa"/>
          </w:tcPr>
          <w:p w14:paraId="1EA481CC" w14:textId="77777777" w:rsidR="00A450AE" w:rsidRDefault="00000000">
            <w:pPr>
              <w:spacing w:before="40" w:after="40" w:line="288" w:lineRule="auto"/>
              <w:rPr>
                <w:rFonts w:hint="eastAsia"/>
              </w:rPr>
            </w:pPr>
            <w:r>
              <w:rPr>
                <w:sz w:val="18"/>
              </w:rPr>
              <w:t>自测+黑盒交叉测试</w:t>
            </w:r>
          </w:p>
        </w:tc>
      </w:tr>
      <w:tr w:rsidR="00A450AE" w14:paraId="6D428FF7" w14:textId="77777777">
        <w:trPr>
          <w:jc w:val="center"/>
        </w:trPr>
        <w:tc>
          <w:tcPr>
            <w:tcW w:w="1984" w:type="dxa"/>
            <w:shd w:val="clear" w:color="auto" w:fill="EBF1F8"/>
          </w:tcPr>
          <w:p w14:paraId="2968502E" w14:textId="77777777" w:rsidR="00A450AE" w:rsidRDefault="00000000">
            <w:pPr>
              <w:spacing w:before="40" w:after="40" w:line="288" w:lineRule="auto"/>
              <w:rPr>
                <w:rFonts w:hint="eastAsia"/>
              </w:rPr>
            </w:pPr>
            <w:r>
              <w:rPr>
                <w:sz w:val="18"/>
              </w:rPr>
              <w:t>接口联调</w:t>
            </w:r>
          </w:p>
        </w:tc>
        <w:tc>
          <w:tcPr>
            <w:tcW w:w="1417" w:type="dxa"/>
            <w:shd w:val="clear" w:color="auto" w:fill="EBF1F8"/>
          </w:tcPr>
          <w:p w14:paraId="21D8C410" w14:textId="77777777" w:rsidR="00A450AE" w:rsidRDefault="00000000">
            <w:pPr>
              <w:spacing w:before="40" w:after="40" w:line="288" w:lineRule="auto"/>
              <w:rPr>
                <w:rFonts w:hint="eastAsia"/>
              </w:rPr>
            </w:pPr>
            <w:r>
              <w:rPr>
                <w:sz w:val="18"/>
              </w:rPr>
              <w:t>前后端对接时</w:t>
            </w:r>
          </w:p>
        </w:tc>
        <w:tc>
          <w:tcPr>
            <w:tcW w:w="1417" w:type="dxa"/>
            <w:shd w:val="clear" w:color="auto" w:fill="EBF1F8"/>
          </w:tcPr>
          <w:p w14:paraId="13E65B01" w14:textId="77777777" w:rsidR="00A450AE" w:rsidRDefault="00000000">
            <w:pPr>
              <w:spacing w:before="40" w:after="40" w:line="288" w:lineRule="auto"/>
              <w:rPr>
                <w:rFonts w:hint="eastAsia"/>
              </w:rPr>
            </w:pPr>
            <w:r>
              <w:rPr>
                <w:sz w:val="18"/>
              </w:rPr>
              <w:t>前后端负责人</w:t>
            </w:r>
          </w:p>
        </w:tc>
        <w:tc>
          <w:tcPr>
            <w:tcW w:w="4252" w:type="dxa"/>
            <w:shd w:val="clear" w:color="auto" w:fill="EBF1F8"/>
          </w:tcPr>
          <w:p w14:paraId="073DE9E4" w14:textId="77777777" w:rsidR="00A450AE" w:rsidRDefault="00000000">
            <w:pPr>
              <w:spacing w:before="40" w:after="40" w:line="288" w:lineRule="auto"/>
              <w:rPr>
                <w:rFonts w:hint="eastAsia"/>
              </w:rPr>
            </w:pPr>
            <w:r>
              <w:rPr>
                <w:sz w:val="18"/>
              </w:rPr>
              <w:t>确保接口对接正常</w:t>
            </w:r>
          </w:p>
        </w:tc>
      </w:tr>
      <w:tr w:rsidR="00A450AE" w14:paraId="382F47AF" w14:textId="77777777">
        <w:trPr>
          <w:jc w:val="center"/>
        </w:trPr>
        <w:tc>
          <w:tcPr>
            <w:tcW w:w="1984" w:type="dxa"/>
          </w:tcPr>
          <w:p w14:paraId="2D99E327" w14:textId="77777777" w:rsidR="00A450AE" w:rsidRDefault="00000000">
            <w:pPr>
              <w:spacing w:before="40" w:after="40" w:line="288" w:lineRule="auto"/>
              <w:rPr>
                <w:rFonts w:hint="eastAsia"/>
              </w:rPr>
            </w:pPr>
            <w:r>
              <w:rPr>
                <w:sz w:val="18"/>
              </w:rPr>
              <w:t>文档评审</w:t>
            </w:r>
          </w:p>
        </w:tc>
        <w:tc>
          <w:tcPr>
            <w:tcW w:w="1417" w:type="dxa"/>
          </w:tcPr>
          <w:p w14:paraId="03AC22B8" w14:textId="77777777" w:rsidR="00A450AE" w:rsidRDefault="00000000">
            <w:pPr>
              <w:spacing w:before="40" w:after="40" w:line="288" w:lineRule="auto"/>
              <w:rPr>
                <w:rFonts w:hint="eastAsia"/>
              </w:rPr>
            </w:pPr>
            <w:r>
              <w:rPr>
                <w:sz w:val="18"/>
              </w:rPr>
              <w:t>初稿完成后</w:t>
            </w:r>
          </w:p>
        </w:tc>
        <w:tc>
          <w:tcPr>
            <w:tcW w:w="1417" w:type="dxa"/>
          </w:tcPr>
          <w:p w14:paraId="7DBC8E42" w14:textId="77777777" w:rsidR="00A450AE" w:rsidRDefault="00000000">
            <w:pPr>
              <w:spacing w:before="40" w:after="40" w:line="288" w:lineRule="auto"/>
              <w:rPr>
                <w:rFonts w:hint="eastAsia"/>
              </w:rPr>
            </w:pPr>
            <w:r>
              <w:rPr>
                <w:sz w:val="18"/>
              </w:rPr>
              <w:t>全员+教师</w:t>
            </w:r>
          </w:p>
        </w:tc>
        <w:tc>
          <w:tcPr>
            <w:tcW w:w="4252" w:type="dxa"/>
          </w:tcPr>
          <w:p w14:paraId="45AA7AA1" w14:textId="77777777" w:rsidR="00A450AE" w:rsidRDefault="00000000">
            <w:pPr>
              <w:spacing w:before="40" w:after="40" w:line="288" w:lineRule="auto"/>
              <w:rPr>
                <w:rFonts w:hint="eastAsia"/>
              </w:rPr>
            </w:pPr>
            <w:r>
              <w:rPr>
                <w:sz w:val="18"/>
              </w:rPr>
              <w:t>组内交叉评审后提交教师审核</w:t>
            </w:r>
          </w:p>
        </w:tc>
      </w:tr>
      <w:tr w:rsidR="00A450AE" w14:paraId="49871AA5" w14:textId="77777777">
        <w:trPr>
          <w:jc w:val="center"/>
        </w:trPr>
        <w:tc>
          <w:tcPr>
            <w:tcW w:w="1984" w:type="dxa"/>
            <w:shd w:val="clear" w:color="auto" w:fill="EBF1F8"/>
          </w:tcPr>
          <w:p w14:paraId="08DDCC36" w14:textId="77777777" w:rsidR="00A450AE" w:rsidRDefault="00000000">
            <w:pPr>
              <w:spacing w:before="40" w:after="40" w:line="288" w:lineRule="auto"/>
              <w:rPr>
                <w:rFonts w:hint="eastAsia"/>
              </w:rPr>
            </w:pPr>
            <w:r>
              <w:rPr>
                <w:sz w:val="18"/>
              </w:rPr>
              <w:t>阶段性演示</w:t>
            </w:r>
          </w:p>
        </w:tc>
        <w:tc>
          <w:tcPr>
            <w:tcW w:w="1417" w:type="dxa"/>
            <w:shd w:val="clear" w:color="auto" w:fill="EBF1F8"/>
          </w:tcPr>
          <w:p w14:paraId="3FEFD99B" w14:textId="77777777" w:rsidR="00A450AE" w:rsidRDefault="00000000">
            <w:pPr>
              <w:spacing w:before="40" w:after="40" w:line="288" w:lineRule="auto"/>
              <w:rPr>
                <w:rFonts w:hint="eastAsia"/>
              </w:rPr>
            </w:pPr>
            <w:r>
              <w:rPr>
                <w:sz w:val="18"/>
              </w:rPr>
              <w:t>里程碑节点</w:t>
            </w:r>
          </w:p>
        </w:tc>
        <w:tc>
          <w:tcPr>
            <w:tcW w:w="1417" w:type="dxa"/>
            <w:shd w:val="clear" w:color="auto" w:fill="EBF1F8"/>
          </w:tcPr>
          <w:p w14:paraId="6F7BECAB" w14:textId="77777777" w:rsidR="00A450AE" w:rsidRDefault="00000000">
            <w:pPr>
              <w:spacing w:before="40" w:after="40" w:line="288" w:lineRule="auto"/>
              <w:rPr>
                <w:rFonts w:hint="eastAsia"/>
              </w:rPr>
            </w:pPr>
            <w:r>
              <w:rPr>
                <w:sz w:val="18"/>
              </w:rPr>
              <w:t>轮值组长</w:t>
            </w:r>
          </w:p>
        </w:tc>
        <w:tc>
          <w:tcPr>
            <w:tcW w:w="4252" w:type="dxa"/>
            <w:shd w:val="clear" w:color="auto" w:fill="EBF1F8"/>
          </w:tcPr>
          <w:p w14:paraId="00334267" w14:textId="77777777" w:rsidR="00A450AE" w:rsidRDefault="00000000">
            <w:pPr>
              <w:spacing w:before="40" w:after="40" w:line="288" w:lineRule="auto"/>
              <w:rPr>
                <w:rFonts w:hint="eastAsia"/>
              </w:rPr>
            </w:pPr>
            <w:r>
              <w:rPr>
                <w:sz w:val="18"/>
              </w:rPr>
              <w:t>展示阶段成果，确认进度和质量</w:t>
            </w:r>
          </w:p>
        </w:tc>
      </w:tr>
    </w:tbl>
    <w:p w14:paraId="5F1612BE" w14:textId="77777777" w:rsidR="00A450AE" w:rsidRDefault="00A450AE">
      <w:pPr>
        <w:rPr>
          <w:rFonts w:hint="eastAsia"/>
        </w:rPr>
      </w:pPr>
    </w:p>
    <w:p w14:paraId="6CD9F357" w14:textId="77777777" w:rsidR="00A450AE" w:rsidRDefault="00000000">
      <w:pPr>
        <w:pStyle w:val="21"/>
      </w:pPr>
      <w:bookmarkStart w:id="28" w:name="_Toc8448"/>
      <w:r>
        <w:t xml:space="preserve">8.2  </w:t>
      </w:r>
      <w:r>
        <w:t>验收标准</w:t>
      </w:r>
      <w:bookmarkEnd w:id="28"/>
    </w:p>
    <w:p w14:paraId="0059352A" w14:textId="77777777" w:rsidR="00A450AE" w:rsidRDefault="00000000">
      <w:pPr>
        <w:spacing w:after="40"/>
        <w:rPr>
          <w:rFonts w:hint="eastAsia"/>
        </w:rPr>
      </w:pPr>
      <w:r>
        <w:rPr>
          <w:b/>
        </w:rPr>
        <w:t>及格线（必须全部完成）：</w:t>
      </w:r>
    </w:p>
    <w:tbl>
      <w:tblPr>
        <w:tblStyle w:val="af4"/>
        <w:tblW w:w="0" w:type="auto"/>
        <w:jc w:val="center"/>
        <w:tblLook w:val="04A0" w:firstRow="1" w:lastRow="0" w:firstColumn="1" w:lastColumn="0" w:noHBand="0" w:noVBand="1"/>
      </w:tblPr>
      <w:tblGrid>
        <w:gridCol w:w="567"/>
        <w:gridCol w:w="1701"/>
        <w:gridCol w:w="6803"/>
      </w:tblGrid>
      <w:tr w:rsidR="00A450AE" w14:paraId="3D0CA92F" w14:textId="77777777">
        <w:trPr>
          <w:jc w:val="center"/>
        </w:trPr>
        <w:tc>
          <w:tcPr>
            <w:tcW w:w="567" w:type="dxa"/>
            <w:shd w:val="clear" w:color="auto" w:fill="1F4E79"/>
          </w:tcPr>
          <w:p w14:paraId="795936BD" w14:textId="77777777" w:rsidR="00A450AE" w:rsidRDefault="00000000">
            <w:pPr>
              <w:spacing w:before="40" w:after="40" w:line="288" w:lineRule="auto"/>
              <w:jc w:val="center"/>
              <w:rPr>
                <w:rFonts w:hint="eastAsia"/>
              </w:rPr>
            </w:pPr>
            <w:r>
              <w:rPr>
                <w:rFonts w:ascii="黑体" w:eastAsia="黑体" w:hAnsi="黑体"/>
                <w:b/>
                <w:color w:val="FFFFFF"/>
                <w:sz w:val="18"/>
              </w:rPr>
              <w:t>序号</w:t>
            </w:r>
          </w:p>
        </w:tc>
        <w:tc>
          <w:tcPr>
            <w:tcW w:w="1701" w:type="dxa"/>
            <w:shd w:val="clear" w:color="auto" w:fill="1F4E79"/>
          </w:tcPr>
          <w:p w14:paraId="6E95F07D" w14:textId="77777777" w:rsidR="00A450AE" w:rsidRDefault="00000000">
            <w:pPr>
              <w:spacing w:before="40" w:after="40" w:line="288" w:lineRule="auto"/>
              <w:jc w:val="center"/>
              <w:rPr>
                <w:rFonts w:hint="eastAsia"/>
              </w:rPr>
            </w:pPr>
            <w:r>
              <w:rPr>
                <w:rFonts w:ascii="黑体" w:eastAsia="黑体" w:hAnsi="黑体"/>
                <w:b/>
                <w:color w:val="FFFFFF"/>
                <w:sz w:val="18"/>
              </w:rPr>
              <w:t>验收项</w:t>
            </w:r>
          </w:p>
        </w:tc>
        <w:tc>
          <w:tcPr>
            <w:tcW w:w="6803" w:type="dxa"/>
            <w:shd w:val="clear" w:color="auto" w:fill="1F4E79"/>
          </w:tcPr>
          <w:p w14:paraId="0937CEFE" w14:textId="77777777" w:rsidR="00A450AE" w:rsidRDefault="00000000">
            <w:pPr>
              <w:spacing w:before="40" w:after="40" w:line="288" w:lineRule="auto"/>
              <w:jc w:val="center"/>
              <w:rPr>
                <w:rFonts w:hint="eastAsia"/>
              </w:rPr>
            </w:pPr>
            <w:r>
              <w:rPr>
                <w:rFonts w:ascii="黑体" w:eastAsia="黑体" w:hAnsi="黑体"/>
                <w:b/>
                <w:color w:val="FFFFFF"/>
                <w:sz w:val="18"/>
              </w:rPr>
              <w:t>验收标准</w:t>
            </w:r>
          </w:p>
        </w:tc>
      </w:tr>
      <w:tr w:rsidR="00A450AE" w14:paraId="76E76275" w14:textId="77777777">
        <w:trPr>
          <w:jc w:val="center"/>
        </w:trPr>
        <w:tc>
          <w:tcPr>
            <w:tcW w:w="567" w:type="dxa"/>
          </w:tcPr>
          <w:p w14:paraId="29C351C8" w14:textId="77777777" w:rsidR="00A450AE" w:rsidRDefault="00000000">
            <w:pPr>
              <w:spacing w:before="40" w:after="40" w:line="288" w:lineRule="auto"/>
              <w:rPr>
                <w:rFonts w:hint="eastAsia"/>
              </w:rPr>
            </w:pPr>
            <w:r>
              <w:rPr>
                <w:sz w:val="18"/>
              </w:rPr>
              <w:t>1</w:t>
            </w:r>
          </w:p>
        </w:tc>
        <w:tc>
          <w:tcPr>
            <w:tcW w:w="1701" w:type="dxa"/>
          </w:tcPr>
          <w:p w14:paraId="45253A1A" w14:textId="77777777" w:rsidR="00A450AE" w:rsidRDefault="00000000">
            <w:pPr>
              <w:spacing w:before="40" w:after="40" w:line="288" w:lineRule="auto"/>
              <w:rPr>
                <w:rFonts w:hint="eastAsia"/>
              </w:rPr>
            </w:pPr>
            <w:r>
              <w:rPr>
                <w:sz w:val="18"/>
              </w:rPr>
              <w:t>商品增删改查</w:t>
            </w:r>
          </w:p>
        </w:tc>
        <w:tc>
          <w:tcPr>
            <w:tcW w:w="6803" w:type="dxa"/>
          </w:tcPr>
          <w:p w14:paraId="4032C61F" w14:textId="77777777" w:rsidR="00A450AE" w:rsidRDefault="00000000">
            <w:pPr>
              <w:spacing w:before="40" w:after="40" w:line="288" w:lineRule="auto"/>
              <w:rPr>
                <w:rFonts w:hint="eastAsia"/>
              </w:rPr>
            </w:pPr>
            <w:r>
              <w:rPr>
                <w:sz w:val="18"/>
              </w:rPr>
              <w:t>正确新增/查看/修改/删除商品，图片上传正常</w:t>
            </w:r>
          </w:p>
        </w:tc>
      </w:tr>
      <w:tr w:rsidR="00A450AE" w14:paraId="43326087" w14:textId="77777777">
        <w:trPr>
          <w:jc w:val="center"/>
        </w:trPr>
        <w:tc>
          <w:tcPr>
            <w:tcW w:w="567" w:type="dxa"/>
            <w:shd w:val="clear" w:color="auto" w:fill="EBF1F8"/>
          </w:tcPr>
          <w:p w14:paraId="25B9227C" w14:textId="77777777" w:rsidR="00A450AE" w:rsidRDefault="00000000">
            <w:pPr>
              <w:spacing w:before="40" w:after="40" w:line="288" w:lineRule="auto"/>
              <w:rPr>
                <w:rFonts w:hint="eastAsia"/>
              </w:rPr>
            </w:pPr>
            <w:r>
              <w:rPr>
                <w:sz w:val="18"/>
              </w:rPr>
              <w:t>2</w:t>
            </w:r>
          </w:p>
        </w:tc>
        <w:tc>
          <w:tcPr>
            <w:tcW w:w="1701" w:type="dxa"/>
            <w:shd w:val="clear" w:color="auto" w:fill="EBF1F8"/>
          </w:tcPr>
          <w:p w14:paraId="4A6CABD0" w14:textId="77777777" w:rsidR="00A450AE" w:rsidRDefault="00000000">
            <w:pPr>
              <w:spacing w:before="40" w:after="40" w:line="288" w:lineRule="auto"/>
              <w:rPr>
                <w:rFonts w:hint="eastAsia"/>
              </w:rPr>
            </w:pPr>
            <w:r>
              <w:rPr>
                <w:sz w:val="18"/>
              </w:rPr>
              <w:t>列表搜索与分页</w:t>
            </w:r>
          </w:p>
        </w:tc>
        <w:tc>
          <w:tcPr>
            <w:tcW w:w="6803" w:type="dxa"/>
            <w:shd w:val="clear" w:color="auto" w:fill="EBF1F8"/>
          </w:tcPr>
          <w:p w14:paraId="46083051" w14:textId="77777777" w:rsidR="00A450AE" w:rsidRDefault="00000000">
            <w:pPr>
              <w:spacing w:before="40" w:after="40" w:line="288" w:lineRule="auto"/>
              <w:rPr>
                <w:rFonts w:hint="eastAsia"/>
              </w:rPr>
            </w:pPr>
            <w:r>
              <w:rPr>
                <w:sz w:val="18"/>
              </w:rPr>
              <w:t>关键词搜索、分类筛选、分页正常</w:t>
            </w:r>
          </w:p>
        </w:tc>
      </w:tr>
      <w:tr w:rsidR="00A450AE" w14:paraId="0A29BA6F" w14:textId="77777777">
        <w:trPr>
          <w:jc w:val="center"/>
        </w:trPr>
        <w:tc>
          <w:tcPr>
            <w:tcW w:w="567" w:type="dxa"/>
          </w:tcPr>
          <w:p w14:paraId="7EADF15B" w14:textId="77777777" w:rsidR="00A450AE" w:rsidRDefault="00000000">
            <w:pPr>
              <w:spacing w:before="40" w:after="40" w:line="288" w:lineRule="auto"/>
              <w:rPr>
                <w:rFonts w:hint="eastAsia"/>
              </w:rPr>
            </w:pPr>
            <w:r>
              <w:rPr>
                <w:sz w:val="18"/>
              </w:rPr>
              <w:t>3</w:t>
            </w:r>
          </w:p>
        </w:tc>
        <w:tc>
          <w:tcPr>
            <w:tcW w:w="1701" w:type="dxa"/>
          </w:tcPr>
          <w:p w14:paraId="721139D9" w14:textId="77777777" w:rsidR="00A450AE" w:rsidRDefault="00000000">
            <w:pPr>
              <w:spacing w:before="40" w:after="40" w:line="288" w:lineRule="auto"/>
              <w:rPr>
                <w:rFonts w:hint="eastAsia"/>
              </w:rPr>
            </w:pPr>
            <w:r>
              <w:rPr>
                <w:sz w:val="18"/>
              </w:rPr>
              <w:t>AI描述生成</w:t>
            </w:r>
          </w:p>
        </w:tc>
        <w:tc>
          <w:tcPr>
            <w:tcW w:w="6803" w:type="dxa"/>
          </w:tcPr>
          <w:p w14:paraId="19E53B89" w14:textId="77777777" w:rsidR="00A450AE" w:rsidRDefault="00000000">
            <w:pPr>
              <w:spacing w:before="40" w:after="40" w:line="288" w:lineRule="auto"/>
              <w:rPr>
                <w:rFonts w:hint="eastAsia"/>
              </w:rPr>
            </w:pPr>
            <w:r>
              <w:rPr>
                <w:sz w:val="18"/>
              </w:rPr>
              <w:t>基于图片+关键词生成标题/卖点/详情，与图像内容相关度良好</w:t>
            </w:r>
          </w:p>
        </w:tc>
      </w:tr>
      <w:tr w:rsidR="00A450AE" w14:paraId="16F03CB5" w14:textId="77777777">
        <w:trPr>
          <w:jc w:val="center"/>
        </w:trPr>
        <w:tc>
          <w:tcPr>
            <w:tcW w:w="567" w:type="dxa"/>
            <w:shd w:val="clear" w:color="auto" w:fill="EBF1F8"/>
          </w:tcPr>
          <w:p w14:paraId="7DE1E89F" w14:textId="77777777" w:rsidR="00A450AE" w:rsidRDefault="00000000">
            <w:pPr>
              <w:spacing w:before="40" w:after="40" w:line="288" w:lineRule="auto"/>
              <w:rPr>
                <w:rFonts w:hint="eastAsia"/>
              </w:rPr>
            </w:pPr>
            <w:r>
              <w:rPr>
                <w:sz w:val="18"/>
              </w:rPr>
              <w:t>4</w:t>
            </w:r>
          </w:p>
        </w:tc>
        <w:tc>
          <w:tcPr>
            <w:tcW w:w="1701" w:type="dxa"/>
            <w:shd w:val="clear" w:color="auto" w:fill="EBF1F8"/>
          </w:tcPr>
          <w:p w14:paraId="5EA613B8" w14:textId="77777777" w:rsidR="00A450AE" w:rsidRDefault="00000000">
            <w:pPr>
              <w:spacing w:before="40" w:after="40" w:line="288" w:lineRule="auto"/>
              <w:rPr>
                <w:rFonts w:hint="eastAsia"/>
              </w:rPr>
            </w:pPr>
            <w:r>
              <w:rPr>
                <w:sz w:val="18"/>
              </w:rPr>
              <w:t>AI营销文案</w:t>
            </w:r>
          </w:p>
        </w:tc>
        <w:tc>
          <w:tcPr>
            <w:tcW w:w="6803" w:type="dxa"/>
            <w:shd w:val="clear" w:color="auto" w:fill="EBF1F8"/>
          </w:tcPr>
          <w:p w14:paraId="244F72B5" w14:textId="77777777" w:rsidR="00A450AE" w:rsidRDefault="00000000">
            <w:pPr>
              <w:spacing w:before="40" w:after="40" w:line="288" w:lineRule="auto"/>
              <w:rPr>
                <w:rFonts w:hint="eastAsia"/>
              </w:rPr>
            </w:pPr>
            <w:r>
              <w:rPr>
                <w:sz w:val="18"/>
              </w:rPr>
              <w:t>三种不同风格生成文案，风格差异明显，可编辑保存</w:t>
            </w:r>
          </w:p>
        </w:tc>
      </w:tr>
      <w:tr w:rsidR="00A450AE" w14:paraId="21932549" w14:textId="77777777">
        <w:trPr>
          <w:jc w:val="center"/>
        </w:trPr>
        <w:tc>
          <w:tcPr>
            <w:tcW w:w="567" w:type="dxa"/>
          </w:tcPr>
          <w:p w14:paraId="1955B303" w14:textId="77777777" w:rsidR="00A450AE" w:rsidRDefault="00000000">
            <w:pPr>
              <w:spacing w:before="40" w:after="40" w:line="288" w:lineRule="auto"/>
              <w:rPr>
                <w:rFonts w:hint="eastAsia"/>
              </w:rPr>
            </w:pPr>
            <w:r>
              <w:rPr>
                <w:sz w:val="18"/>
              </w:rPr>
              <w:t>5</w:t>
            </w:r>
          </w:p>
        </w:tc>
        <w:tc>
          <w:tcPr>
            <w:tcW w:w="1701" w:type="dxa"/>
          </w:tcPr>
          <w:p w14:paraId="07C149F8" w14:textId="77777777" w:rsidR="00A450AE" w:rsidRDefault="00000000">
            <w:pPr>
              <w:spacing w:before="40" w:after="40" w:line="288" w:lineRule="auto"/>
              <w:rPr>
                <w:rFonts w:hint="eastAsia"/>
              </w:rPr>
            </w:pPr>
            <w:r>
              <w:rPr>
                <w:sz w:val="18"/>
              </w:rPr>
              <w:t>文案导出</w:t>
            </w:r>
          </w:p>
        </w:tc>
        <w:tc>
          <w:tcPr>
            <w:tcW w:w="6803" w:type="dxa"/>
          </w:tcPr>
          <w:p w14:paraId="1D3F5456" w14:textId="77777777" w:rsidR="00A450AE" w:rsidRDefault="00000000">
            <w:pPr>
              <w:spacing w:before="40" w:after="40" w:line="288" w:lineRule="auto"/>
              <w:rPr>
                <w:rFonts w:hint="eastAsia"/>
              </w:rPr>
            </w:pPr>
            <w:r>
              <w:rPr>
                <w:sz w:val="18"/>
              </w:rPr>
              <w:t>至少支持TXT/Markdown/PDF中的一种格式</w:t>
            </w:r>
          </w:p>
        </w:tc>
      </w:tr>
      <w:tr w:rsidR="00A450AE" w14:paraId="52C3C5F2" w14:textId="77777777">
        <w:trPr>
          <w:jc w:val="center"/>
        </w:trPr>
        <w:tc>
          <w:tcPr>
            <w:tcW w:w="567" w:type="dxa"/>
            <w:shd w:val="clear" w:color="auto" w:fill="EBF1F8"/>
          </w:tcPr>
          <w:p w14:paraId="250A2448" w14:textId="77777777" w:rsidR="00A450AE" w:rsidRDefault="00000000">
            <w:pPr>
              <w:spacing w:before="40" w:after="40" w:line="288" w:lineRule="auto"/>
              <w:rPr>
                <w:rFonts w:hint="eastAsia"/>
              </w:rPr>
            </w:pPr>
            <w:r>
              <w:rPr>
                <w:sz w:val="18"/>
              </w:rPr>
              <w:t>6</w:t>
            </w:r>
          </w:p>
        </w:tc>
        <w:tc>
          <w:tcPr>
            <w:tcW w:w="1701" w:type="dxa"/>
            <w:shd w:val="clear" w:color="auto" w:fill="EBF1F8"/>
          </w:tcPr>
          <w:p w14:paraId="111EB1EE" w14:textId="77777777" w:rsidR="00A450AE" w:rsidRDefault="00000000">
            <w:pPr>
              <w:spacing w:before="40" w:after="40" w:line="288" w:lineRule="auto"/>
              <w:rPr>
                <w:rFonts w:hint="eastAsia"/>
              </w:rPr>
            </w:pPr>
            <w:r>
              <w:rPr>
                <w:sz w:val="18"/>
              </w:rPr>
              <w:t>用户登录权限</w:t>
            </w:r>
          </w:p>
        </w:tc>
        <w:tc>
          <w:tcPr>
            <w:tcW w:w="6803" w:type="dxa"/>
            <w:shd w:val="clear" w:color="auto" w:fill="EBF1F8"/>
          </w:tcPr>
          <w:p w14:paraId="619CADC8" w14:textId="77777777" w:rsidR="00A450AE" w:rsidRDefault="00000000">
            <w:pPr>
              <w:spacing w:before="40" w:after="40" w:line="288" w:lineRule="auto"/>
              <w:rPr>
                <w:rFonts w:hint="eastAsia"/>
              </w:rPr>
            </w:pPr>
            <w:r>
              <w:rPr>
                <w:sz w:val="18"/>
              </w:rPr>
              <w:t>账号密码登录正常，角色权限区分正常，JWT认证正常</w:t>
            </w:r>
          </w:p>
        </w:tc>
      </w:tr>
    </w:tbl>
    <w:p w14:paraId="3B8DAB28" w14:textId="77777777" w:rsidR="00A450AE" w:rsidRDefault="00A450AE">
      <w:pPr>
        <w:rPr>
          <w:rFonts w:hint="eastAsia"/>
        </w:rPr>
      </w:pPr>
    </w:p>
    <w:p w14:paraId="44EBF9FE" w14:textId="77777777" w:rsidR="00A450AE" w:rsidRDefault="00000000">
      <w:pPr>
        <w:spacing w:after="40"/>
        <w:rPr>
          <w:rFonts w:hint="eastAsia"/>
        </w:rPr>
      </w:pPr>
      <w:r>
        <w:lastRenderedPageBreak/>
        <w:t>加分项（已全部实现）：一键组合流水线、文案库独立管理、AI商品详情图生成、管理后台（仪表盘/用户/公告）、Docker容器化部署、AI出图指南、多格式批量导出（Excel/ZIP）、头像上传与个人中心。</w:t>
      </w:r>
    </w:p>
    <w:p w14:paraId="2BE264A9" w14:textId="77777777" w:rsidR="00A450AE" w:rsidRDefault="00000000">
      <w:pPr>
        <w:rPr>
          <w:rFonts w:hint="eastAsia"/>
        </w:rPr>
      </w:pPr>
      <w:r>
        <w:br w:type="page"/>
      </w:r>
    </w:p>
    <w:p w14:paraId="273C63A4" w14:textId="77777777" w:rsidR="00A450AE" w:rsidRDefault="00000000">
      <w:pPr>
        <w:pStyle w:val="1"/>
      </w:pPr>
      <w:bookmarkStart w:id="29" w:name="_Toc28343"/>
      <w:r>
        <w:lastRenderedPageBreak/>
        <w:t>第九章</w:t>
      </w:r>
      <w:r>
        <w:t xml:space="preserve">  </w:t>
      </w:r>
      <w:r>
        <w:t>项目沟通管理</w:t>
      </w:r>
      <w:bookmarkEnd w:id="29"/>
    </w:p>
    <w:tbl>
      <w:tblPr>
        <w:tblStyle w:val="af4"/>
        <w:tblW w:w="0" w:type="auto"/>
        <w:jc w:val="center"/>
        <w:tblLook w:val="04A0" w:firstRow="1" w:lastRow="0" w:firstColumn="1" w:lastColumn="0" w:noHBand="0" w:noVBand="1"/>
      </w:tblPr>
      <w:tblGrid>
        <w:gridCol w:w="1984"/>
        <w:gridCol w:w="4252"/>
        <w:gridCol w:w="2835"/>
      </w:tblGrid>
      <w:tr w:rsidR="00A450AE" w14:paraId="2C0CA5EE" w14:textId="77777777">
        <w:trPr>
          <w:jc w:val="center"/>
        </w:trPr>
        <w:tc>
          <w:tcPr>
            <w:tcW w:w="1984" w:type="dxa"/>
            <w:shd w:val="clear" w:color="auto" w:fill="1F4E79"/>
          </w:tcPr>
          <w:p w14:paraId="52C73F8D" w14:textId="77777777" w:rsidR="00A450AE" w:rsidRDefault="00000000">
            <w:pPr>
              <w:spacing w:before="40" w:after="40" w:line="288" w:lineRule="auto"/>
              <w:jc w:val="center"/>
              <w:rPr>
                <w:rFonts w:hint="eastAsia"/>
              </w:rPr>
            </w:pPr>
            <w:r>
              <w:rPr>
                <w:rFonts w:ascii="黑体" w:eastAsia="黑体" w:hAnsi="黑体"/>
                <w:b/>
                <w:color w:val="FFFFFF"/>
                <w:sz w:val="18"/>
              </w:rPr>
              <w:t>渠道</w:t>
            </w:r>
          </w:p>
        </w:tc>
        <w:tc>
          <w:tcPr>
            <w:tcW w:w="4252" w:type="dxa"/>
            <w:shd w:val="clear" w:color="auto" w:fill="1F4E79"/>
          </w:tcPr>
          <w:p w14:paraId="40DDEE2C" w14:textId="77777777" w:rsidR="00A450AE" w:rsidRDefault="00000000">
            <w:pPr>
              <w:spacing w:before="40" w:after="40" w:line="288" w:lineRule="auto"/>
              <w:jc w:val="center"/>
              <w:rPr>
                <w:rFonts w:hint="eastAsia"/>
              </w:rPr>
            </w:pPr>
            <w:r>
              <w:rPr>
                <w:rFonts w:ascii="黑体" w:eastAsia="黑体" w:hAnsi="黑体"/>
                <w:b/>
                <w:color w:val="FFFFFF"/>
                <w:sz w:val="18"/>
              </w:rPr>
              <w:t>用途</w:t>
            </w:r>
          </w:p>
        </w:tc>
        <w:tc>
          <w:tcPr>
            <w:tcW w:w="2835" w:type="dxa"/>
            <w:shd w:val="clear" w:color="auto" w:fill="1F4E79"/>
          </w:tcPr>
          <w:p w14:paraId="1D06E1AF" w14:textId="77777777" w:rsidR="00A450AE" w:rsidRDefault="00000000">
            <w:pPr>
              <w:spacing w:before="40" w:after="40" w:line="288" w:lineRule="auto"/>
              <w:jc w:val="center"/>
              <w:rPr>
                <w:rFonts w:hint="eastAsia"/>
              </w:rPr>
            </w:pPr>
            <w:r>
              <w:rPr>
                <w:rFonts w:ascii="黑体" w:eastAsia="黑体" w:hAnsi="黑体"/>
                <w:b/>
                <w:color w:val="FFFFFF"/>
                <w:sz w:val="18"/>
              </w:rPr>
              <w:t>频率</w:t>
            </w:r>
          </w:p>
        </w:tc>
      </w:tr>
      <w:tr w:rsidR="00A450AE" w14:paraId="42ADD8C2" w14:textId="77777777">
        <w:trPr>
          <w:jc w:val="center"/>
        </w:trPr>
        <w:tc>
          <w:tcPr>
            <w:tcW w:w="1984" w:type="dxa"/>
          </w:tcPr>
          <w:p w14:paraId="7C466D81" w14:textId="77777777" w:rsidR="00A450AE" w:rsidRDefault="00000000">
            <w:pPr>
              <w:spacing w:before="40" w:after="40" w:line="288" w:lineRule="auto"/>
              <w:rPr>
                <w:rFonts w:hint="eastAsia"/>
              </w:rPr>
            </w:pPr>
            <w:r>
              <w:rPr>
                <w:sz w:val="18"/>
              </w:rPr>
              <w:t>微信群</w:t>
            </w:r>
          </w:p>
        </w:tc>
        <w:tc>
          <w:tcPr>
            <w:tcW w:w="4252" w:type="dxa"/>
          </w:tcPr>
          <w:p w14:paraId="34E3EA18" w14:textId="77777777" w:rsidR="00A450AE" w:rsidRDefault="00000000">
            <w:pPr>
              <w:spacing w:before="40" w:after="40" w:line="288" w:lineRule="auto"/>
              <w:rPr>
                <w:rFonts w:hint="eastAsia"/>
              </w:rPr>
            </w:pPr>
            <w:r>
              <w:rPr>
                <w:sz w:val="18"/>
              </w:rPr>
              <w:t>日常沟通、问题讨论、即时通知</w:t>
            </w:r>
          </w:p>
        </w:tc>
        <w:tc>
          <w:tcPr>
            <w:tcW w:w="2835" w:type="dxa"/>
          </w:tcPr>
          <w:p w14:paraId="26987ADB" w14:textId="77777777" w:rsidR="00A450AE" w:rsidRDefault="00000000">
            <w:pPr>
              <w:spacing w:before="40" w:after="40" w:line="288" w:lineRule="auto"/>
              <w:rPr>
                <w:rFonts w:hint="eastAsia"/>
              </w:rPr>
            </w:pPr>
            <w:r>
              <w:rPr>
                <w:sz w:val="18"/>
              </w:rPr>
              <w:t>每日</w:t>
            </w:r>
          </w:p>
        </w:tc>
      </w:tr>
      <w:tr w:rsidR="00A450AE" w14:paraId="57D8D588" w14:textId="77777777">
        <w:trPr>
          <w:jc w:val="center"/>
        </w:trPr>
        <w:tc>
          <w:tcPr>
            <w:tcW w:w="1984" w:type="dxa"/>
            <w:shd w:val="clear" w:color="auto" w:fill="EBF1F8"/>
          </w:tcPr>
          <w:p w14:paraId="226162F8" w14:textId="77777777" w:rsidR="00A450AE" w:rsidRDefault="00000000">
            <w:pPr>
              <w:spacing w:before="40" w:after="40" w:line="288" w:lineRule="auto"/>
              <w:rPr>
                <w:rFonts w:hint="eastAsia"/>
              </w:rPr>
            </w:pPr>
            <w:r>
              <w:rPr>
                <w:sz w:val="18"/>
              </w:rPr>
              <w:t>GitHub Issues</w:t>
            </w:r>
          </w:p>
        </w:tc>
        <w:tc>
          <w:tcPr>
            <w:tcW w:w="4252" w:type="dxa"/>
            <w:shd w:val="clear" w:color="auto" w:fill="EBF1F8"/>
          </w:tcPr>
          <w:p w14:paraId="0D1E8B6E" w14:textId="77777777" w:rsidR="00A450AE" w:rsidRDefault="00000000">
            <w:pPr>
              <w:spacing w:before="40" w:after="40" w:line="288" w:lineRule="auto"/>
              <w:rPr>
                <w:rFonts w:hint="eastAsia"/>
              </w:rPr>
            </w:pPr>
            <w:r>
              <w:rPr>
                <w:sz w:val="18"/>
              </w:rPr>
              <w:t>任务分配、Bug跟踪、功能讨论</w:t>
            </w:r>
          </w:p>
        </w:tc>
        <w:tc>
          <w:tcPr>
            <w:tcW w:w="2835" w:type="dxa"/>
            <w:shd w:val="clear" w:color="auto" w:fill="EBF1F8"/>
          </w:tcPr>
          <w:p w14:paraId="67D7AB70" w14:textId="77777777" w:rsidR="00A450AE" w:rsidRDefault="00000000">
            <w:pPr>
              <w:spacing w:before="40" w:after="40" w:line="288" w:lineRule="auto"/>
              <w:rPr>
                <w:rFonts w:hint="eastAsia"/>
              </w:rPr>
            </w:pPr>
            <w:r>
              <w:rPr>
                <w:sz w:val="18"/>
              </w:rPr>
              <w:t>按需</w:t>
            </w:r>
          </w:p>
        </w:tc>
      </w:tr>
      <w:tr w:rsidR="00A450AE" w14:paraId="14483E70" w14:textId="77777777">
        <w:trPr>
          <w:jc w:val="center"/>
        </w:trPr>
        <w:tc>
          <w:tcPr>
            <w:tcW w:w="1984" w:type="dxa"/>
          </w:tcPr>
          <w:p w14:paraId="3484A730" w14:textId="77777777" w:rsidR="00A450AE" w:rsidRDefault="00000000">
            <w:pPr>
              <w:spacing w:before="40" w:after="40" w:line="288" w:lineRule="auto"/>
              <w:rPr>
                <w:rFonts w:hint="eastAsia"/>
              </w:rPr>
            </w:pPr>
            <w:r>
              <w:rPr>
                <w:sz w:val="18"/>
              </w:rPr>
              <w:t>Git Commit</w:t>
            </w:r>
          </w:p>
        </w:tc>
        <w:tc>
          <w:tcPr>
            <w:tcW w:w="4252" w:type="dxa"/>
          </w:tcPr>
          <w:p w14:paraId="600E9BAD" w14:textId="77777777" w:rsidR="00A450AE" w:rsidRDefault="00000000">
            <w:pPr>
              <w:spacing w:before="40" w:after="40" w:line="288" w:lineRule="auto"/>
              <w:rPr>
                <w:rFonts w:hint="eastAsia"/>
              </w:rPr>
            </w:pPr>
            <w:r>
              <w:rPr>
                <w:sz w:val="18"/>
              </w:rPr>
              <w:t>代码变更说明</w:t>
            </w:r>
          </w:p>
        </w:tc>
        <w:tc>
          <w:tcPr>
            <w:tcW w:w="2835" w:type="dxa"/>
          </w:tcPr>
          <w:p w14:paraId="2B772161" w14:textId="77777777" w:rsidR="00A450AE" w:rsidRDefault="00000000">
            <w:pPr>
              <w:spacing w:before="40" w:after="40" w:line="288" w:lineRule="auto"/>
              <w:rPr>
                <w:rFonts w:hint="eastAsia"/>
              </w:rPr>
            </w:pPr>
            <w:r>
              <w:rPr>
                <w:sz w:val="18"/>
              </w:rPr>
              <w:t>每次提交</w:t>
            </w:r>
          </w:p>
        </w:tc>
      </w:tr>
      <w:tr w:rsidR="00A450AE" w14:paraId="1A790E59" w14:textId="77777777">
        <w:trPr>
          <w:jc w:val="center"/>
        </w:trPr>
        <w:tc>
          <w:tcPr>
            <w:tcW w:w="1984" w:type="dxa"/>
            <w:shd w:val="clear" w:color="auto" w:fill="EBF1F8"/>
          </w:tcPr>
          <w:p w14:paraId="32900B02" w14:textId="77777777" w:rsidR="00A450AE" w:rsidRDefault="00000000">
            <w:pPr>
              <w:spacing w:before="40" w:after="40" w:line="288" w:lineRule="auto"/>
              <w:rPr>
                <w:rFonts w:hint="eastAsia"/>
              </w:rPr>
            </w:pPr>
            <w:r>
              <w:rPr>
                <w:sz w:val="18"/>
              </w:rPr>
              <w:t>线下/线上会议</w:t>
            </w:r>
          </w:p>
        </w:tc>
        <w:tc>
          <w:tcPr>
            <w:tcW w:w="4252" w:type="dxa"/>
            <w:shd w:val="clear" w:color="auto" w:fill="EBF1F8"/>
          </w:tcPr>
          <w:p w14:paraId="5B0307AB" w14:textId="77777777" w:rsidR="00A450AE" w:rsidRDefault="00000000">
            <w:pPr>
              <w:spacing w:before="40" w:after="40" w:line="288" w:lineRule="auto"/>
              <w:rPr>
                <w:rFonts w:hint="eastAsia"/>
              </w:rPr>
            </w:pPr>
            <w:r>
              <w:rPr>
                <w:sz w:val="18"/>
              </w:rPr>
              <w:t>需求讨论、设计评审、进度同步</w:t>
            </w:r>
          </w:p>
        </w:tc>
        <w:tc>
          <w:tcPr>
            <w:tcW w:w="2835" w:type="dxa"/>
            <w:shd w:val="clear" w:color="auto" w:fill="EBF1F8"/>
          </w:tcPr>
          <w:p w14:paraId="1E4A10F3" w14:textId="77777777" w:rsidR="00A450AE" w:rsidRDefault="00000000">
            <w:pPr>
              <w:spacing w:before="40" w:after="40" w:line="288" w:lineRule="auto"/>
              <w:rPr>
                <w:rFonts w:hint="eastAsia"/>
              </w:rPr>
            </w:pPr>
            <w:r>
              <w:rPr>
                <w:sz w:val="18"/>
              </w:rPr>
              <w:t>每周1-2次</w:t>
            </w:r>
          </w:p>
        </w:tc>
      </w:tr>
      <w:tr w:rsidR="00A450AE" w14:paraId="58A505DA" w14:textId="77777777">
        <w:trPr>
          <w:jc w:val="center"/>
        </w:trPr>
        <w:tc>
          <w:tcPr>
            <w:tcW w:w="1984" w:type="dxa"/>
          </w:tcPr>
          <w:p w14:paraId="31283E88" w14:textId="77777777" w:rsidR="00A450AE" w:rsidRDefault="00000000">
            <w:pPr>
              <w:spacing w:before="40" w:after="40" w:line="288" w:lineRule="auto"/>
              <w:rPr>
                <w:rFonts w:hint="eastAsia"/>
              </w:rPr>
            </w:pPr>
            <w:r>
              <w:rPr>
                <w:sz w:val="18"/>
              </w:rPr>
              <w:t>邮件/教学平台</w:t>
            </w:r>
          </w:p>
        </w:tc>
        <w:tc>
          <w:tcPr>
            <w:tcW w:w="4252" w:type="dxa"/>
          </w:tcPr>
          <w:p w14:paraId="6FF3A4D8" w14:textId="77777777" w:rsidR="00A450AE" w:rsidRDefault="00000000">
            <w:pPr>
              <w:spacing w:before="40" w:after="40" w:line="288" w:lineRule="auto"/>
              <w:rPr>
                <w:rFonts w:hint="eastAsia"/>
              </w:rPr>
            </w:pPr>
            <w:r>
              <w:rPr>
                <w:sz w:val="18"/>
              </w:rPr>
              <w:t>与指导教师沟通、提交正式文档</w:t>
            </w:r>
          </w:p>
        </w:tc>
        <w:tc>
          <w:tcPr>
            <w:tcW w:w="2835" w:type="dxa"/>
          </w:tcPr>
          <w:p w14:paraId="7107F092" w14:textId="77777777" w:rsidR="00A450AE" w:rsidRDefault="00000000">
            <w:pPr>
              <w:spacing w:before="40" w:after="40" w:line="288" w:lineRule="auto"/>
              <w:rPr>
                <w:rFonts w:hint="eastAsia"/>
              </w:rPr>
            </w:pPr>
            <w:r>
              <w:rPr>
                <w:sz w:val="18"/>
              </w:rPr>
              <w:t>按需</w:t>
            </w:r>
          </w:p>
        </w:tc>
      </w:tr>
    </w:tbl>
    <w:p w14:paraId="4DDE5CED" w14:textId="77777777" w:rsidR="00A450AE" w:rsidRDefault="00A450AE">
      <w:pPr>
        <w:rPr>
          <w:rFonts w:hint="eastAsia"/>
        </w:rPr>
      </w:pPr>
    </w:p>
    <w:p w14:paraId="669FDD0B" w14:textId="77777777" w:rsidR="00A450AE" w:rsidRDefault="00A450AE">
      <w:pPr>
        <w:spacing w:after="40"/>
        <w:rPr>
          <w:rFonts w:hint="eastAsia"/>
        </w:rPr>
      </w:pPr>
    </w:p>
    <w:tbl>
      <w:tblPr>
        <w:tblStyle w:val="af4"/>
        <w:tblW w:w="0" w:type="auto"/>
        <w:jc w:val="center"/>
        <w:tblLook w:val="04A0" w:firstRow="1" w:lastRow="0" w:firstColumn="1" w:lastColumn="0" w:noHBand="0" w:noVBand="1"/>
      </w:tblPr>
      <w:tblGrid>
        <w:gridCol w:w="1701"/>
        <w:gridCol w:w="1417"/>
        <w:gridCol w:w="1417"/>
        <w:gridCol w:w="4535"/>
      </w:tblGrid>
      <w:tr w:rsidR="00A450AE" w14:paraId="0692CD57" w14:textId="77777777">
        <w:trPr>
          <w:jc w:val="center"/>
        </w:trPr>
        <w:tc>
          <w:tcPr>
            <w:tcW w:w="1701" w:type="dxa"/>
            <w:shd w:val="clear" w:color="auto" w:fill="1F4E79"/>
          </w:tcPr>
          <w:p w14:paraId="1DEFCCE2" w14:textId="77777777" w:rsidR="00A450AE" w:rsidRDefault="00000000">
            <w:pPr>
              <w:spacing w:before="40" w:after="40" w:line="288" w:lineRule="auto"/>
              <w:jc w:val="center"/>
              <w:rPr>
                <w:rFonts w:hint="eastAsia"/>
              </w:rPr>
            </w:pPr>
            <w:r>
              <w:rPr>
                <w:rFonts w:ascii="黑体" w:eastAsia="黑体" w:hAnsi="黑体"/>
                <w:b/>
                <w:color w:val="FFFFFF"/>
                <w:sz w:val="18"/>
              </w:rPr>
              <w:t>会议类型</w:t>
            </w:r>
          </w:p>
        </w:tc>
        <w:tc>
          <w:tcPr>
            <w:tcW w:w="1417" w:type="dxa"/>
            <w:shd w:val="clear" w:color="auto" w:fill="1F4E79"/>
          </w:tcPr>
          <w:p w14:paraId="1393C46F" w14:textId="77777777" w:rsidR="00A450AE" w:rsidRDefault="00000000">
            <w:pPr>
              <w:spacing w:before="40" w:after="40" w:line="288" w:lineRule="auto"/>
              <w:jc w:val="center"/>
              <w:rPr>
                <w:rFonts w:hint="eastAsia"/>
              </w:rPr>
            </w:pPr>
            <w:r>
              <w:rPr>
                <w:rFonts w:ascii="黑体" w:eastAsia="黑体" w:hAnsi="黑体"/>
                <w:b/>
                <w:color w:val="FFFFFF"/>
                <w:sz w:val="18"/>
              </w:rPr>
              <w:t>频率</w:t>
            </w:r>
          </w:p>
        </w:tc>
        <w:tc>
          <w:tcPr>
            <w:tcW w:w="1417" w:type="dxa"/>
            <w:shd w:val="clear" w:color="auto" w:fill="1F4E79"/>
          </w:tcPr>
          <w:p w14:paraId="26E390FF" w14:textId="77777777" w:rsidR="00A450AE" w:rsidRDefault="00000000">
            <w:pPr>
              <w:spacing w:before="40" w:after="40" w:line="288" w:lineRule="auto"/>
              <w:jc w:val="center"/>
              <w:rPr>
                <w:rFonts w:hint="eastAsia"/>
              </w:rPr>
            </w:pPr>
            <w:r>
              <w:rPr>
                <w:rFonts w:ascii="黑体" w:eastAsia="黑体" w:hAnsi="黑体"/>
                <w:b/>
                <w:color w:val="FFFFFF"/>
                <w:sz w:val="18"/>
              </w:rPr>
              <w:t>时长</w:t>
            </w:r>
          </w:p>
        </w:tc>
        <w:tc>
          <w:tcPr>
            <w:tcW w:w="4535" w:type="dxa"/>
            <w:shd w:val="clear" w:color="auto" w:fill="1F4E79"/>
          </w:tcPr>
          <w:p w14:paraId="033E42BC" w14:textId="77777777" w:rsidR="00A450AE" w:rsidRDefault="00000000">
            <w:pPr>
              <w:spacing w:before="40" w:after="40" w:line="288" w:lineRule="auto"/>
              <w:jc w:val="center"/>
              <w:rPr>
                <w:rFonts w:hint="eastAsia"/>
              </w:rPr>
            </w:pPr>
            <w:r>
              <w:rPr>
                <w:rFonts w:ascii="黑体" w:eastAsia="黑体" w:hAnsi="黑体"/>
                <w:b/>
                <w:color w:val="FFFFFF"/>
                <w:sz w:val="18"/>
              </w:rPr>
              <w:t>内容</w:t>
            </w:r>
          </w:p>
        </w:tc>
      </w:tr>
      <w:tr w:rsidR="00A450AE" w14:paraId="1E41D35C" w14:textId="77777777">
        <w:trPr>
          <w:jc w:val="center"/>
        </w:trPr>
        <w:tc>
          <w:tcPr>
            <w:tcW w:w="1701" w:type="dxa"/>
          </w:tcPr>
          <w:p w14:paraId="48DC2812" w14:textId="77777777" w:rsidR="00A450AE" w:rsidRDefault="00000000">
            <w:pPr>
              <w:spacing w:before="40" w:after="40" w:line="288" w:lineRule="auto"/>
              <w:rPr>
                <w:rFonts w:hint="eastAsia"/>
              </w:rPr>
            </w:pPr>
            <w:r>
              <w:rPr>
                <w:sz w:val="18"/>
              </w:rPr>
              <w:t>进度同步会</w:t>
            </w:r>
          </w:p>
        </w:tc>
        <w:tc>
          <w:tcPr>
            <w:tcW w:w="1417" w:type="dxa"/>
          </w:tcPr>
          <w:p w14:paraId="40FA247B" w14:textId="77777777" w:rsidR="00A450AE" w:rsidRDefault="00000000">
            <w:pPr>
              <w:spacing w:before="40" w:after="40" w:line="288" w:lineRule="auto"/>
              <w:rPr>
                <w:rFonts w:hint="eastAsia"/>
              </w:rPr>
            </w:pPr>
            <w:r>
              <w:rPr>
                <w:sz w:val="18"/>
              </w:rPr>
              <w:t>每周1次</w:t>
            </w:r>
          </w:p>
        </w:tc>
        <w:tc>
          <w:tcPr>
            <w:tcW w:w="1417" w:type="dxa"/>
          </w:tcPr>
          <w:p w14:paraId="57564718" w14:textId="77777777" w:rsidR="00A450AE" w:rsidRDefault="00000000">
            <w:pPr>
              <w:spacing w:before="40" w:after="40" w:line="288" w:lineRule="auto"/>
              <w:rPr>
                <w:rFonts w:hint="eastAsia"/>
              </w:rPr>
            </w:pPr>
            <w:r>
              <w:rPr>
                <w:sz w:val="18"/>
              </w:rPr>
              <w:t>约30分钟</w:t>
            </w:r>
          </w:p>
        </w:tc>
        <w:tc>
          <w:tcPr>
            <w:tcW w:w="4535" w:type="dxa"/>
          </w:tcPr>
          <w:p w14:paraId="23F23757" w14:textId="77777777" w:rsidR="00A450AE" w:rsidRDefault="00000000">
            <w:pPr>
              <w:spacing w:before="40" w:after="40" w:line="288" w:lineRule="auto"/>
              <w:rPr>
                <w:rFonts w:hint="eastAsia"/>
              </w:rPr>
            </w:pPr>
            <w:r>
              <w:rPr>
                <w:sz w:val="18"/>
              </w:rPr>
              <w:t>每人口头汇报进度、同步问题、明确下周任务</w:t>
            </w:r>
          </w:p>
        </w:tc>
      </w:tr>
      <w:tr w:rsidR="00A450AE" w14:paraId="080FEE65" w14:textId="77777777">
        <w:trPr>
          <w:jc w:val="center"/>
        </w:trPr>
        <w:tc>
          <w:tcPr>
            <w:tcW w:w="1701" w:type="dxa"/>
            <w:shd w:val="clear" w:color="auto" w:fill="EBF1F8"/>
          </w:tcPr>
          <w:p w14:paraId="5E562039" w14:textId="77777777" w:rsidR="00A450AE" w:rsidRDefault="00000000">
            <w:pPr>
              <w:spacing w:before="40" w:after="40" w:line="288" w:lineRule="auto"/>
              <w:rPr>
                <w:rFonts w:hint="eastAsia"/>
              </w:rPr>
            </w:pPr>
            <w:r>
              <w:rPr>
                <w:sz w:val="18"/>
              </w:rPr>
              <w:t>阶段评审会</w:t>
            </w:r>
          </w:p>
        </w:tc>
        <w:tc>
          <w:tcPr>
            <w:tcW w:w="1417" w:type="dxa"/>
            <w:shd w:val="clear" w:color="auto" w:fill="EBF1F8"/>
          </w:tcPr>
          <w:p w14:paraId="291F2691" w14:textId="77777777" w:rsidR="00A450AE" w:rsidRDefault="00000000">
            <w:pPr>
              <w:spacing w:before="40" w:after="40" w:line="288" w:lineRule="auto"/>
              <w:rPr>
                <w:rFonts w:hint="eastAsia"/>
              </w:rPr>
            </w:pPr>
            <w:r>
              <w:rPr>
                <w:sz w:val="18"/>
              </w:rPr>
              <w:t>每阶段结束</w:t>
            </w:r>
          </w:p>
        </w:tc>
        <w:tc>
          <w:tcPr>
            <w:tcW w:w="1417" w:type="dxa"/>
            <w:shd w:val="clear" w:color="auto" w:fill="EBF1F8"/>
          </w:tcPr>
          <w:p w14:paraId="2B1745D2" w14:textId="77777777" w:rsidR="00A450AE" w:rsidRDefault="00000000">
            <w:pPr>
              <w:spacing w:before="40" w:after="40" w:line="288" w:lineRule="auto"/>
              <w:rPr>
                <w:rFonts w:hint="eastAsia"/>
              </w:rPr>
            </w:pPr>
            <w:r>
              <w:rPr>
                <w:sz w:val="18"/>
              </w:rPr>
              <w:t>约1小时</w:t>
            </w:r>
          </w:p>
        </w:tc>
        <w:tc>
          <w:tcPr>
            <w:tcW w:w="4535" w:type="dxa"/>
            <w:shd w:val="clear" w:color="auto" w:fill="EBF1F8"/>
          </w:tcPr>
          <w:p w14:paraId="36DE4528" w14:textId="77777777" w:rsidR="00A450AE" w:rsidRDefault="00000000">
            <w:pPr>
              <w:spacing w:before="40" w:after="40" w:line="288" w:lineRule="auto"/>
              <w:rPr>
                <w:rFonts w:hint="eastAsia"/>
              </w:rPr>
            </w:pPr>
            <w:r>
              <w:rPr>
                <w:sz w:val="18"/>
              </w:rPr>
              <w:t>评审阶段成果，交接工作，制定下阶段计划</w:t>
            </w:r>
          </w:p>
        </w:tc>
      </w:tr>
      <w:tr w:rsidR="00A450AE" w14:paraId="33CE48B0" w14:textId="77777777">
        <w:trPr>
          <w:jc w:val="center"/>
        </w:trPr>
        <w:tc>
          <w:tcPr>
            <w:tcW w:w="1701" w:type="dxa"/>
          </w:tcPr>
          <w:p w14:paraId="66394A84" w14:textId="77777777" w:rsidR="00A450AE" w:rsidRDefault="00000000">
            <w:pPr>
              <w:spacing w:before="40" w:after="40" w:line="288" w:lineRule="auto"/>
              <w:rPr>
                <w:rFonts w:hint="eastAsia"/>
              </w:rPr>
            </w:pPr>
            <w:r>
              <w:rPr>
                <w:sz w:val="18"/>
              </w:rPr>
              <w:t>技术讨论会</w:t>
            </w:r>
          </w:p>
        </w:tc>
        <w:tc>
          <w:tcPr>
            <w:tcW w:w="1417" w:type="dxa"/>
          </w:tcPr>
          <w:p w14:paraId="3EECA223" w14:textId="77777777" w:rsidR="00A450AE" w:rsidRDefault="00000000">
            <w:pPr>
              <w:spacing w:before="40" w:after="40" w:line="288" w:lineRule="auto"/>
              <w:rPr>
                <w:rFonts w:hint="eastAsia"/>
              </w:rPr>
            </w:pPr>
            <w:r>
              <w:rPr>
                <w:sz w:val="18"/>
              </w:rPr>
              <w:t>按需</w:t>
            </w:r>
          </w:p>
        </w:tc>
        <w:tc>
          <w:tcPr>
            <w:tcW w:w="1417" w:type="dxa"/>
          </w:tcPr>
          <w:p w14:paraId="1715000B" w14:textId="77777777" w:rsidR="00A450AE" w:rsidRDefault="00000000">
            <w:pPr>
              <w:spacing w:before="40" w:after="40" w:line="288" w:lineRule="auto"/>
              <w:rPr>
                <w:rFonts w:hint="eastAsia"/>
              </w:rPr>
            </w:pPr>
            <w:r>
              <w:rPr>
                <w:sz w:val="18"/>
              </w:rPr>
              <w:t>不定</w:t>
            </w:r>
          </w:p>
        </w:tc>
        <w:tc>
          <w:tcPr>
            <w:tcW w:w="4535" w:type="dxa"/>
          </w:tcPr>
          <w:p w14:paraId="1BAF6BFB" w14:textId="77777777" w:rsidR="00A450AE" w:rsidRDefault="00000000">
            <w:pPr>
              <w:spacing w:before="40" w:after="40" w:line="288" w:lineRule="auto"/>
              <w:rPr>
                <w:rFonts w:hint="eastAsia"/>
              </w:rPr>
            </w:pPr>
            <w:r>
              <w:rPr>
                <w:sz w:val="18"/>
              </w:rPr>
              <w:t>讨论技术选型、架构设计、疑难问题</w:t>
            </w:r>
          </w:p>
        </w:tc>
      </w:tr>
      <w:tr w:rsidR="00A450AE" w14:paraId="018D3B09" w14:textId="77777777">
        <w:trPr>
          <w:jc w:val="center"/>
        </w:trPr>
        <w:tc>
          <w:tcPr>
            <w:tcW w:w="1701" w:type="dxa"/>
            <w:shd w:val="clear" w:color="auto" w:fill="EBF1F8"/>
          </w:tcPr>
          <w:p w14:paraId="0BC74CE0" w14:textId="77777777" w:rsidR="00A450AE" w:rsidRDefault="00000000">
            <w:pPr>
              <w:spacing w:before="40" w:after="40" w:line="288" w:lineRule="auto"/>
              <w:rPr>
                <w:rFonts w:hint="eastAsia"/>
              </w:rPr>
            </w:pPr>
            <w:r>
              <w:rPr>
                <w:sz w:val="18"/>
              </w:rPr>
              <w:t>文档评审会</w:t>
            </w:r>
          </w:p>
        </w:tc>
        <w:tc>
          <w:tcPr>
            <w:tcW w:w="1417" w:type="dxa"/>
            <w:shd w:val="clear" w:color="auto" w:fill="EBF1F8"/>
          </w:tcPr>
          <w:p w14:paraId="77DCE50B" w14:textId="77777777" w:rsidR="00A450AE" w:rsidRDefault="00000000">
            <w:pPr>
              <w:spacing w:before="40" w:after="40" w:line="288" w:lineRule="auto"/>
              <w:rPr>
                <w:rFonts w:hint="eastAsia"/>
              </w:rPr>
            </w:pPr>
            <w:r>
              <w:rPr>
                <w:sz w:val="18"/>
              </w:rPr>
              <w:t>初稿完成</w:t>
            </w:r>
          </w:p>
        </w:tc>
        <w:tc>
          <w:tcPr>
            <w:tcW w:w="1417" w:type="dxa"/>
            <w:shd w:val="clear" w:color="auto" w:fill="EBF1F8"/>
          </w:tcPr>
          <w:p w14:paraId="704BD59F" w14:textId="77777777" w:rsidR="00A450AE" w:rsidRDefault="00000000">
            <w:pPr>
              <w:spacing w:before="40" w:after="40" w:line="288" w:lineRule="auto"/>
              <w:rPr>
                <w:rFonts w:hint="eastAsia"/>
              </w:rPr>
            </w:pPr>
            <w:r>
              <w:rPr>
                <w:sz w:val="18"/>
              </w:rPr>
              <w:t>约1小时</w:t>
            </w:r>
          </w:p>
        </w:tc>
        <w:tc>
          <w:tcPr>
            <w:tcW w:w="4535" w:type="dxa"/>
            <w:shd w:val="clear" w:color="auto" w:fill="EBF1F8"/>
          </w:tcPr>
          <w:p w14:paraId="284F3411" w14:textId="77777777" w:rsidR="00A450AE" w:rsidRDefault="00000000">
            <w:pPr>
              <w:spacing w:before="40" w:after="40" w:line="288" w:lineRule="auto"/>
              <w:rPr>
                <w:rFonts w:hint="eastAsia"/>
              </w:rPr>
            </w:pPr>
            <w:r>
              <w:rPr>
                <w:sz w:val="18"/>
              </w:rPr>
              <w:t>交叉评审文档内容、提出修改意见</w:t>
            </w:r>
          </w:p>
        </w:tc>
      </w:tr>
    </w:tbl>
    <w:p w14:paraId="221E66FE" w14:textId="77777777" w:rsidR="00A450AE" w:rsidRDefault="00A450AE">
      <w:pPr>
        <w:rPr>
          <w:rFonts w:hint="eastAsia"/>
        </w:rPr>
      </w:pPr>
    </w:p>
    <w:p w14:paraId="0361E3E3" w14:textId="77777777" w:rsidR="00A450AE" w:rsidRDefault="00000000">
      <w:pPr>
        <w:spacing w:after="40"/>
        <w:rPr>
          <w:rFonts w:hint="eastAsia"/>
        </w:rPr>
      </w:pPr>
      <w:r>
        <w:t>信息分发原则：所有技术文档存放项目仓库全员可访问；重要决策和会议纪要群内同步；教师沟通结果由轮值组长及时同步全组；任务分配和进度通过GitHub Issues追踪。</w:t>
      </w:r>
    </w:p>
    <w:p w14:paraId="5D7030A0" w14:textId="77777777" w:rsidR="00A450AE" w:rsidRDefault="00000000">
      <w:pPr>
        <w:rPr>
          <w:rFonts w:hint="eastAsia"/>
        </w:rPr>
      </w:pPr>
      <w:r>
        <w:br w:type="page"/>
      </w:r>
    </w:p>
    <w:p w14:paraId="34065250" w14:textId="77777777" w:rsidR="00A450AE" w:rsidRDefault="00000000">
      <w:pPr>
        <w:pStyle w:val="1"/>
      </w:pPr>
      <w:bookmarkStart w:id="30" w:name="_Toc27053"/>
      <w:r>
        <w:lastRenderedPageBreak/>
        <w:t>第十章</w:t>
      </w:r>
      <w:r>
        <w:t xml:space="preserve">  </w:t>
      </w:r>
      <w:r>
        <w:t>配置管理</w:t>
      </w:r>
      <w:bookmarkEnd w:id="30"/>
    </w:p>
    <w:tbl>
      <w:tblPr>
        <w:tblStyle w:val="af4"/>
        <w:tblW w:w="0" w:type="auto"/>
        <w:jc w:val="center"/>
        <w:tblLook w:val="04A0" w:firstRow="1" w:lastRow="0" w:firstColumn="1" w:lastColumn="0" w:noHBand="0" w:noVBand="1"/>
      </w:tblPr>
      <w:tblGrid>
        <w:gridCol w:w="1701"/>
        <w:gridCol w:w="7370"/>
      </w:tblGrid>
      <w:tr w:rsidR="00A450AE" w14:paraId="46B3BB46" w14:textId="77777777">
        <w:trPr>
          <w:jc w:val="center"/>
        </w:trPr>
        <w:tc>
          <w:tcPr>
            <w:tcW w:w="1701" w:type="dxa"/>
            <w:shd w:val="clear" w:color="auto" w:fill="1F4E79"/>
          </w:tcPr>
          <w:p w14:paraId="7190A3AC" w14:textId="77777777" w:rsidR="00A450AE" w:rsidRDefault="00000000">
            <w:pPr>
              <w:spacing w:before="40" w:after="40" w:line="288" w:lineRule="auto"/>
              <w:jc w:val="center"/>
              <w:rPr>
                <w:rFonts w:hint="eastAsia"/>
              </w:rPr>
            </w:pPr>
            <w:r>
              <w:rPr>
                <w:rFonts w:ascii="黑体" w:eastAsia="黑体" w:hAnsi="黑体"/>
                <w:b/>
                <w:color w:val="FFFFFF"/>
                <w:sz w:val="18"/>
              </w:rPr>
              <w:t>配置项</w:t>
            </w:r>
          </w:p>
        </w:tc>
        <w:tc>
          <w:tcPr>
            <w:tcW w:w="7370" w:type="dxa"/>
            <w:shd w:val="clear" w:color="auto" w:fill="1F4E79"/>
          </w:tcPr>
          <w:p w14:paraId="54E3EACE"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34808AAD" w14:textId="77777777">
        <w:trPr>
          <w:jc w:val="center"/>
        </w:trPr>
        <w:tc>
          <w:tcPr>
            <w:tcW w:w="1701" w:type="dxa"/>
          </w:tcPr>
          <w:p w14:paraId="78244F7B" w14:textId="77777777" w:rsidR="00A450AE" w:rsidRDefault="00000000">
            <w:pPr>
              <w:spacing w:before="40" w:after="40" w:line="288" w:lineRule="auto"/>
              <w:rPr>
                <w:rFonts w:hint="eastAsia"/>
              </w:rPr>
            </w:pPr>
            <w:r>
              <w:rPr>
                <w:sz w:val="18"/>
              </w:rPr>
              <w:t>版本控制系统</w:t>
            </w:r>
          </w:p>
        </w:tc>
        <w:tc>
          <w:tcPr>
            <w:tcW w:w="7370" w:type="dxa"/>
          </w:tcPr>
          <w:p w14:paraId="240A26D5" w14:textId="77777777" w:rsidR="00A450AE" w:rsidRDefault="00000000">
            <w:pPr>
              <w:spacing w:before="40" w:after="40" w:line="288" w:lineRule="auto"/>
              <w:rPr>
                <w:rFonts w:hint="eastAsia"/>
              </w:rPr>
            </w:pPr>
            <w:r>
              <w:rPr>
                <w:sz w:val="18"/>
              </w:rPr>
              <w:t>Git</w:t>
            </w:r>
          </w:p>
        </w:tc>
      </w:tr>
      <w:tr w:rsidR="00A450AE" w14:paraId="4EE02494" w14:textId="77777777">
        <w:trPr>
          <w:jc w:val="center"/>
        </w:trPr>
        <w:tc>
          <w:tcPr>
            <w:tcW w:w="1701" w:type="dxa"/>
            <w:shd w:val="clear" w:color="auto" w:fill="EBF1F8"/>
          </w:tcPr>
          <w:p w14:paraId="4254EBC2" w14:textId="77777777" w:rsidR="00A450AE" w:rsidRDefault="00000000">
            <w:pPr>
              <w:spacing w:before="40" w:after="40" w:line="288" w:lineRule="auto"/>
              <w:rPr>
                <w:rFonts w:hint="eastAsia"/>
              </w:rPr>
            </w:pPr>
            <w:r>
              <w:rPr>
                <w:sz w:val="18"/>
              </w:rPr>
              <w:t>代码托管平台</w:t>
            </w:r>
          </w:p>
        </w:tc>
        <w:tc>
          <w:tcPr>
            <w:tcW w:w="7370" w:type="dxa"/>
            <w:shd w:val="clear" w:color="auto" w:fill="EBF1F8"/>
          </w:tcPr>
          <w:p w14:paraId="4EE5544E" w14:textId="77777777" w:rsidR="00A450AE" w:rsidRDefault="00000000">
            <w:pPr>
              <w:spacing w:before="40" w:after="40" w:line="288" w:lineRule="auto"/>
              <w:rPr>
                <w:rFonts w:hint="eastAsia"/>
              </w:rPr>
            </w:pPr>
            <w:r>
              <w:rPr>
                <w:sz w:val="18"/>
              </w:rPr>
              <w:t>GitHub（https://github.com/E-ljun/web_project）</w:t>
            </w:r>
          </w:p>
        </w:tc>
      </w:tr>
      <w:tr w:rsidR="00A450AE" w14:paraId="10D9571C" w14:textId="77777777">
        <w:trPr>
          <w:jc w:val="center"/>
        </w:trPr>
        <w:tc>
          <w:tcPr>
            <w:tcW w:w="1701" w:type="dxa"/>
          </w:tcPr>
          <w:p w14:paraId="07E81F5B" w14:textId="77777777" w:rsidR="00A450AE" w:rsidRDefault="00000000">
            <w:pPr>
              <w:spacing w:before="40" w:after="40" w:line="288" w:lineRule="auto"/>
              <w:rPr>
                <w:rFonts w:hint="eastAsia"/>
              </w:rPr>
            </w:pPr>
            <w:r>
              <w:rPr>
                <w:sz w:val="18"/>
              </w:rPr>
              <w:t>分支策略</w:t>
            </w:r>
          </w:p>
        </w:tc>
        <w:tc>
          <w:tcPr>
            <w:tcW w:w="7370" w:type="dxa"/>
          </w:tcPr>
          <w:p w14:paraId="6F079483" w14:textId="77777777" w:rsidR="00A450AE" w:rsidRDefault="00000000">
            <w:pPr>
              <w:spacing w:before="40" w:after="40" w:line="288" w:lineRule="auto"/>
              <w:rPr>
                <w:rFonts w:hint="eastAsia"/>
              </w:rPr>
            </w:pPr>
            <w:r>
              <w:rPr>
                <w:sz w:val="18"/>
              </w:rPr>
              <w:t>主分支main + 功能分支feature/* + 修复分支fix/*</w:t>
            </w:r>
          </w:p>
        </w:tc>
      </w:tr>
      <w:tr w:rsidR="00A450AE" w14:paraId="541CD2DD" w14:textId="77777777">
        <w:trPr>
          <w:jc w:val="center"/>
        </w:trPr>
        <w:tc>
          <w:tcPr>
            <w:tcW w:w="1701" w:type="dxa"/>
            <w:shd w:val="clear" w:color="auto" w:fill="EBF1F8"/>
          </w:tcPr>
          <w:p w14:paraId="7CEF87D6" w14:textId="77777777" w:rsidR="00A450AE" w:rsidRDefault="00000000">
            <w:pPr>
              <w:spacing w:before="40" w:after="40" w:line="288" w:lineRule="auto"/>
              <w:rPr>
                <w:rFonts w:hint="eastAsia"/>
              </w:rPr>
            </w:pPr>
            <w:r>
              <w:rPr>
                <w:sz w:val="18"/>
              </w:rPr>
              <w:t>提交规范</w:t>
            </w:r>
          </w:p>
        </w:tc>
        <w:tc>
          <w:tcPr>
            <w:tcW w:w="7370" w:type="dxa"/>
            <w:shd w:val="clear" w:color="auto" w:fill="EBF1F8"/>
          </w:tcPr>
          <w:p w14:paraId="0C3B2591" w14:textId="77777777" w:rsidR="00A450AE" w:rsidRDefault="00000000">
            <w:pPr>
              <w:spacing w:before="40" w:after="40" w:line="288" w:lineRule="auto"/>
              <w:rPr>
                <w:rFonts w:hint="eastAsia"/>
              </w:rPr>
            </w:pPr>
            <w:r>
              <w:rPr>
                <w:sz w:val="18"/>
              </w:rPr>
              <w:t>清晰描述变更内容，格式：[模块] 简要描述</w:t>
            </w:r>
          </w:p>
        </w:tc>
      </w:tr>
      <w:tr w:rsidR="00A450AE" w14:paraId="2D55AE2F" w14:textId="77777777">
        <w:trPr>
          <w:jc w:val="center"/>
        </w:trPr>
        <w:tc>
          <w:tcPr>
            <w:tcW w:w="1701" w:type="dxa"/>
          </w:tcPr>
          <w:p w14:paraId="70D2420C" w14:textId="77777777" w:rsidR="00A450AE" w:rsidRDefault="00000000">
            <w:pPr>
              <w:spacing w:before="40" w:after="40" w:line="288" w:lineRule="auto"/>
              <w:rPr>
                <w:rFonts w:hint="eastAsia"/>
              </w:rPr>
            </w:pPr>
            <w:r>
              <w:rPr>
                <w:sz w:val="18"/>
              </w:rPr>
              <w:t>合并策略</w:t>
            </w:r>
          </w:p>
        </w:tc>
        <w:tc>
          <w:tcPr>
            <w:tcW w:w="7370" w:type="dxa"/>
          </w:tcPr>
          <w:p w14:paraId="4D3CB76D" w14:textId="77777777" w:rsidR="00A450AE" w:rsidRDefault="00000000">
            <w:pPr>
              <w:spacing w:before="40" w:after="40" w:line="288" w:lineRule="auto"/>
              <w:rPr>
                <w:rFonts w:hint="eastAsia"/>
              </w:rPr>
            </w:pPr>
            <w:r>
              <w:rPr>
                <w:sz w:val="18"/>
              </w:rPr>
              <w:t>功能开发完成后合并到main，合并前确保可正常构建运行</w:t>
            </w:r>
          </w:p>
        </w:tc>
      </w:tr>
    </w:tbl>
    <w:p w14:paraId="4B0815E5" w14:textId="77777777" w:rsidR="00A450AE" w:rsidRDefault="00A450AE">
      <w:pPr>
        <w:rPr>
          <w:rFonts w:hint="eastAsia"/>
        </w:rPr>
      </w:pPr>
    </w:p>
    <w:p w14:paraId="103CBD59" w14:textId="77777777" w:rsidR="00A450AE" w:rsidRDefault="00A450AE">
      <w:pPr>
        <w:spacing w:after="40"/>
        <w:rPr>
          <w:rFonts w:hint="eastAsia"/>
        </w:rPr>
      </w:pPr>
    </w:p>
    <w:tbl>
      <w:tblPr>
        <w:tblStyle w:val="af4"/>
        <w:tblW w:w="0" w:type="auto"/>
        <w:jc w:val="center"/>
        <w:tblLook w:val="04A0" w:firstRow="1" w:lastRow="0" w:firstColumn="1" w:lastColumn="0" w:noHBand="0" w:noVBand="1"/>
      </w:tblPr>
      <w:tblGrid>
        <w:gridCol w:w="1701"/>
        <w:gridCol w:w="2835"/>
        <w:gridCol w:w="4535"/>
      </w:tblGrid>
      <w:tr w:rsidR="00A450AE" w14:paraId="09E934E9" w14:textId="77777777">
        <w:trPr>
          <w:jc w:val="center"/>
        </w:trPr>
        <w:tc>
          <w:tcPr>
            <w:tcW w:w="1701" w:type="dxa"/>
            <w:shd w:val="clear" w:color="auto" w:fill="1F4E79"/>
          </w:tcPr>
          <w:p w14:paraId="0538B9EE" w14:textId="77777777" w:rsidR="00A450AE" w:rsidRDefault="00000000">
            <w:pPr>
              <w:spacing w:before="40" w:after="40" w:line="288" w:lineRule="auto"/>
              <w:jc w:val="center"/>
              <w:rPr>
                <w:rFonts w:hint="eastAsia"/>
              </w:rPr>
            </w:pPr>
            <w:r>
              <w:rPr>
                <w:rFonts w:ascii="黑体" w:eastAsia="黑体" w:hAnsi="黑体"/>
                <w:b/>
                <w:color w:val="FFFFFF"/>
                <w:sz w:val="18"/>
              </w:rPr>
              <w:t>配置项</w:t>
            </w:r>
          </w:p>
        </w:tc>
        <w:tc>
          <w:tcPr>
            <w:tcW w:w="2835" w:type="dxa"/>
            <w:shd w:val="clear" w:color="auto" w:fill="1F4E79"/>
          </w:tcPr>
          <w:p w14:paraId="6C419495"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c>
          <w:tcPr>
            <w:tcW w:w="4535" w:type="dxa"/>
            <w:shd w:val="clear" w:color="auto" w:fill="1F4E79"/>
          </w:tcPr>
          <w:p w14:paraId="2AEE1004" w14:textId="77777777" w:rsidR="00A450AE" w:rsidRDefault="00000000">
            <w:pPr>
              <w:spacing w:before="40" w:after="40" w:line="288" w:lineRule="auto"/>
              <w:jc w:val="center"/>
              <w:rPr>
                <w:rFonts w:hint="eastAsia"/>
              </w:rPr>
            </w:pPr>
            <w:r>
              <w:rPr>
                <w:rFonts w:ascii="黑体" w:eastAsia="黑体" w:hAnsi="黑体"/>
                <w:b/>
                <w:color w:val="FFFFFF"/>
                <w:sz w:val="18"/>
              </w:rPr>
              <w:t>存储位置</w:t>
            </w:r>
          </w:p>
        </w:tc>
      </w:tr>
      <w:tr w:rsidR="00A450AE" w14:paraId="3015E515" w14:textId="77777777">
        <w:trPr>
          <w:jc w:val="center"/>
        </w:trPr>
        <w:tc>
          <w:tcPr>
            <w:tcW w:w="1701" w:type="dxa"/>
          </w:tcPr>
          <w:p w14:paraId="529F7EBF" w14:textId="77777777" w:rsidR="00A450AE" w:rsidRDefault="00000000">
            <w:pPr>
              <w:spacing w:before="40" w:after="40" w:line="288" w:lineRule="auto"/>
              <w:rPr>
                <w:rFonts w:hint="eastAsia"/>
              </w:rPr>
            </w:pPr>
            <w:r>
              <w:rPr>
                <w:sz w:val="18"/>
              </w:rPr>
              <w:t>后端源码</w:t>
            </w:r>
          </w:p>
        </w:tc>
        <w:tc>
          <w:tcPr>
            <w:tcW w:w="2835" w:type="dxa"/>
          </w:tcPr>
          <w:p w14:paraId="4BCE56C1" w14:textId="77777777" w:rsidR="00A450AE" w:rsidRDefault="00000000">
            <w:pPr>
              <w:spacing w:before="40" w:after="40" w:line="288" w:lineRule="auto"/>
              <w:rPr>
                <w:rFonts w:hint="eastAsia"/>
              </w:rPr>
            </w:pPr>
            <w:r>
              <w:rPr>
                <w:sz w:val="18"/>
              </w:rPr>
              <w:t>Java Spring Boot项目</w:t>
            </w:r>
          </w:p>
        </w:tc>
        <w:tc>
          <w:tcPr>
            <w:tcW w:w="4535" w:type="dxa"/>
          </w:tcPr>
          <w:p w14:paraId="45E2FD22" w14:textId="77777777" w:rsidR="00A450AE" w:rsidRDefault="00000000">
            <w:pPr>
              <w:spacing w:before="40" w:after="40" w:line="288" w:lineRule="auto"/>
              <w:rPr>
                <w:rFonts w:hint="eastAsia"/>
              </w:rPr>
            </w:pPr>
            <w:r>
              <w:rPr>
                <w:sz w:val="18"/>
              </w:rPr>
              <w:t>mall-platform/backend/src/</w:t>
            </w:r>
          </w:p>
        </w:tc>
      </w:tr>
      <w:tr w:rsidR="00A450AE" w14:paraId="2EEC0569" w14:textId="77777777">
        <w:trPr>
          <w:jc w:val="center"/>
        </w:trPr>
        <w:tc>
          <w:tcPr>
            <w:tcW w:w="1701" w:type="dxa"/>
            <w:shd w:val="clear" w:color="auto" w:fill="EBF1F8"/>
          </w:tcPr>
          <w:p w14:paraId="53022767" w14:textId="77777777" w:rsidR="00A450AE" w:rsidRDefault="00000000">
            <w:pPr>
              <w:spacing w:before="40" w:after="40" w:line="288" w:lineRule="auto"/>
              <w:rPr>
                <w:rFonts w:hint="eastAsia"/>
              </w:rPr>
            </w:pPr>
            <w:r>
              <w:rPr>
                <w:sz w:val="18"/>
              </w:rPr>
              <w:t>前端源码</w:t>
            </w:r>
          </w:p>
        </w:tc>
        <w:tc>
          <w:tcPr>
            <w:tcW w:w="2835" w:type="dxa"/>
            <w:shd w:val="clear" w:color="auto" w:fill="EBF1F8"/>
          </w:tcPr>
          <w:p w14:paraId="14AE6CEB" w14:textId="77777777" w:rsidR="00A450AE" w:rsidRDefault="00000000">
            <w:pPr>
              <w:spacing w:before="40" w:after="40" w:line="288" w:lineRule="auto"/>
              <w:rPr>
                <w:rFonts w:hint="eastAsia"/>
              </w:rPr>
            </w:pPr>
            <w:r>
              <w:rPr>
                <w:sz w:val="18"/>
              </w:rPr>
              <w:t>Vue 3 TypeScript项目</w:t>
            </w:r>
          </w:p>
        </w:tc>
        <w:tc>
          <w:tcPr>
            <w:tcW w:w="4535" w:type="dxa"/>
            <w:shd w:val="clear" w:color="auto" w:fill="EBF1F8"/>
          </w:tcPr>
          <w:p w14:paraId="02952654" w14:textId="77777777" w:rsidR="00A450AE" w:rsidRDefault="00000000">
            <w:pPr>
              <w:spacing w:before="40" w:after="40" w:line="288" w:lineRule="auto"/>
              <w:rPr>
                <w:rFonts w:hint="eastAsia"/>
              </w:rPr>
            </w:pPr>
            <w:r>
              <w:rPr>
                <w:sz w:val="18"/>
              </w:rPr>
              <w:t>mall-platform/frontend/src/</w:t>
            </w:r>
          </w:p>
        </w:tc>
      </w:tr>
      <w:tr w:rsidR="00A450AE" w14:paraId="0E1B6FFE" w14:textId="77777777">
        <w:trPr>
          <w:jc w:val="center"/>
        </w:trPr>
        <w:tc>
          <w:tcPr>
            <w:tcW w:w="1701" w:type="dxa"/>
          </w:tcPr>
          <w:p w14:paraId="2F985D06" w14:textId="77777777" w:rsidR="00A450AE" w:rsidRDefault="00000000">
            <w:pPr>
              <w:spacing w:before="40" w:after="40" w:line="288" w:lineRule="auto"/>
              <w:rPr>
                <w:rFonts w:hint="eastAsia"/>
              </w:rPr>
            </w:pPr>
            <w:r>
              <w:rPr>
                <w:sz w:val="18"/>
              </w:rPr>
              <w:t>数据库脚本</w:t>
            </w:r>
          </w:p>
        </w:tc>
        <w:tc>
          <w:tcPr>
            <w:tcW w:w="2835" w:type="dxa"/>
          </w:tcPr>
          <w:p w14:paraId="03356B6D" w14:textId="77777777" w:rsidR="00A450AE" w:rsidRDefault="00000000">
            <w:pPr>
              <w:spacing w:before="40" w:after="40" w:line="288" w:lineRule="auto"/>
              <w:rPr>
                <w:rFonts w:hint="eastAsia"/>
              </w:rPr>
            </w:pPr>
            <w:r>
              <w:rPr>
                <w:sz w:val="18"/>
              </w:rPr>
              <w:t>建库建表SQL</w:t>
            </w:r>
          </w:p>
        </w:tc>
        <w:tc>
          <w:tcPr>
            <w:tcW w:w="4535" w:type="dxa"/>
          </w:tcPr>
          <w:p w14:paraId="3366E993" w14:textId="77777777" w:rsidR="00A450AE" w:rsidRDefault="00000000">
            <w:pPr>
              <w:spacing w:before="40" w:after="40" w:line="288" w:lineRule="auto"/>
              <w:rPr>
                <w:rFonts w:hint="eastAsia"/>
              </w:rPr>
            </w:pPr>
            <w:r>
              <w:rPr>
                <w:sz w:val="18"/>
              </w:rPr>
              <w:t>backend/src/main/resources/db/schema.sql</w:t>
            </w:r>
          </w:p>
        </w:tc>
      </w:tr>
      <w:tr w:rsidR="00A450AE" w14:paraId="327A2AF9" w14:textId="77777777">
        <w:trPr>
          <w:jc w:val="center"/>
        </w:trPr>
        <w:tc>
          <w:tcPr>
            <w:tcW w:w="1701" w:type="dxa"/>
            <w:shd w:val="clear" w:color="auto" w:fill="EBF1F8"/>
          </w:tcPr>
          <w:p w14:paraId="4DA4279C" w14:textId="77777777" w:rsidR="00A450AE" w:rsidRDefault="00000000">
            <w:pPr>
              <w:spacing w:before="40" w:after="40" w:line="288" w:lineRule="auto"/>
              <w:rPr>
                <w:rFonts w:hint="eastAsia"/>
              </w:rPr>
            </w:pPr>
            <w:r>
              <w:rPr>
                <w:sz w:val="18"/>
              </w:rPr>
              <w:t>配置文件</w:t>
            </w:r>
          </w:p>
        </w:tc>
        <w:tc>
          <w:tcPr>
            <w:tcW w:w="2835" w:type="dxa"/>
            <w:shd w:val="clear" w:color="auto" w:fill="EBF1F8"/>
          </w:tcPr>
          <w:p w14:paraId="2D905853" w14:textId="77777777" w:rsidR="00A450AE" w:rsidRDefault="00000000">
            <w:pPr>
              <w:spacing w:before="40" w:after="40" w:line="288" w:lineRule="auto"/>
              <w:rPr>
                <w:rFonts w:hint="eastAsia"/>
              </w:rPr>
            </w:pPr>
            <w:r>
              <w:rPr>
                <w:sz w:val="18"/>
              </w:rPr>
              <w:t>应用配置与环境变量</w:t>
            </w:r>
          </w:p>
        </w:tc>
        <w:tc>
          <w:tcPr>
            <w:tcW w:w="4535" w:type="dxa"/>
            <w:shd w:val="clear" w:color="auto" w:fill="EBF1F8"/>
          </w:tcPr>
          <w:p w14:paraId="15993B07" w14:textId="77777777" w:rsidR="00A450AE" w:rsidRDefault="00000000">
            <w:pPr>
              <w:spacing w:before="40" w:after="40" w:line="288" w:lineRule="auto"/>
              <w:rPr>
                <w:rFonts w:hint="eastAsia"/>
              </w:rPr>
            </w:pPr>
            <w:r>
              <w:rPr>
                <w:sz w:val="18"/>
              </w:rPr>
              <w:t>application*.yml及.env</w:t>
            </w:r>
          </w:p>
        </w:tc>
      </w:tr>
      <w:tr w:rsidR="00A450AE" w14:paraId="743246DA" w14:textId="77777777">
        <w:trPr>
          <w:jc w:val="center"/>
        </w:trPr>
        <w:tc>
          <w:tcPr>
            <w:tcW w:w="1701" w:type="dxa"/>
          </w:tcPr>
          <w:p w14:paraId="13CF6B7A" w14:textId="77777777" w:rsidR="00A450AE" w:rsidRDefault="00000000">
            <w:pPr>
              <w:spacing w:before="40" w:after="40" w:line="288" w:lineRule="auto"/>
              <w:rPr>
                <w:rFonts w:hint="eastAsia"/>
              </w:rPr>
            </w:pPr>
            <w:r>
              <w:rPr>
                <w:sz w:val="18"/>
              </w:rPr>
              <w:t>Docker配置</w:t>
            </w:r>
          </w:p>
        </w:tc>
        <w:tc>
          <w:tcPr>
            <w:tcW w:w="2835" w:type="dxa"/>
          </w:tcPr>
          <w:p w14:paraId="175AD2B5" w14:textId="77777777" w:rsidR="00A450AE" w:rsidRDefault="00000000">
            <w:pPr>
              <w:spacing w:before="40" w:after="40" w:line="288" w:lineRule="auto"/>
              <w:rPr>
                <w:rFonts w:hint="eastAsia"/>
              </w:rPr>
            </w:pPr>
            <w:r>
              <w:rPr>
                <w:sz w:val="18"/>
              </w:rPr>
              <w:t>Dockerfile + Compose</w:t>
            </w:r>
          </w:p>
        </w:tc>
        <w:tc>
          <w:tcPr>
            <w:tcW w:w="4535" w:type="dxa"/>
          </w:tcPr>
          <w:p w14:paraId="125223C0" w14:textId="77777777" w:rsidR="00A450AE" w:rsidRDefault="00000000">
            <w:pPr>
              <w:spacing w:before="40" w:after="40" w:line="288" w:lineRule="auto"/>
              <w:rPr>
                <w:rFonts w:hint="eastAsia"/>
              </w:rPr>
            </w:pPr>
            <w:r>
              <w:rPr>
                <w:sz w:val="18"/>
              </w:rPr>
              <w:t>mall-platform/deploy/及docker-compose.yml</w:t>
            </w:r>
          </w:p>
        </w:tc>
      </w:tr>
      <w:tr w:rsidR="00A450AE" w14:paraId="14B3157D" w14:textId="77777777">
        <w:trPr>
          <w:jc w:val="center"/>
        </w:trPr>
        <w:tc>
          <w:tcPr>
            <w:tcW w:w="1701" w:type="dxa"/>
            <w:shd w:val="clear" w:color="auto" w:fill="EBF1F8"/>
          </w:tcPr>
          <w:p w14:paraId="47D50BB0" w14:textId="77777777" w:rsidR="00A450AE" w:rsidRDefault="00000000">
            <w:pPr>
              <w:spacing w:before="40" w:after="40" w:line="288" w:lineRule="auto"/>
              <w:rPr>
                <w:rFonts w:hint="eastAsia"/>
              </w:rPr>
            </w:pPr>
            <w:r>
              <w:rPr>
                <w:sz w:val="18"/>
              </w:rPr>
              <w:t>项目文档</w:t>
            </w:r>
          </w:p>
        </w:tc>
        <w:tc>
          <w:tcPr>
            <w:tcW w:w="2835" w:type="dxa"/>
            <w:shd w:val="clear" w:color="auto" w:fill="EBF1F8"/>
          </w:tcPr>
          <w:p w14:paraId="532E2764" w14:textId="77777777" w:rsidR="00A450AE" w:rsidRDefault="00000000">
            <w:pPr>
              <w:spacing w:before="40" w:after="40" w:line="288" w:lineRule="auto"/>
              <w:rPr>
                <w:rFonts w:hint="eastAsia"/>
              </w:rPr>
            </w:pPr>
            <w:r>
              <w:rPr>
                <w:sz w:val="18"/>
              </w:rPr>
              <w:t>五份正式文档</w:t>
            </w:r>
          </w:p>
        </w:tc>
        <w:tc>
          <w:tcPr>
            <w:tcW w:w="4535" w:type="dxa"/>
            <w:shd w:val="clear" w:color="auto" w:fill="EBF1F8"/>
          </w:tcPr>
          <w:p w14:paraId="2CAA19F8" w14:textId="77777777" w:rsidR="00A450AE" w:rsidRDefault="00000000">
            <w:pPr>
              <w:spacing w:before="40" w:after="40" w:line="288" w:lineRule="auto"/>
              <w:rPr>
                <w:rFonts w:hint="eastAsia"/>
              </w:rPr>
            </w:pPr>
            <w:r>
              <w:rPr>
                <w:sz w:val="18"/>
              </w:rPr>
              <w:t>项目根目录</w:t>
            </w:r>
          </w:p>
        </w:tc>
      </w:tr>
      <w:tr w:rsidR="00A450AE" w14:paraId="620D1FD8" w14:textId="77777777">
        <w:trPr>
          <w:jc w:val="center"/>
        </w:trPr>
        <w:tc>
          <w:tcPr>
            <w:tcW w:w="1701" w:type="dxa"/>
          </w:tcPr>
          <w:p w14:paraId="354C2072" w14:textId="77777777" w:rsidR="00A450AE" w:rsidRDefault="00000000">
            <w:pPr>
              <w:spacing w:before="40" w:after="40" w:line="288" w:lineRule="auto"/>
              <w:rPr>
                <w:rFonts w:hint="eastAsia"/>
              </w:rPr>
            </w:pPr>
            <w:r>
              <w:rPr>
                <w:sz w:val="18"/>
              </w:rPr>
              <w:t>API密钥</w:t>
            </w:r>
          </w:p>
        </w:tc>
        <w:tc>
          <w:tcPr>
            <w:tcW w:w="2835" w:type="dxa"/>
          </w:tcPr>
          <w:p w14:paraId="44858C8E" w14:textId="77777777" w:rsidR="00A450AE" w:rsidRDefault="00000000">
            <w:pPr>
              <w:spacing w:before="40" w:after="40" w:line="288" w:lineRule="auto"/>
              <w:rPr>
                <w:rFonts w:hint="eastAsia"/>
              </w:rPr>
            </w:pPr>
            <w:r>
              <w:rPr>
                <w:sz w:val="18"/>
              </w:rPr>
              <w:t>DashScope/DeepSeek Key</w:t>
            </w:r>
          </w:p>
        </w:tc>
        <w:tc>
          <w:tcPr>
            <w:tcW w:w="4535" w:type="dxa"/>
          </w:tcPr>
          <w:p w14:paraId="526E06F1" w14:textId="77777777" w:rsidR="00A450AE" w:rsidRDefault="00000000">
            <w:pPr>
              <w:spacing w:before="40" w:after="40" w:line="288" w:lineRule="auto"/>
              <w:rPr>
                <w:rFonts w:hint="eastAsia"/>
              </w:rPr>
            </w:pPr>
            <w:r>
              <w:rPr>
                <w:sz w:val="18"/>
              </w:rPr>
              <w:t>.env文件（不提交Git）</w:t>
            </w:r>
          </w:p>
        </w:tc>
      </w:tr>
    </w:tbl>
    <w:p w14:paraId="2C8B8892" w14:textId="77777777" w:rsidR="00A450AE" w:rsidRDefault="00A450AE">
      <w:pPr>
        <w:rPr>
          <w:rFonts w:hint="eastAsia"/>
        </w:rPr>
      </w:pPr>
    </w:p>
    <w:p w14:paraId="0003207C" w14:textId="77777777" w:rsidR="00A450AE" w:rsidRDefault="00000000">
      <w:pPr>
        <w:spacing w:after="40"/>
        <w:rPr>
          <w:rFonts w:hint="eastAsia"/>
        </w:rPr>
      </w:pPr>
      <w:r>
        <w:t>配置管理原则：敏感信息（API密钥、数据库密码）通过.env文件配置且已加入.gitignore，不提交代码仓库；代码每日提交GitHub确保不丢失；文档随代码版本管理；通过Docker Compose确保任何成员可标准构建运行。</w:t>
      </w:r>
    </w:p>
    <w:p w14:paraId="1301E78D" w14:textId="77777777" w:rsidR="00A450AE" w:rsidRDefault="00000000">
      <w:pPr>
        <w:rPr>
          <w:rFonts w:hint="eastAsia"/>
        </w:rPr>
      </w:pPr>
      <w:r>
        <w:br w:type="page"/>
      </w:r>
    </w:p>
    <w:p w14:paraId="4B1CD009" w14:textId="77777777" w:rsidR="00A450AE" w:rsidRDefault="00000000">
      <w:pPr>
        <w:pStyle w:val="1"/>
      </w:pPr>
      <w:bookmarkStart w:id="31" w:name="_Toc18151"/>
      <w:r>
        <w:lastRenderedPageBreak/>
        <w:t>第十一章</w:t>
      </w:r>
      <w:r>
        <w:t xml:space="preserve">  </w:t>
      </w:r>
      <w:r>
        <w:t>项目度量</w:t>
      </w:r>
      <w:bookmarkEnd w:id="31"/>
    </w:p>
    <w:tbl>
      <w:tblPr>
        <w:tblStyle w:val="af4"/>
        <w:tblW w:w="0" w:type="auto"/>
        <w:jc w:val="center"/>
        <w:tblLook w:val="04A0" w:firstRow="1" w:lastRow="0" w:firstColumn="1" w:lastColumn="0" w:noHBand="0" w:noVBand="1"/>
      </w:tblPr>
      <w:tblGrid>
        <w:gridCol w:w="589"/>
        <w:gridCol w:w="527"/>
        <w:gridCol w:w="8171"/>
      </w:tblGrid>
      <w:tr w:rsidR="00A450AE" w14:paraId="18683DB6" w14:textId="77777777">
        <w:trPr>
          <w:jc w:val="center"/>
        </w:trPr>
        <w:tc>
          <w:tcPr>
            <w:tcW w:w="1701" w:type="dxa"/>
            <w:shd w:val="clear" w:color="auto" w:fill="1F4E79"/>
          </w:tcPr>
          <w:p w14:paraId="2B65B955" w14:textId="77777777" w:rsidR="00A450AE" w:rsidRDefault="00000000">
            <w:pPr>
              <w:spacing w:before="40" w:after="40" w:line="288" w:lineRule="auto"/>
              <w:jc w:val="center"/>
              <w:rPr>
                <w:rFonts w:hint="eastAsia"/>
              </w:rPr>
            </w:pPr>
            <w:r>
              <w:rPr>
                <w:rFonts w:ascii="黑体" w:eastAsia="黑体" w:hAnsi="黑体"/>
                <w:b/>
                <w:color w:val="FFFFFF"/>
                <w:sz w:val="18"/>
              </w:rPr>
              <w:t>度量项</w:t>
            </w:r>
          </w:p>
        </w:tc>
        <w:tc>
          <w:tcPr>
            <w:tcW w:w="1134" w:type="dxa"/>
            <w:shd w:val="clear" w:color="auto" w:fill="1F4E79"/>
          </w:tcPr>
          <w:p w14:paraId="7883BBC1" w14:textId="77777777" w:rsidR="00A450AE" w:rsidRDefault="00000000">
            <w:pPr>
              <w:spacing w:before="40" w:after="40" w:line="288" w:lineRule="auto"/>
              <w:jc w:val="center"/>
              <w:rPr>
                <w:rFonts w:hint="eastAsia"/>
              </w:rPr>
            </w:pPr>
            <w:r>
              <w:rPr>
                <w:rFonts w:ascii="黑体" w:eastAsia="黑体" w:hAnsi="黑体"/>
                <w:b/>
                <w:color w:val="FFFFFF"/>
                <w:sz w:val="18"/>
              </w:rPr>
              <w:t>数值</w:t>
            </w:r>
          </w:p>
        </w:tc>
        <w:tc>
          <w:tcPr>
            <w:tcW w:w="6236" w:type="dxa"/>
            <w:shd w:val="clear" w:color="auto" w:fill="1F4E79"/>
          </w:tcPr>
          <w:p w14:paraId="70C6DF0F"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1E78B3E4" w14:textId="77777777">
        <w:trPr>
          <w:jc w:val="center"/>
        </w:trPr>
        <w:tc>
          <w:tcPr>
            <w:tcW w:w="1701" w:type="dxa"/>
          </w:tcPr>
          <w:p w14:paraId="72141AF3" w14:textId="77777777" w:rsidR="00A450AE" w:rsidRDefault="00000000">
            <w:pPr>
              <w:spacing w:before="40" w:after="40" w:line="288" w:lineRule="auto"/>
              <w:rPr>
                <w:rFonts w:hint="eastAsia"/>
              </w:rPr>
            </w:pPr>
            <w:r>
              <w:rPr>
                <w:sz w:val="18"/>
              </w:rPr>
              <w:t>后端Java文件</w:t>
            </w:r>
          </w:p>
        </w:tc>
        <w:tc>
          <w:tcPr>
            <w:tcW w:w="1134" w:type="dxa"/>
          </w:tcPr>
          <w:p w14:paraId="085AC016" w14:textId="77777777" w:rsidR="00A450AE" w:rsidRDefault="00000000">
            <w:pPr>
              <w:spacing w:before="40" w:after="40" w:line="288" w:lineRule="auto"/>
              <w:rPr>
                <w:rFonts w:hint="eastAsia"/>
              </w:rPr>
            </w:pPr>
            <w:r>
              <w:rPr>
                <w:sz w:val="18"/>
              </w:rPr>
              <w:t>50</w:t>
            </w:r>
          </w:p>
        </w:tc>
        <w:tc>
          <w:tcPr>
            <w:tcW w:w="6236" w:type="dxa"/>
          </w:tcPr>
          <w:p w14:paraId="1C87BD5F" w14:textId="77777777" w:rsidR="00A450AE" w:rsidRDefault="00000000">
            <w:pPr>
              <w:spacing w:before="40" w:after="40" w:line="288" w:lineRule="auto"/>
              <w:rPr>
                <w:rFonts w:hint="eastAsia"/>
              </w:rPr>
            </w:pPr>
            <w:r>
              <w:rPr>
                <w:sz w:val="18"/>
              </w:rPr>
              <w:t>7Controller+6Service+9Entity+9Mapper+5Config+6AI+3Enum+2Security+2Common+1App</w:t>
            </w:r>
          </w:p>
        </w:tc>
      </w:tr>
      <w:tr w:rsidR="00A450AE" w14:paraId="280505B8" w14:textId="77777777">
        <w:trPr>
          <w:jc w:val="center"/>
        </w:trPr>
        <w:tc>
          <w:tcPr>
            <w:tcW w:w="1701" w:type="dxa"/>
            <w:shd w:val="clear" w:color="auto" w:fill="EBF1F8"/>
          </w:tcPr>
          <w:p w14:paraId="1799E528" w14:textId="77777777" w:rsidR="00A450AE" w:rsidRDefault="00000000">
            <w:pPr>
              <w:spacing w:before="40" w:after="40" w:line="288" w:lineRule="auto"/>
              <w:rPr>
                <w:rFonts w:hint="eastAsia"/>
              </w:rPr>
            </w:pPr>
            <w:r>
              <w:rPr>
                <w:sz w:val="18"/>
              </w:rPr>
              <w:t>前端Vue/TS</w:t>
            </w:r>
          </w:p>
        </w:tc>
        <w:tc>
          <w:tcPr>
            <w:tcW w:w="1134" w:type="dxa"/>
            <w:shd w:val="clear" w:color="auto" w:fill="EBF1F8"/>
          </w:tcPr>
          <w:p w14:paraId="05F8F345" w14:textId="77777777" w:rsidR="00A450AE" w:rsidRDefault="00000000">
            <w:pPr>
              <w:spacing w:before="40" w:after="40" w:line="288" w:lineRule="auto"/>
              <w:rPr>
                <w:rFonts w:hint="eastAsia"/>
              </w:rPr>
            </w:pPr>
            <w:r>
              <w:rPr>
                <w:sz w:val="18"/>
              </w:rPr>
              <w:t>17</w:t>
            </w:r>
          </w:p>
        </w:tc>
        <w:tc>
          <w:tcPr>
            <w:tcW w:w="6236" w:type="dxa"/>
            <w:shd w:val="clear" w:color="auto" w:fill="EBF1F8"/>
          </w:tcPr>
          <w:p w14:paraId="3A995956" w14:textId="77777777" w:rsidR="00A450AE" w:rsidRDefault="00000000">
            <w:pPr>
              <w:spacing w:before="40" w:after="40" w:line="288" w:lineRule="auto"/>
              <w:rPr>
                <w:rFonts w:hint="eastAsia"/>
              </w:rPr>
            </w:pPr>
            <w:r>
              <w:rPr>
                <w:sz w:val="18"/>
              </w:rPr>
              <w:t>12 Vue SFC(含10个View页面)+5 TS模块</w:t>
            </w:r>
          </w:p>
        </w:tc>
      </w:tr>
      <w:tr w:rsidR="00A450AE" w14:paraId="5633B4F5" w14:textId="77777777">
        <w:trPr>
          <w:jc w:val="center"/>
        </w:trPr>
        <w:tc>
          <w:tcPr>
            <w:tcW w:w="1701" w:type="dxa"/>
          </w:tcPr>
          <w:p w14:paraId="63B936A3" w14:textId="77777777" w:rsidR="00A450AE" w:rsidRDefault="00000000">
            <w:pPr>
              <w:spacing w:before="40" w:after="40" w:line="288" w:lineRule="auto"/>
              <w:rPr>
                <w:rFonts w:hint="eastAsia"/>
              </w:rPr>
            </w:pPr>
            <w:r>
              <w:rPr>
                <w:sz w:val="18"/>
              </w:rPr>
              <w:t>HTTP API端点</w:t>
            </w:r>
          </w:p>
        </w:tc>
        <w:tc>
          <w:tcPr>
            <w:tcW w:w="1134" w:type="dxa"/>
          </w:tcPr>
          <w:p w14:paraId="53720067" w14:textId="77777777" w:rsidR="00A450AE" w:rsidRDefault="00000000">
            <w:pPr>
              <w:spacing w:before="40" w:after="40" w:line="288" w:lineRule="auto"/>
              <w:rPr>
                <w:rFonts w:hint="eastAsia"/>
              </w:rPr>
            </w:pPr>
            <w:r>
              <w:rPr>
                <w:sz w:val="18"/>
              </w:rPr>
              <w:t>48</w:t>
            </w:r>
          </w:p>
        </w:tc>
        <w:tc>
          <w:tcPr>
            <w:tcW w:w="6236" w:type="dxa"/>
          </w:tcPr>
          <w:p w14:paraId="57864C8D" w14:textId="77777777" w:rsidR="00A450AE" w:rsidRDefault="00000000">
            <w:pPr>
              <w:spacing w:before="40" w:after="40" w:line="288" w:lineRule="auto"/>
              <w:rPr>
                <w:rFonts w:hint="eastAsia"/>
              </w:rPr>
            </w:pPr>
            <w:r>
              <w:rPr>
                <w:sz w:val="18"/>
              </w:rPr>
              <w:t>认证7+商品13+AI4+营销6+文库6+管理10+分类1+文件1</w:t>
            </w:r>
          </w:p>
        </w:tc>
      </w:tr>
      <w:tr w:rsidR="00A450AE" w14:paraId="00E9BF12" w14:textId="77777777">
        <w:trPr>
          <w:jc w:val="center"/>
        </w:trPr>
        <w:tc>
          <w:tcPr>
            <w:tcW w:w="1701" w:type="dxa"/>
            <w:shd w:val="clear" w:color="auto" w:fill="EBF1F8"/>
          </w:tcPr>
          <w:p w14:paraId="18B1FEE3" w14:textId="77777777" w:rsidR="00A450AE" w:rsidRDefault="00000000">
            <w:pPr>
              <w:spacing w:before="40" w:after="40" w:line="288" w:lineRule="auto"/>
              <w:rPr>
                <w:rFonts w:hint="eastAsia"/>
              </w:rPr>
            </w:pPr>
            <w:r>
              <w:rPr>
                <w:sz w:val="18"/>
              </w:rPr>
              <w:t>数据库表</w:t>
            </w:r>
          </w:p>
        </w:tc>
        <w:tc>
          <w:tcPr>
            <w:tcW w:w="1134" w:type="dxa"/>
            <w:shd w:val="clear" w:color="auto" w:fill="EBF1F8"/>
          </w:tcPr>
          <w:p w14:paraId="7F8C02CF" w14:textId="77777777" w:rsidR="00A450AE" w:rsidRDefault="00000000">
            <w:pPr>
              <w:spacing w:before="40" w:after="40" w:line="288" w:lineRule="auto"/>
              <w:rPr>
                <w:rFonts w:hint="eastAsia"/>
              </w:rPr>
            </w:pPr>
            <w:r>
              <w:rPr>
                <w:sz w:val="18"/>
              </w:rPr>
              <w:t>9</w:t>
            </w:r>
          </w:p>
        </w:tc>
        <w:tc>
          <w:tcPr>
            <w:tcW w:w="6236" w:type="dxa"/>
            <w:shd w:val="clear" w:color="auto" w:fill="EBF1F8"/>
          </w:tcPr>
          <w:p w14:paraId="3954AFD1" w14:textId="77777777" w:rsidR="00A450AE" w:rsidRDefault="00000000">
            <w:pPr>
              <w:spacing w:before="40" w:after="40" w:line="288" w:lineRule="auto"/>
              <w:rPr>
                <w:rFonts w:hint="eastAsia"/>
              </w:rPr>
            </w:pPr>
            <w:r>
              <w:rPr>
                <w:sz w:val="18"/>
              </w:rPr>
              <w:t>sys_user/product/product_image/product_category/marketing_copy/copy_library/ai_generation_log/user_quota_log/system_announcement</w:t>
            </w:r>
          </w:p>
        </w:tc>
      </w:tr>
      <w:tr w:rsidR="00A450AE" w14:paraId="21A68257" w14:textId="77777777">
        <w:trPr>
          <w:jc w:val="center"/>
        </w:trPr>
        <w:tc>
          <w:tcPr>
            <w:tcW w:w="1701" w:type="dxa"/>
          </w:tcPr>
          <w:p w14:paraId="2253B65C" w14:textId="77777777" w:rsidR="00A450AE" w:rsidRDefault="00000000">
            <w:pPr>
              <w:spacing w:before="40" w:after="40" w:line="288" w:lineRule="auto"/>
              <w:rPr>
                <w:rFonts w:hint="eastAsia"/>
              </w:rPr>
            </w:pPr>
            <w:r>
              <w:rPr>
                <w:sz w:val="18"/>
              </w:rPr>
              <w:t>代码总行数</w:t>
            </w:r>
          </w:p>
        </w:tc>
        <w:tc>
          <w:tcPr>
            <w:tcW w:w="1134" w:type="dxa"/>
          </w:tcPr>
          <w:p w14:paraId="0087B055" w14:textId="77777777" w:rsidR="00A450AE" w:rsidRDefault="00000000">
            <w:pPr>
              <w:spacing w:before="40" w:after="40" w:line="288" w:lineRule="auto"/>
              <w:rPr>
                <w:rFonts w:hint="eastAsia"/>
              </w:rPr>
            </w:pPr>
            <w:r>
              <w:rPr>
                <w:sz w:val="18"/>
              </w:rPr>
              <w:t>约7,000</w:t>
            </w:r>
          </w:p>
        </w:tc>
        <w:tc>
          <w:tcPr>
            <w:tcW w:w="6236" w:type="dxa"/>
          </w:tcPr>
          <w:p w14:paraId="708461BD" w14:textId="77777777" w:rsidR="00A450AE" w:rsidRDefault="00000000">
            <w:pPr>
              <w:spacing w:before="40" w:after="40" w:line="288" w:lineRule="auto"/>
              <w:rPr>
                <w:rFonts w:hint="eastAsia"/>
              </w:rPr>
            </w:pPr>
            <w:r>
              <w:rPr>
                <w:sz w:val="18"/>
              </w:rPr>
              <w:t>后端Java 3585+前端Vue/TS 3147+SQL/YML/Docker约300行</w:t>
            </w:r>
          </w:p>
        </w:tc>
      </w:tr>
    </w:tbl>
    <w:p w14:paraId="0BE315CE" w14:textId="77777777" w:rsidR="00A450AE" w:rsidRDefault="00A450AE">
      <w:pPr>
        <w:rPr>
          <w:rFonts w:hint="eastAsia"/>
        </w:rPr>
      </w:pPr>
    </w:p>
    <w:p w14:paraId="21C83D48" w14:textId="77777777" w:rsidR="00A450AE" w:rsidRDefault="00A450AE">
      <w:pPr>
        <w:spacing w:after="40"/>
        <w:rPr>
          <w:rFonts w:hint="eastAsia"/>
        </w:rPr>
      </w:pPr>
    </w:p>
    <w:tbl>
      <w:tblPr>
        <w:tblStyle w:val="af4"/>
        <w:tblW w:w="0" w:type="auto"/>
        <w:jc w:val="center"/>
        <w:tblLook w:val="04A0" w:firstRow="1" w:lastRow="0" w:firstColumn="1" w:lastColumn="0" w:noHBand="0" w:noVBand="1"/>
      </w:tblPr>
      <w:tblGrid>
        <w:gridCol w:w="2268"/>
        <w:gridCol w:w="3118"/>
        <w:gridCol w:w="3685"/>
      </w:tblGrid>
      <w:tr w:rsidR="00A450AE" w14:paraId="44FB4716" w14:textId="77777777">
        <w:trPr>
          <w:jc w:val="center"/>
        </w:trPr>
        <w:tc>
          <w:tcPr>
            <w:tcW w:w="2268" w:type="dxa"/>
            <w:shd w:val="clear" w:color="auto" w:fill="1F4E79"/>
          </w:tcPr>
          <w:p w14:paraId="19E3A489" w14:textId="77777777" w:rsidR="00A450AE" w:rsidRDefault="00000000">
            <w:pPr>
              <w:spacing w:before="40" w:after="40" w:line="288" w:lineRule="auto"/>
              <w:jc w:val="center"/>
              <w:rPr>
                <w:rFonts w:hint="eastAsia"/>
              </w:rPr>
            </w:pPr>
            <w:r>
              <w:rPr>
                <w:rFonts w:ascii="黑体" w:eastAsia="黑体" w:hAnsi="黑体"/>
                <w:b/>
                <w:color w:val="FFFFFF"/>
                <w:sz w:val="18"/>
              </w:rPr>
              <w:t>度量项</w:t>
            </w:r>
          </w:p>
        </w:tc>
        <w:tc>
          <w:tcPr>
            <w:tcW w:w="3118" w:type="dxa"/>
            <w:shd w:val="clear" w:color="auto" w:fill="1F4E79"/>
          </w:tcPr>
          <w:p w14:paraId="4D2BEA25" w14:textId="77777777" w:rsidR="00A450AE" w:rsidRDefault="00000000">
            <w:pPr>
              <w:spacing w:before="40" w:after="40" w:line="288" w:lineRule="auto"/>
              <w:jc w:val="center"/>
              <w:rPr>
                <w:rFonts w:hint="eastAsia"/>
              </w:rPr>
            </w:pPr>
            <w:r>
              <w:rPr>
                <w:rFonts w:ascii="黑体" w:eastAsia="黑体" w:hAnsi="黑体"/>
                <w:b/>
                <w:color w:val="FFFFFF"/>
                <w:sz w:val="18"/>
              </w:rPr>
              <w:t>目标</w:t>
            </w:r>
          </w:p>
        </w:tc>
        <w:tc>
          <w:tcPr>
            <w:tcW w:w="3685" w:type="dxa"/>
            <w:shd w:val="clear" w:color="auto" w:fill="1F4E79"/>
          </w:tcPr>
          <w:p w14:paraId="28C26722" w14:textId="77777777" w:rsidR="00A450AE" w:rsidRDefault="00000000">
            <w:pPr>
              <w:spacing w:before="40" w:after="40" w:line="288" w:lineRule="auto"/>
              <w:jc w:val="center"/>
              <w:rPr>
                <w:rFonts w:hint="eastAsia"/>
              </w:rPr>
            </w:pPr>
            <w:r>
              <w:rPr>
                <w:rFonts w:ascii="黑体" w:eastAsia="黑体" w:hAnsi="黑体"/>
                <w:b/>
                <w:color w:val="FFFFFF"/>
                <w:sz w:val="18"/>
              </w:rPr>
              <w:t>实际（截至第17周）</w:t>
            </w:r>
          </w:p>
        </w:tc>
      </w:tr>
      <w:tr w:rsidR="00A450AE" w14:paraId="4757ACAA" w14:textId="77777777">
        <w:trPr>
          <w:jc w:val="center"/>
        </w:trPr>
        <w:tc>
          <w:tcPr>
            <w:tcW w:w="2268" w:type="dxa"/>
          </w:tcPr>
          <w:p w14:paraId="76E2F89F" w14:textId="77777777" w:rsidR="00A450AE" w:rsidRDefault="00000000">
            <w:pPr>
              <w:spacing w:before="40" w:after="40" w:line="288" w:lineRule="auto"/>
              <w:rPr>
                <w:rFonts w:hint="eastAsia"/>
              </w:rPr>
            </w:pPr>
            <w:r>
              <w:rPr>
                <w:sz w:val="18"/>
              </w:rPr>
              <w:t>功能实现率</w:t>
            </w:r>
          </w:p>
        </w:tc>
        <w:tc>
          <w:tcPr>
            <w:tcW w:w="3118" w:type="dxa"/>
          </w:tcPr>
          <w:p w14:paraId="7C68DF99" w14:textId="77777777" w:rsidR="00A450AE" w:rsidRDefault="00000000">
            <w:pPr>
              <w:spacing w:before="40" w:after="40" w:line="288" w:lineRule="auto"/>
              <w:rPr>
                <w:rFonts w:hint="eastAsia"/>
              </w:rPr>
            </w:pPr>
            <w:r>
              <w:rPr>
                <w:sz w:val="18"/>
              </w:rPr>
              <w:t>≥95%</w:t>
            </w:r>
          </w:p>
        </w:tc>
        <w:tc>
          <w:tcPr>
            <w:tcW w:w="3685" w:type="dxa"/>
          </w:tcPr>
          <w:p w14:paraId="5E56E9E4" w14:textId="77777777" w:rsidR="00A450AE" w:rsidRDefault="00000000">
            <w:pPr>
              <w:spacing w:before="40" w:after="40" w:line="288" w:lineRule="auto"/>
              <w:rPr>
                <w:rFonts w:hint="eastAsia"/>
              </w:rPr>
            </w:pPr>
            <w:r>
              <w:rPr>
                <w:sz w:val="18"/>
              </w:rPr>
              <w:t>100%（核心功能全部完成）</w:t>
            </w:r>
          </w:p>
        </w:tc>
      </w:tr>
      <w:tr w:rsidR="00A450AE" w14:paraId="402B4710" w14:textId="77777777">
        <w:trPr>
          <w:jc w:val="center"/>
        </w:trPr>
        <w:tc>
          <w:tcPr>
            <w:tcW w:w="2268" w:type="dxa"/>
            <w:shd w:val="clear" w:color="auto" w:fill="EBF1F8"/>
          </w:tcPr>
          <w:p w14:paraId="0987D1A0" w14:textId="77777777" w:rsidR="00A450AE" w:rsidRDefault="00000000">
            <w:pPr>
              <w:spacing w:before="40" w:after="40" w:line="288" w:lineRule="auto"/>
              <w:rPr>
                <w:rFonts w:hint="eastAsia"/>
              </w:rPr>
            </w:pPr>
            <w:r>
              <w:rPr>
                <w:sz w:val="18"/>
              </w:rPr>
              <w:t>TypeScript编译错误</w:t>
            </w:r>
          </w:p>
        </w:tc>
        <w:tc>
          <w:tcPr>
            <w:tcW w:w="3118" w:type="dxa"/>
            <w:shd w:val="clear" w:color="auto" w:fill="EBF1F8"/>
          </w:tcPr>
          <w:p w14:paraId="3A818EC3" w14:textId="77777777" w:rsidR="00A450AE" w:rsidRDefault="00000000">
            <w:pPr>
              <w:spacing w:before="40" w:after="40" w:line="288" w:lineRule="auto"/>
              <w:rPr>
                <w:rFonts w:hint="eastAsia"/>
              </w:rPr>
            </w:pPr>
            <w:r>
              <w:rPr>
                <w:sz w:val="18"/>
              </w:rPr>
              <w:t>0</w:t>
            </w:r>
          </w:p>
        </w:tc>
        <w:tc>
          <w:tcPr>
            <w:tcW w:w="3685" w:type="dxa"/>
            <w:shd w:val="clear" w:color="auto" w:fill="EBF1F8"/>
          </w:tcPr>
          <w:p w14:paraId="174EAC0E" w14:textId="77777777" w:rsidR="00A450AE" w:rsidRDefault="00000000">
            <w:pPr>
              <w:spacing w:before="40" w:after="40" w:line="288" w:lineRule="auto"/>
              <w:rPr>
                <w:rFonts w:hint="eastAsia"/>
              </w:rPr>
            </w:pPr>
            <w:r>
              <w:rPr>
                <w:sz w:val="18"/>
              </w:rPr>
              <w:t>0</w:t>
            </w:r>
          </w:p>
        </w:tc>
      </w:tr>
      <w:tr w:rsidR="00A450AE" w14:paraId="434BA8E2" w14:textId="77777777">
        <w:trPr>
          <w:jc w:val="center"/>
        </w:trPr>
        <w:tc>
          <w:tcPr>
            <w:tcW w:w="2268" w:type="dxa"/>
          </w:tcPr>
          <w:p w14:paraId="57521092" w14:textId="77777777" w:rsidR="00A450AE" w:rsidRDefault="00000000">
            <w:pPr>
              <w:spacing w:before="40" w:after="40" w:line="288" w:lineRule="auto"/>
              <w:rPr>
                <w:rFonts w:hint="eastAsia"/>
              </w:rPr>
            </w:pPr>
            <w:r>
              <w:rPr>
                <w:sz w:val="18"/>
              </w:rPr>
              <w:t>API文档覆盖率</w:t>
            </w:r>
          </w:p>
        </w:tc>
        <w:tc>
          <w:tcPr>
            <w:tcW w:w="3118" w:type="dxa"/>
          </w:tcPr>
          <w:p w14:paraId="02529021" w14:textId="77777777" w:rsidR="00A450AE" w:rsidRDefault="00000000">
            <w:pPr>
              <w:spacing w:before="40" w:after="40" w:line="288" w:lineRule="auto"/>
              <w:rPr>
                <w:rFonts w:hint="eastAsia"/>
              </w:rPr>
            </w:pPr>
            <w:r>
              <w:rPr>
                <w:sz w:val="18"/>
              </w:rPr>
              <w:t>100%</w:t>
            </w:r>
          </w:p>
        </w:tc>
        <w:tc>
          <w:tcPr>
            <w:tcW w:w="3685" w:type="dxa"/>
          </w:tcPr>
          <w:p w14:paraId="346FE25C" w14:textId="77777777" w:rsidR="00A450AE" w:rsidRDefault="00000000">
            <w:pPr>
              <w:spacing w:before="40" w:after="40" w:line="288" w:lineRule="auto"/>
              <w:rPr>
                <w:rFonts w:hint="eastAsia"/>
              </w:rPr>
            </w:pPr>
            <w:r>
              <w:rPr>
                <w:sz w:val="18"/>
              </w:rPr>
              <w:t>100%（Knife4j自动生成）</w:t>
            </w:r>
          </w:p>
        </w:tc>
      </w:tr>
      <w:tr w:rsidR="00A450AE" w14:paraId="05CF215C" w14:textId="77777777">
        <w:trPr>
          <w:jc w:val="center"/>
        </w:trPr>
        <w:tc>
          <w:tcPr>
            <w:tcW w:w="2268" w:type="dxa"/>
            <w:shd w:val="clear" w:color="auto" w:fill="EBF1F8"/>
          </w:tcPr>
          <w:p w14:paraId="489ABF31" w14:textId="77777777" w:rsidR="00A450AE" w:rsidRDefault="00000000">
            <w:pPr>
              <w:spacing w:before="40" w:after="40" w:line="288" w:lineRule="auto"/>
              <w:rPr>
                <w:rFonts w:hint="eastAsia"/>
              </w:rPr>
            </w:pPr>
            <w:r>
              <w:rPr>
                <w:sz w:val="18"/>
              </w:rPr>
              <w:t>浏览器兼容性</w:t>
            </w:r>
          </w:p>
        </w:tc>
        <w:tc>
          <w:tcPr>
            <w:tcW w:w="3118" w:type="dxa"/>
            <w:shd w:val="clear" w:color="auto" w:fill="EBF1F8"/>
          </w:tcPr>
          <w:p w14:paraId="73A59383" w14:textId="77777777" w:rsidR="00A450AE" w:rsidRDefault="00000000">
            <w:pPr>
              <w:spacing w:before="40" w:after="40" w:line="288" w:lineRule="auto"/>
              <w:rPr>
                <w:rFonts w:hint="eastAsia"/>
              </w:rPr>
            </w:pPr>
            <w:r>
              <w:rPr>
                <w:sz w:val="18"/>
              </w:rPr>
              <w:t>Chrome64+/Edge79+/FF68+</w:t>
            </w:r>
          </w:p>
        </w:tc>
        <w:tc>
          <w:tcPr>
            <w:tcW w:w="3685" w:type="dxa"/>
            <w:shd w:val="clear" w:color="auto" w:fill="EBF1F8"/>
          </w:tcPr>
          <w:p w14:paraId="32190B31" w14:textId="77777777" w:rsidR="00A450AE" w:rsidRDefault="00000000">
            <w:pPr>
              <w:spacing w:before="40" w:after="40" w:line="288" w:lineRule="auto"/>
              <w:rPr>
                <w:rFonts w:hint="eastAsia"/>
              </w:rPr>
            </w:pPr>
            <w:r>
              <w:rPr>
                <w:sz w:val="18"/>
              </w:rPr>
              <w:t>已验证通过</w:t>
            </w:r>
          </w:p>
        </w:tc>
      </w:tr>
      <w:tr w:rsidR="00A450AE" w14:paraId="39644142" w14:textId="77777777">
        <w:trPr>
          <w:jc w:val="center"/>
        </w:trPr>
        <w:tc>
          <w:tcPr>
            <w:tcW w:w="2268" w:type="dxa"/>
          </w:tcPr>
          <w:p w14:paraId="763F6FA1" w14:textId="77777777" w:rsidR="00A450AE" w:rsidRDefault="00000000">
            <w:pPr>
              <w:spacing w:before="40" w:after="40" w:line="288" w:lineRule="auto"/>
              <w:rPr>
                <w:rFonts w:hint="eastAsia"/>
              </w:rPr>
            </w:pPr>
            <w:r>
              <w:rPr>
                <w:sz w:val="18"/>
              </w:rPr>
              <w:t>Docker部署成功率</w:t>
            </w:r>
          </w:p>
        </w:tc>
        <w:tc>
          <w:tcPr>
            <w:tcW w:w="3118" w:type="dxa"/>
          </w:tcPr>
          <w:p w14:paraId="7AAA6FF1" w14:textId="77777777" w:rsidR="00A450AE" w:rsidRDefault="00000000">
            <w:pPr>
              <w:spacing w:before="40" w:after="40" w:line="288" w:lineRule="auto"/>
              <w:rPr>
                <w:rFonts w:hint="eastAsia"/>
              </w:rPr>
            </w:pPr>
            <w:r>
              <w:rPr>
                <w:sz w:val="18"/>
              </w:rPr>
              <w:t>100%</w:t>
            </w:r>
          </w:p>
        </w:tc>
        <w:tc>
          <w:tcPr>
            <w:tcW w:w="3685" w:type="dxa"/>
          </w:tcPr>
          <w:p w14:paraId="77956583" w14:textId="77777777" w:rsidR="00A450AE" w:rsidRDefault="00000000">
            <w:pPr>
              <w:spacing w:before="40" w:after="40" w:line="288" w:lineRule="auto"/>
              <w:rPr>
                <w:rFonts w:hint="eastAsia"/>
              </w:rPr>
            </w:pPr>
            <w:r>
              <w:rPr>
                <w:sz w:val="18"/>
              </w:rPr>
              <w:t>已验证通过</w:t>
            </w:r>
          </w:p>
        </w:tc>
      </w:tr>
    </w:tbl>
    <w:p w14:paraId="562865C1" w14:textId="77777777" w:rsidR="00A450AE" w:rsidRDefault="00A450AE">
      <w:pPr>
        <w:rPr>
          <w:rFonts w:hint="eastAsia"/>
        </w:rPr>
      </w:pPr>
    </w:p>
    <w:p w14:paraId="66D482B7" w14:textId="77777777" w:rsidR="00A450AE" w:rsidRDefault="00A450AE">
      <w:pPr>
        <w:spacing w:after="40"/>
        <w:rPr>
          <w:rFonts w:hint="eastAsia"/>
        </w:rPr>
      </w:pPr>
    </w:p>
    <w:tbl>
      <w:tblPr>
        <w:tblStyle w:val="af4"/>
        <w:tblW w:w="0" w:type="auto"/>
        <w:jc w:val="center"/>
        <w:tblLook w:val="04A0" w:firstRow="1" w:lastRow="0" w:firstColumn="1" w:lastColumn="0" w:noHBand="0" w:noVBand="1"/>
      </w:tblPr>
      <w:tblGrid>
        <w:gridCol w:w="1701"/>
        <w:gridCol w:w="1134"/>
        <w:gridCol w:w="6236"/>
      </w:tblGrid>
      <w:tr w:rsidR="00A450AE" w14:paraId="58C9B855" w14:textId="77777777">
        <w:trPr>
          <w:jc w:val="center"/>
        </w:trPr>
        <w:tc>
          <w:tcPr>
            <w:tcW w:w="1701" w:type="dxa"/>
            <w:shd w:val="clear" w:color="auto" w:fill="1F4E79"/>
          </w:tcPr>
          <w:p w14:paraId="01A78C03" w14:textId="77777777" w:rsidR="00A450AE" w:rsidRDefault="00000000">
            <w:pPr>
              <w:spacing w:before="40" w:after="40" w:line="288" w:lineRule="auto"/>
              <w:jc w:val="center"/>
              <w:rPr>
                <w:rFonts w:hint="eastAsia"/>
              </w:rPr>
            </w:pPr>
            <w:r>
              <w:rPr>
                <w:rFonts w:ascii="黑体" w:eastAsia="黑体" w:hAnsi="黑体"/>
                <w:b/>
                <w:color w:val="FFFFFF"/>
                <w:sz w:val="18"/>
              </w:rPr>
              <w:t>评估维度</w:t>
            </w:r>
          </w:p>
        </w:tc>
        <w:tc>
          <w:tcPr>
            <w:tcW w:w="1134" w:type="dxa"/>
            <w:shd w:val="clear" w:color="auto" w:fill="1F4E79"/>
          </w:tcPr>
          <w:p w14:paraId="13B3074A" w14:textId="77777777" w:rsidR="00A450AE" w:rsidRDefault="00000000">
            <w:pPr>
              <w:spacing w:before="40" w:after="40" w:line="288" w:lineRule="auto"/>
              <w:jc w:val="center"/>
              <w:rPr>
                <w:rFonts w:hint="eastAsia"/>
              </w:rPr>
            </w:pPr>
            <w:r>
              <w:rPr>
                <w:rFonts w:ascii="黑体" w:eastAsia="黑体" w:hAnsi="黑体"/>
                <w:b/>
                <w:color w:val="FFFFFF"/>
                <w:sz w:val="18"/>
              </w:rPr>
              <w:t>自评</w:t>
            </w:r>
          </w:p>
        </w:tc>
        <w:tc>
          <w:tcPr>
            <w:tcW w:w="6236" w:type="dxa"/>
            <w:shd w:val="clear" w:color="auto" w:fill="1F4E79"/>
          </w:tcPr>
          <w:p w14:paraId="562B5E33" w14:textId="77777777" w:rsidR="00A450AE" w:rsidRDefault="00000000">
            <w:pPr>
              <w:spacing w:before="40" w:after="40" w:line="288" w:lineRule="auto"/>
              <w:jc w:val="center"/>
              <w:rPr>
                <w:rFonts w:hint="eastAsia"/>
              </w:rPr>
            </w:pPr>
            <w:r>
              <w:rPr>
                <w:rFonts w:ascii="黑体" w:eastAsia="黑体" w:hAnsi="黑体"/>
                <w:b/>
                <w:color w:val="FFFFFF"/>
                <w:sz w:val="18"/>
              </w:rPr>
              <w:t>说明</w:t>
            </w:r>
          </w:p>
        </w:tc>
      </w:tr>
      <w:tr w:rsidR="00A450AE" w14:paraId="6D9F5D2C" w14:textId="77777777">
        <w:trPr>
          <w:jc w:val="center"/>
        </w:trPr>
        <w:tc>
          <w:tcPr>
            <w:tcW w:w="1701" w:type="dxa"/>
          </w:tcPr>
          <w:p w14:paraId="4DB18951" w14:textId="77777777" w:rsidR="00A450AE" w:rsidRDefault="00000000">
            <w:pPr>
              <w:spacing w:before="40" w:after="40" w:line="288" w:lineRule="auto"/>
              <w:rPr>
                <w:rFonts w:hint="eastAsia"/>
              </w:rPr>
            </w:pPr>
            <w:r>
              <w:rPr>
                <w:sz w:val="18"/>
              </w:rPr>
              <w:t>需求完成度</w:t>
            </w:r>
          </w:p>
        </w:tc>
        <w:tc>
          <w:tcPr>
            <w:tcW w:w="1134" w:type="dxa"/>
          </w:tcPr>
          <w:p w14:paraId="2EEDCC9B" w14:textId="77777777" w:rsidR="00A450AE" w:rsidRDefault="00000000">
            <w:pPr>
              <w:spacing w:before="40" w:after="40" w:line="288" w:lineRule="auto"/>
              <w:rPr>
                <w:rFonts w:hint="eastAsia"/>
              </w:rPr>
            </w:pPr>
            <w:r>
              <w:rPr>
                <w:sz w:val="18"/>
              </w:rPr>
              <w:t>优秀</w:t>
            </w:r>
          </w:p>
        </w:tc>
        <w:tc>
          <w:tcPr>
            <w:tcW w:w="6236" w:type="dxa"/>
          </w:tcPr>
          <w:p w14:paraId="73CF2A86" w14:textId="77777777" w:rsidR="00A450AE" w:rsidRDefault="00000000">
            <w:pPr>
              <w:spacing w:before="40" w:after="40" w:line="288" w:lineRule="auto"/>
              <w:rPr>
                <w:rFonts w:hint="eastAsia"/>
              </w:rPr>
            </w:pPr>
            <w:r>
              <w:rPr>
                <w:sz w:val="18"/>
              </w:rPr>
              <w:t>必做模块(M1-M8)全部完成，多个加分模块已实现</w:t>
            </w:r>
          </w:p>
        </w:tc>
      </w:tr>
      <w:tr w:rsidR="00A450AE" w14:paraId="56F89072" w14:textId="77777777">
        <w:trPr>
          <w:jc w:val="center"/>
        </w:trPr>
        <w:tc>
          <w:tcPr>
            <w:tcW w:w="1701" w:type="dxa"/>
            <w:shd w:val="clear" w:color="auto" w:fill="EBF1F8"/>
          </w:tcPr>
          <w:p w14:paraId="15C662FD" w14:textId="77777777" w:rsidR="00A450AE" w:rsidRDefault="00000000">
            <w:pPr>
              <w:spacing w:before="40" w:after="40" w:line="288" w:lineRule="auto"/>
              <w:rPr>
                <w:rFonts w:hint="eastAsia"/>
              </w:rPr>
            </w:pPr>
            <w:r>
              <w:rPr>
                <w:sz w:val="18"/>
              </w:rPr>
              <w:t>技术难度</w:t>
            </w:r>
          </w:p>
        </w:tc>
        <w:tc>
          <w:tcPr>
            <w:tcW w:w="1134" w:type="dxa"/>
            <w:shd w:val="clear" w:color="auto" w:fill="EBF1F8"/>
          </w:tcPr>
          <w:p w14:paraId="76D03D14" w14:textId="77777777" w:rsidR="00A450AE" w:rsidRDefault="00000000">
            <w:pPr>
              <w:spacing w:before="40" w:after="40" w:line="288" w:lineRule="auto"/>
              <w:rPr>
                <w:rFonts w:hint="eastAsia"/>
              </w:rPr>
            </w:pPr>
            <w:r>
              <w:rPr>
                <w:sz w:val="18"/>
              </w:rPr>
              <w:t>良好</w:t>
            </w:r>
          </w:p>
        </w:tc>
        <w:tc>
          <w:tcPr>
            <w:tcW w:w="6236" w:type="dxa"/>
            <w:shd w:val="clear" w:color="auto" w:fill="EBF1F8"/>
          </w:tcPr>
          <w:p w14:paraId="2DC418CF" w14:textId="77777777" w:rsidR="00A450AE" w:rsidRDefault="00000000">
            <w:pPr>
              <w:spacing w:before="40" w:after="40" w:line="288" w:lineRule="auto"/>
              <w:rPr>
                <w:rFonts w:hint="eastAsia"/>
              </w:rPr>
            </w:pPr>
            <w:r>
              <w:rPr>
                <w:sz w:val="18"/>
              </w:rPr>
              <w:t>多模态大模型视觉理解、Prompt工程、Wan 2.7文生图、Pipeline编排</w:t>
            </w:r>
          </w:p>
        </w:tc>
      </w:tr>
      <w:tr w:rsidR="00A450AE" w14:paraId="35029B64" w14:textId="77777777">
        <w:trPr>
          <w:jc w:val="center"/>
        </w:trPr>
        <w:tc>
          <w:tcPr>
            <w:tcW w:w="1701" w:type="dxa"/>
          </w:tcPr>
          <w:p w14:paraId="18CA37B0" w14:textId="77777777" w:rsidR="00A450AE" w:rsidRDefault="00000000">
            <w:pPr>
              <w:spacing w:before="40" w:after="40" w:line="288" w:lineRule="auto"/>
              <w:rPr>
                <w:rFonts w:hint="eastAsia"/>
              </w:rPr>
            </w:pPr>
            <w:r>
              <w:rPr>
                <w:sz w:val="18"/>
              </w:rPr>
              <w:t>工程质量</w:t>
            </w:r>
          </w:p>
        </w:tc>
        <w:tc>
          <w:tcPr>
            <w:tcW w:w="1134" w:type="dxa"/>
          </w:tcPr>
          <w:p w14:paraId="20C71F59" w14:textId="77777777" w:rsidR="00A450AE" w:rsidRDefault="00000000">
            <w:pPr>
              <w:spacing w:before="40" w:after="40" w:line="288" w:lineRule="auto"/>
              <w:rPr>
                <w:rFonts w:hint="eastAsia"/>
              </w:rPr>
            </w:pPr>
            <w:r>
              <w:rPr>
                <w:sz w:val="18"/>
              </w:rPr>
              <w:t>良好</w:t>
            </w:r>
          </w:p>
        </w:tc>
        <w:tc>
          <w:tcPr>
            <w:tcW w:w="6236" w:type="dxa"/>
          </w:tcPr>
          <w:p w14:paraId="120A6CF5" w14:textId="77777777" w:rsidR="00A450AE" w:rsidRDefault="00000000">
            <w:pPr>
              <w:spacing w:before="40" w:after="40" w:line="288" w:lineRule="auto"/>
              <w:rPr>
                <w:rFonts w:hint="eastAsia"/>
              </w:rPr>
            </w:pPr>
            <w:r>
              <w:rPr>
                <w:sz w:val="18"/>
              </w:rPr>
              <w:t>前后端分离、Docker部署、Swagger文档、安全认证体系完整</w:t>
            </w:r>
          </w:p>
        </w:tc>
      </w:tr>
      <w:tr w:rsidR="00A450AE" w14:paraId="385D3381" w14:textId="77777777">
        <w:trPr>
          <w:jc w:val="center"/>
        </w:trPr>
        <w:tc>
          <w:tcPr>
            <w:tcW w:w="1701" w:type="dxa"/>
            <w:shd w:val="clear" w:color="auto" w:fill="EBF1F8"/>
          </w:tcPr>
          <w:p w14:paraId="4010217F" w14:textId="77777777" w:rsidR="00A450AE" w:rsidRDefault="00000000">
            <w:pPr>
              <w:spacing w:before="40" w:after="40" w:line="288" w:lineRule="auto"/>
              <w:rPr>
                <w:rFonts w:hint="eastAsia"/>
              </w:rPr>
            </w:pPr>
            <w:r>
              <w:rPr>
                <w:sz w:val="18"/>
              </w:rPr>
              <w:t>用户体验</w:t>
            </w:r>
          </w:p>
        </w:tc>
        <w:tc>
          <w:tcPr>
            <w:tcW w:w="1134" w:type="dxa"/>
            <w:shd w:val="clear" w:color="auto" w:fill="EBF1F8"/>
          </w:tcPr>
          <w:p w14:paraId="45E1DAA1" w14:textId="77777777" w:rsidR="00A450AE" w:rsidRDefault="00000000">
            <w:pPr>
              <w:spacing w:before="40" w:after="40" w:line="288" w:lineRule="auto"/>
              <w:rPr>
                <w:rFonts w:hint="eastAsia"/>
              </w:rPr>
            </w:pPr>
            <w:r>
              <w:rPr>
                <w:sz w:val="18"/>
              </w:rPr>
              <w:t>良好</w:t>
            </w:r>
          </w:p>
        </w:tc>
        <w:tc>
          <w:tcPr>
            <w:tcW w:w="6236" w:type="dxa"/>
            <w:shd w:val="clear" w:color="auto" w:fill="EBF1F8"/>
          </w:tcPr>
          <w:p w14:paraId="048D35FF" w14:textId="77777777" w:rsidR="00A450AE" w:rsidRDefault="00000000">
            <w:pPr>
              <w:spacing w:before="40" w:after="40" w:line="288" w:lineRule="auto"/>
              <w:rPr>
                <w:rFonts w:hint="eastAsia"/>
              </w:rPr>
            </w:pPr>
            <w:r>
              <w:rPr>
                <w:sz w:val="18"/>
              </w:rPr>
              <w:t>界面简洁、操作路径短、异常提示清晰、多格式导出</w:t>
            </w:r>
          </w:p>
        </w:tc>
      </w:tr>
      <w:tr w:rsidR="00A450AE" w14:paraId="313B65B4" w14:textId="77777777">
        <w:trPr>
          <w:jc w:val="center"/>
        </w:trPr>
        <w:tc>
          <w:tcPr>
            <w:tcW w:w="1701" w:type="dxa"/>
          </w:tcPr>
          <w:p w14:paraId="6A8DBAB8" w14:textId="77777777" w:rsidR="00A450AE" w:rsidRDefault="00000000">
            <w:pPr>
              <w:spacing w:before="40" w:after="40" w:line="288" w:lineRule="auto"/>
              <w:rPr>
                <w:rFonts w:hint="eastAsia"/>
              </w:rPr>
            </w:pPr>
            <w:r>
              <w:rPr>
                <w:sz w:val="18"/>
              </w:rPr>
              <w:t>文档完整性</w:t>
            </w:r>
          </w:p>
        </w:tc>
        <w:tc>
          <w:tcPr>
            <w:tcW w:w="1134" w:type="dxa"/>
          </w:tcPr>
          <w:p w14:paraId="5A412365" w14:textId="77777777" w:rsidR="00A450AE" w:rsidRDefault="00000000">
            <w:pPr>
              <w:spacing w:before="40" w:after="40" w:line="288" w:lineRule="auto"/>
              <w:rPr>
                <w:rFonts w:hint="eastAsia"/>
              </w:rPr>
            </w:pPr>
            <w:r>
              <w:rPr>
                <w:sz w:val="18"/>
              </w:rPr>
              <w:t>良好</w:t>
            </w:r>
          </w:p>
        </w:tc>
        <w:tc>
          <w:tcPr>
            <w:tcW w:w="6236" w:type="dxa"/>
          </w:tcPr>
          <w:p w14:paraId="0FF7D1E1" w14:textId="77777777" w:rsidR="00A450AE" w:rsidRDefault="00000000">
            <w:pPr>
              <w:spacing w:before="40" w:after="40" w:line="288" w:lineRule="auto"/>
              <w:rPr>
                <w:rFonts w:hint="eastAsia"/>
              </w:rPr>
            </w:pPr>
            <w:r>
              <w:rPr>
                <w:sz w:val="18"/>
              </w:rPr>
              <w:t>五份文档覆盖全流程，内容与代码实现一致</w:t>
            </w:r>
          </w:p>
        </w:tc>
      </w:tr>
    </w:tbl>
    <w:p w14:paraId="4EB97060" w14:textId="77777777" w:rsidR="00A450AE" w:rsidRDefault="00A450AE">
      <w:pPr>
        <w:rPr>
          <w:rFonts w:hint="eastAsia"/>
        </w:rPr>
      </w:pPr>
    </w:p>
    <w:p w14:paraId="3B18DF61" w14:textId="77777777" w:rsidR="00A450AE" w:rsidRDefault="00000000">
      <w:pPr>
        <w:rPr>
          <w:rFonts w:hint="eastAsia"/>
        </w:rPr>
      </w:pPr>
      <w:r>
        <w:br w:type="page"/>
      </w:r>
    </w:p>
    <w:p w14:paraId="443E512C" w14:textId="77777777" w:rsidR="00A450AE" w:rsidRDefault="00000000">
      <w:pPr>
        <w:pStyle w:val="1"/>
      </w:pPr>
      <w:bookmarkStart w:id="32" w:name="_Toc5524"/>
      <w:r>
        <w:lastRenderedPageBreak/>
        <w:t>附录</w:t>
      </w:r>
      <w:bookmarkEnd w:id="32"/>
    </w:p>
    <w:p w14:paraId="25BCE305" w14:textId="77777777" w:rsidR="00A450AE" w:rsidRDefault="00000000">
      <w:pPr>
        <w:pStyle w:val="21"/>
      </w:pPr>
      <w:bookmarkStart w:id="33" w:name="_Toc17518"/>
      <w:r>
        <w:t>附录</w:t>
      </w:r>
      <w:r>
        <w:t xml:space="preserve">A  </w:t>
      </w:r>
      <w:r>
        <w:t>开发环境配置清单</w:t>
      </w:r>
      <w:bookmarkEnd w:id="33"/>
    </w:p>
    <w:tbl>
      <w:tblPr>
        <w:tblStyle w:val="af4"/>
        <w:tblW w:w="0" w:type="auto"/>
        <w:jc w:val="center"/>
        <w:tblLook w:val="04A0" w:firstRow="1" w:lastRow="0" w:firstColumn="1" w:lastColumn="0" w:noHBand="0" w:noVBand="1"/>
      </w:tblPr>
      <w:tblGrid>
        <w:gridCol w:w="2268"/>
        <w:gridCol w:w="2268"/>
        <w:gridCol w:w="4535"/>
      </w:tblGrid>
      <w:tr w:rsidR="00A450AE" w14:paraId="6C3C3A9F" w14:textId="77777777">
        <w:trPr>
          <w:jc w:val="center"/>
        </w:trPr>
        <w:tc>
          <w:tcPr>
            <w:tcW w:w="2268" w:type="dxa"/>
            <w:shd w:val="clear" w:color="auto" w:fill="1F4E79"/>
          </w:tcPr>
          <w:p w14:paraId="5A5E0F15" w14:textId="77777777" w:rsidR="00A450AE" w:rsidRDefault="00000000">
            <w:pPr>
              <w:spacing w:before="40" w:after="40" w:line="288" w:lineRule="auto"/>
              <w:jc w:val="center"/>
              <w:rPr>
                <w:rFonts w:hint="eastAsia"/>
              </w:rPr>
            </w:pPr>
            <w:r>
              <w:rPr>
                <w:rFonts w:ascii="黑体" w:eastAsia="黑体" w:hAnsi="黑体"/>
                <w:b/>
                <w:color w:val="FFFFFF"/>
                <w:sz w:val="18"/>
              </w:rPr>
              <w:t>软件/工具</w:t>
            </w:r>
          </w:p>
        </w:tc>
        <w:tc>
          <w:tcPr>
            <w:tcW w:w="2268" w:type="dxa"/>
            <w:shd w:val="clear" w:color="auto" w:fill="1F4E79"/>
          </w:tcPr>
          <w:p w14:paraId="6575716B" w14:textId="77777777" w:rsidR="00A450AE" w:rsidRDefault="00000000">
            <w:pPr>
              <w:spacing w:before="40" w:after="40" w:line="288" w:lineRule="auto"/>
              <w:jc w:val="center"/>
              <w:rPr>
                <w:rFonts w:hint="eastAsia"/>
              </w:rPr>
            </w:pPr>
            <w:r>
              <w:rPr>
                <w:rFonts w:ascii="黑体" w:eastAsia="黑体" w:hAnsi="黑体"/>
                <w:b/>
                <w:color w:val="FFFFFF"/>
                <w:sz w:val="18"/>
              </w:rPr>
              <w:t>版本</w:t>
            </w:r>
          </w:p>
        </w:tc>
        <w:tc>
          <w:tcPr>
            <w:tcW w:w="4535" w:type="dxa"/>
            <w:shd w:val="clear" w:color="auto" w:fill="1F4E79"/>
          </w:tcPr>
          <w:p w14:paraId="658CF913" w14:textId="77777777" w:rsidR="00A450AE" w:rsidRDefault="00000000">
            <w:pPr>
              <w:spacing w:before="40" w:after="40" w:line="288" w:lineRule="auto"/>
              <w:jc w:val="center"/>
              <w:rPr>
                <w:rFonts w:hint="eastAsia"/>
              </w:rPr>
            </w:pPr>
            <w:r>
              <w:rPr>
                <w:rFonts w:ascii="黑体" w:eastAsia="黑体" w:hAnsi="黑体"/>
                <w:b/>
                <w:color w:val="FFFFFF"/>
                <w:sz w:val="18"/>
              </w:rPr>
              <w:t>用途</w:t>
            </w:r>
          </w:p>
        </w:tc>
      </w:tr>
      <w:tr w:rsidR="00A450AE" w14:paraId="3B0F0795" w14:textId="77777777">
        <w:trPr>
          <w:jc w:val="center"/>
        </w:trPr>
        <w:tc>
          <w:tcPr>
            <w:tcW w:w="2268" w:type="dxa"/>
          </w:tcPr>
          <w:p w14:paraId="5DA1D51B" w14:textId="77777777" w:rsidR="00A450AE" w:rsidRDefault="00000000">
            <w:pPr>
              <w:spacing w:before="40" w:after="40" w:line="288" w:lineRule="auto"/>
              <w:rPr>
                <w:rFonts w:hint="eastAsia"/>
              </w:rPr>
            </w:pPr>
            <w:r>
              <w:rPr>
                <w:sz w:val="18"/>
              </w:rPr>
              <w:t>JDK</w:t>
            </w:r>
          </w:p>
        </w:tc>
        <w:tc>
          <w:tcPr>
            <w:tcW w:w="2268" w:type="dxa"/>
          </w:tcPr>
          <w:p w14:paraId="247943A7" w14:textId="77777777" w:rsidR="00A450AE" w:rsidRDefault="00000000">
            <w:pPr>
              <w:spacing w:before="40" w:after="40" w:line="288" w:lineRule="auto"/>
              <w:rPr>
                <w:rFonts w:hint="eastAsia"/>
              </w:rPr>
            </w:pPr>
            <w:r>
              <w:rPr>
                <w:sz w:val="18"/>
              </w:rPr>
              <w:t>17</w:t>
            </w:r>
          </w:p>
        </w:tc>
        <w:tc>
          <w:tcPr>
            <w:tcW w:w="4535" w:type="dxa"/>
          </w:tcPr>
          <w:p w14:paraId="5B252526" w14:textId="77777777" w:rsidR="00A450AE" w:rsidRDefault="00000000">
            <w:pPr>
              <w:spacing w:before="40" w:after="40" w:line="288" w:lineRule="auto"/>
              <w:rPr>
                <w:rFonts w:hint="eastAsia"/>
              </w:rPr>
            </w:pPr>
            <w:r>
              <w:rPr>
                <w:sz w:val="18"/>
              </w:rPr>
              <w:t>Java开发运行环境</w:t>
            </w:r>
          </w:p>
        </w:tc>
      </w:tr>
      <w:tr w:rsidR="00A450AE" w14:paraId="0611C848" w14:textId="77777777">
        <w:trPr>
          <w:jc w:val="center"/>
        </w:trPr>
        <w:tc>
          <w:tcPr>
            <w:tcW w:w="2268" w:type="dxa"/>
            <w:shd w:val="clear" w:color="auto" w:fill="EBF1F8"/>
          </w:tcPr>
          <w:p w14:paraId="4AA2C4BB" w14:textId="77777777" w:rsidR="00A450AE" w:rsidRDefault="00000000">
            <w:pPr>
              <w:spacing w:before="40" w:after="40" w:line="288" w:lineRule="auto"/>
              <w:rPr>
                <w:rFonts w:hint="eastAsia"/>
              </w:rPr>
            </w:pPr>
            <w:r>
              <w:rPr>
                <w:sz w:val="18"/>
              </w:rPr>
              <w:t>Maven</w:t>
            </w:r>
          </w:p>
        </w:tc>
        <w:tc>
          <w:tcPr>
            <w:tcW w:w="2268" w:type="dxa"/>
            <w:shd w:val="clear" w:color="auto" w:fill="EBF1F8"/>
          </w:tcPr>
          <w:p w14:paraId="61621F76" w14:textId="77777777" w:rsidR="00A450AE" w:rsidRDefault="00000000">
            <w:pPr>
              <w:spacing w:before="40" w:after="40" w:line="288" w:lineRule="auto"/>
              <w:rPr>
                <w:rFonts w:hint="eastAsia"/>
              </w:rPr>
            </w:pPr>
            <w:r>
              <w:rPr>
                <w:sz w:val="18"/>
              </w:rPr>
              <w:t>3.9+</w:t>
            </w:r>
          </w:p>
        </w:tc>
        <w:tc>
          <w:tcPr>
            <w:tcW w:w="4535" w:type="dxa"/>
            <w:shd w:val="clear" w:color="auto" w:fill="EBF1F8"/>
          </w:tcPr>
          <w:p w14:paraId="0C5DD06E" w14:textId="77777777" w:rsidR="00A450AE" w:rsidRDefault="00000000">
            <w:pPr>
              <w:spacing w:before="40" w:after="40" w:line="288" w:lineRule="auto"/>
              <w:rPr>
                <w:rFonts w:hint="eastAsia"/>
              </w:rPr>
            </w:pPr>
            <w:r>
              <w:rPr>
                <w:sz w:val="18"/>
              </w:rPr>
              <w:t>后端项目构建</w:t>
            </w:r>
          </w:p>
        </w:tc>
      </w:tr>
      <w:tr w:rsidR="00A450AE" w14:paraId="6CFDCE8C" w14:textId="77777777">
        <w:trPr>
          <w:jc w:val="center"/>
        </w:trPr>
        <w:tc>
          <w:tcPr>
            <w:tcW w:w="2268" w:type="dxa"/>
          </w:tcPr>
          <w:p w14:paraId="733D2E19" w14:textId="77777777" w:rsidR="00A450AE" w:rsidRDefault="00000000">
            <w:pPr>
              <w:spacing w:before="40" w:after="40" w:line="288" w:lineRule="auto"/>
              <w:rPr>
                <w:rFonts w:hint="eastAsia"/>
              </w:rPr>
            </w:pPr>
            <w:r>
              <w:rPr>
                <w:sz w:val="18"/>
              </w:rPr>
              <w:t>Node.js</w:t>
            </w:r>
          </w:p>
        </w:tc>
        <w:tc>
          <w:tcPr>
            <w:tcW w:w="2268" w:type="dxa"/>
          </w:tcPr>
          <w:p w14:paraId="0D1E5AEA" w14:textId="77777777" w:rsidR="00A450AE" w:rsidRDefault="00000000">
            <w:pPr>
              <w:spacing w:before="40" w:after="40" w:line="288" w:lineRule="auto"/>
              <w:rPr>
                <w:rFonts w:hint="eastAsia"/>
              </w:rPr>
            </w:pPr>
            <w:r>
              <w:rPr>
                <w:sz w:val="18"/>
              </w:rPr>
              <w:t>18+</w:t>
            </w:r>
          </w:p>
        </w:tc>
        <w:tc>
          <w:tcPr>
            <w:tcW w:w="4535" w:type="dxa"/>
          </w:tcPr>
          <w:p w14:paraId="609270CA" w14:textId="77777777" w:rsidR="00A450AE" w:rsidRDefault="00000000">
            <w:pPr>
              <w:spacing w:before="40" w:after="40" w:line="288" w:lineRule="auto"/>
              <w:rPr>
                <w:rFonts w:hint="eastAsia"/>
              </w:rPr>
            </w:pPr>
            <w:r>
              <w:rPr>
                <w:sz w:val="18"/>
              </w:rPr>
              <w:t>前端开发环境</w:t>
            </w:r>
          </w:p>
        </w:tc>
      </w:tr>
      <w:tr w:rsidR="00A450AE" w14:paraId="482942CD" w14:textId="77777777">
        <w:trPr>
          <w:jc w:val="center"/>
        </w:trPr>
        <w:tc>
          <w:tcPr>
            <w:tcW w:w="2268" w:type="dxa"/>
            <w:shd w:val="clear" w:color="auto" w:fill="EBF1F8"/>
          </w:tcPr>
          <w:p w14:paraId="5FE9B08B" w14:textId="77777777" w:rsidR="00A450AE" w:rsidRDefault="00000000">
            <w:pPr>
              <w:spacing w:before="40" w:after="40" w:line="288" w:lineRule="auto"/>
              <w:rPr>
                <w:rFonts w:hint="eastAsia"/>
              </w:rPr>
            </w:pPr>
            <w:r>
              <w:rPr>
                <w:sz w:val="18"/>
              </w:rPr>
              <w:t>MySQL</w:t>
            </w:r>
          </w:p>
        </w:tc>
        <w:tc>
          <w:tcPr>
            <w:tcW w:w="2268" w:type="dxa"/>
            <w:shd w:val="clear" w:color="auto" w:fill="EBF1F8"/>
          </w:tcPr>
          <w:p w14:paraId="23269CB0" w14:textId="77777777" w:rsidR="00A450AE" w:rsidRDefault="00000000">
            <w:pPr>
              <w:spacing w:before="40" w:after="40" w:line="288" w:lineRule="auto"/>
              <w:rPr>
                <w:rFonts w:hint="eastAsia"/>
              </w:rPr>
            </w:pPr>
            <w:r>
              <w:rPr>
                <w:sz w:val="18"/>
              </w:rPr>
              <w:t>8.0</w:t>
            </w:r>
          </w:p>
        </w:tc>
        <w:tc>
          <w:tcPr>
            <w:tcW w:w="4535" w:type="dxa"/>
            <w:shd w:val="clear" w:color="auto" w:fill="EBF1F8"/>
          </w:tcPr>
          <w:p w14:paraId="1B55DDC3" w14:textId="77777777" w:rsidR="00A450AE" w:rsidRDefault="00000000">
            <w:pPr>
              <w:spacing w:before="40" w:after="40" w:line="288" w:lineRule="auto"/>
              <w:rPr>
                <w:rFonts w:hint="eastAsia"/>
              </w:rPr>
            </w:pPr>
            <w:r>
              <w:rPr>
                <w:sz w:val="18"/>
              </w:rPr>
              <w:t>数据库</w:t>
            </w:r>
          </w:p>
        </w:tc>
      </w:tr>
      <w:tr w:rsidR="00A450AE" w14:paraId="3226BB1E" w14:textId="77777777">
        <w:trPr>
          <w:jc w:val="center"/>
        </w:trPr>
        <w:tc>
          <w:tcPr>
            <w:tcW w:w="2268" w:type="dxa"/>
          </w:tcPr>
          <w:p w14:paraId="71F49ED1" w14:textId="77777777" w:rsidR="00A450AE" w:rsidRDefault="00000000">
            <w:pPr>
              <w:spacing w:before="40" w:after="40" w:line="288" w:lineRule="auto"/>
              <w:rPr>
                <w:rFonts w:hint="eastAsia"/>
              </w:rPr>
            </w:pPr>
            <w:r>
              <w:rPr>
                <w:sz w:val="18"/>
              </w:rPr>
              <w:t>IntelliJ IDEA</w:t>
            </w:r>
          </w:p>
        </w:tc>
        <w:tc>
          <w:tcPr>
            <w:tcW w:w="2268" w:type="dxa"/>
          </w:tcPr>
          <w:p w14:paraId="507DAACA" w14:textId="77777777" w:rsidR="00A450AE" w:rsidRDefault="00000000">
            <w:pPr>
              <w:spacing w:before="40" w:after="40" w:line="288" w:lineRule="auto"/>
              <w:rPr>
                <w:rFonts w:hint="eastAsia"/>
              </w:rPr>
            </w:pPr>
            <w:r>
              <w:rPr>
                <w:sz w:val="18"/>
              </w:rPr>
              <w:t>2024+</w:t>
            </w:r>
          </w:p>
        </w:tc>
        <w:tc>
          <w:tcPr>
            <w:tcW w:w="4535" w:type="dxa"/>
          </w:tcPr>
          <w:p w14:paraId="000DF2C2" w14:textId="77777777" w:rsidR="00A450AE" w:rsidRDefault="00000000">
            <w:pPr>
              <w:spacing w:before="40" w:after="40" w:line="288" w:lineRule="auto"/>
              <w:rPr>
                <w:rFonts w:hint="eastAsia"/>
              </w:rPr>
            </w:pPr>
            <w:r>
              <w:rPr>
                <w:sz w:val="18"/>
              </w:rPr>
              <w:t>Java IDE</w:t>
            </w:r>
          </w:p>
        </w:tc>
      </w:tr>
      <w:tr w:rsidR="00A450AE" w14:paraId="3CE1C2FC" w14:textId="77777777">
        <w:trPr>
          <w:jc w:val="center"/>
        </w:trPr>
        <w:tc>
          <w:tcPr>
            <w:tcW w:w="2268" w:type="dxa"/>
            <w:shd w:val="clear" w:color="auto" w:fill="EBF1F8"/>
          </w:tcPr>
          <w:p w14:paraId="12E5420C" w14:textId="77777777" w:rsidR="00A450AE" w:rsidRDefault="00000000">
            <w:pPr>
              <w:spacing w:before="40" w:after="40" w:line="288" w:lineRule="auto"/>
              <w:rPr>
                <w:rFonts w:hint="eastAsia"/>
              </w:rPr>
            </w:pPr>
            <w:r>
              <w:rPr>
                <w:sz w:val="18"/>
              </w:rPr>
              <w:t>VS Code</w:t>
            </w:r>
          </w:p>
        </w:tc>
        <w:tc>
          <w:tcPr>
            <w:tcW w:w="2268" w:type="dxa"/>
            <w:shd w:val="clear" w:color="auto" w:fill="EBF1F8"/>
          </w:tcPr>
          <w:p w14:paraId="002386CD" w14:textId="77777777" w:rsidR="00A450AE" w:rsidRDefault="00000000">
            <w:pPr>
              <w:spacing w:before="40" w:after="40" w:line="288" w:lineRule="auto"/>
              <w:rPr>
                <w:rFonts w:hint="eastAsia"/>
              </w:rPr>
            </w:pPr>
            <w:r>
              <w:rPr>
                <w:sz w:val="18"/>
              </w:rPr>
              <w:t>—</w:t>
            </w:r>
          </w:p>
        </w:tc>
        <w:tc>
          <w:tcPr>
            <w:tcW w:w="4535" w:type="dxa"/>
            <w:shd w:val="clear" w:color="auto" w:fill="EBF1F8"/>
          </w:tcPr>
          <w:p w14:paraId="6DF7220A" w14:textId="77777777" w:rsidR="00A450AE" w:rsidRDefault="00000000">
            <w:pPr>
              <w:spacing w:before="40" w:after="40" w:line="288" w:lineRule="auto"/>
              <w:rPr>
                <w:rFonts w:hint="eastAsia"/>
              </w:rPr>
            </w:pPr>
            <w:r>
              <w:rPr>
                <w:sz w:val="18"/>
              </w:rPr>
              <w:t>前端IDE</w:t>
            </w:r>
          </w:p>
        </w:tc>
      </w:tr>
      <w:tr w:rsidR="00A450AE" w14:paraId="7CB7CFCB" w14:textId="77777777">
        <w:trPr>
          <w:jc w:val="center"/>
        </w:trPr>
        <w:tc>
          <w:tcPr>
            <w:tcW w:w="2268" w:type="dxa"/>
          </w:tcPr>
          <w:p w14:paraId="3C020E3F" w14:textId="77777777" w:rsidR="00A450AE" w:rsidRDefault="00000000">
            <w:pPr>
              <w:spacing w:before="40" w:after="40" w:line="288" w:lineRule="auto"/>
              <w:rPr>
                <w:rFonts w:hint="eastAsia"/>
              </w:rPr>
            </w:pPr>
            <w:r>
              <w:rPr>
                <w:sz w:val="18"/>
              </w:rPr>
              <w:t>Git</w:t>
            </w:r>
          </w:p>
        </w:tc>
        <w:tc>
          <w:tcPr>
            <w:tcW w:w="2268" w:type="dxa"/>
          </w:tcPr>
          <w:p w14:paraId="35E9526A" w14:textId="77777777" w:rsidR="00A450AE" w:rsidRDefault="00000000">
            <w:pPr>
              <w:spacing w:before="40" w:after="40" w:line="288" w:lineRule="auto"/>
              <w:rPr>
                <w:rFonts w:hint="eastAsia"/>
              </w:rPr>
            </w:pPr>
            <w:r>
              <w:rPr>
                <w:sz w:val="18"/>
              </w:rPr>
              <w:t>2.40+</w:t>
            </w:r>
          </w:p>
        </w:tc>
        <w:tc>
          <w:tcPr>
            <w:tcW w:w="4535" w:type="dxa"/>
          </w:tcPr>
          <w:p w14:paraId="530B89F1" w14:textId="77777777" w:rsidR="00A450AE" w:rsidRDefault="00000000">
            <w:pPr>
              <w:spacing w:before="40" w:after="40" w:line="288" w:lineRule="auto"/>
              <w:rPr>
                <w:rFonts w:hint="eastAsia"/>
              </w:rPr>
            </w:pPr>
            <w:r>
              <w:rPr>
                <w:sz w:val="18"/>
              </w:rPr>
              <w:t>版本控制</w:t>
            </w:r>
          </w:p>
        </w:tc>
      </w:tr>
      <w:tr w:rsidR="00A450AE" w14:paraId="20A1A6CD" w14:textId="77777777">
        <w:trPr>
          <w:jc w:val="center"/>
        </w:trPr>
        <w:tc>
          <w:tcPr>
            <w:tcW w:w="2268" w:type="dxa"/>
            <w:shd w:val="clear" w:color="auto" w:fill="EBF1F8"/>
          </w:tcPr>
          <w:p w14:paraId="32AB9881" w14:textId="77777777" w:rsidR="00A450AE" w:rsidRDefault="00000000">
            <w:pPr>
              <w:spacing w:before="40" w:after="40" w:line="288" w:lineRule="auto"/>
              <w:rPr>
                <w:rFonts w:hint="eastAsia"/>
              </w:rPr>
            </w:pPr>
            <w:r>
              <w:rPr>
                <w:sz w:val="18"/>
              </w:rPr>
              <w:t>Docker</w:t>
            </w:r>
          </w:p>
        </w:tc>
        <w:tc>
          <w:tcPr>
            <w:tcW w:w="2268" w:type="dxa"/>
            <w:shd w:val="clear" w:color="auto" w:fill="EBF1F8"/>
          </w:tcPr>
          <w:p w14:paraId="7C066D25" w14:textId="77777777" w:rsidR="00A450AE" w:rsidRDefault="00000000">
            <w:pPr>
              <w:spacing w:before="40" w:after="40" w:line="288" w:lineRule="auto"/>
              <w:rPr>
                <w:rFonts w:hint="eastAsia"/>
              </w:rPr>
            </w:pPr>
            <w:r>
              <w:rPr>
                <w:sz w:val="18"/>
              </w:rPr>
              <w:t>24+</w:t>
            </w:r>
          </w:p>
        </w:tc>
        <w:tc>
          <w:tcPr>
            <w:tcW w:w="4535" w:type="dxa"/>
            <w:shd w:val="clear" w:color="auto" w:fill="EBF1F8"/>
          </w:tcPr>
          <w:p w14:paraId="1D960DF1" w14:textId="77777777" w:rsidR="00A450AE" w:rsidRDefault="00000000">
            <w:pPr>
              <w:spacing w:before="40" w:after="40" w:line="288" w:lineRule="auto"/>
              <w:rPr>
                <w:rFonts w:hint="eastAsia"/>
              </w:rPr>
            </w:pPr>
            <w:r>
              <w:rPr>
                <w:sz w:val="18"/>
              </w:rPr>
              <w:t>容器化部署</w:t>
            </w:r>
          </w:p>
        </w:tc>
      </w:tr>
    </w:tbl>
    <w:p w14:paraId="7488CE8D" w14:textId="77777777" w:rsidR="00A450AE" w:rsidRDefault="00A450AE">
      <w:pPr>
        <w:rPr>
          <w:rFonts w:hint="eastAsia"/>
        </w:rPr>
      </w:pPr>
    </w:p>
    <w:p w14:paraId="3F68ED63" w14:textId="77777777" w:rsidR="00A450AE" w:rsidRDefault="00000000">
      <w:pPr>
        <w:pStyle w:val="21"/>
      </w:pPr>
      <w:bookmarkStart w:id="34" w:name="_Toc15729"/>
      <w:r>
        <w:t>附录</w:t>
      </w:r>
      <w:r>
        <w:t>B  AI</w:t>
      </w:r>
      <w:r>
        <w:t>模型配置说明</w:t>
      </w:r>
      <w:bookmarkEnd w:id="34"/>
    </w:p>
    <w:tbl>
      <w:tblPr>
        <w:tblStyle w:val="af4"/>
        <w:tblW w:w="0" w:type="auto"/>
        <w:jc w:val="center"/>
        <w:tblLook w:val="04A0" w:firstRow="1" w:lastRow="0" w:firstColumn="1" w:lastColumn="0" w:noHBand="0" w:noVBand="1"/>
      </w:tblPr>
      <w:tblGrid>
        <w:gridCol w:w="1984"/>
        <w:gridCol w:w="1984"/>
        <w:gridCol w:w="3685"/>
        <w:gridCol w:w="1417"/>
      </w:tblGrid>
      <w:tr w:rsidR="00A450AE" w14:paraId="216CE2D3" w14:textId="77777777">
        <w:trPr>
          <w:jc w:val="center"/>
        </w:trPr>
        <w:tc>
          <w:tcPr>
            <w:tcW w:w="1984" w:type="dxa"/>
            <w:shd w:val="clear" w:color="auto" w:fill="1F4E79"/>
          </w:tcPr>
          <w:p w14:paraId="3767B3AD" w14:textId="77777777" w:rsidR="00A450AE" w:rsidRDefault="00000000">
            <w:pPr>
              <w:spacing w:before="40" w:after="40" w:line="288" w:lineRule="auto"/>
              <w:jc w:val="center"/>
              <w:rPr>
                <w:rFonts w:hint="eastAsia"/>
              </w:rPr>
            </w:pPr>
            <w:r>
              <w:rPr>
                <w:rFonts w:ascii="黑体" w:eastAsia="黑体" w:hAnsi="黑体"/>
                <w:b/>
                <w:color w:val="FFFFFF"/>
                <w:sz w:val="18"/>
              </w:rPr>
              <w:t>模型</w:t>
            </w:r>
          </w:p>
        </w:tc>
        <w:tc>
          <w:tcPr>
            <w:tcW w:w="1984" w:type="dxa"/>
            <w:shd w:val="clear" w:color="auto" w:fill="1F4E79"/>
          </w:tcPr>
          <w:p w14:paraId="2064BCFB" w14:textId="77777777" w:rsidR="00A450AE" w:rsidRDefault="00000000">
            <w:pPr>
              <w:spacing w:before="40" w:after="40" w:line="288" w:lineRule="auto"/>
              <w:jc w:val="center"/>
              <w:rPr>
                <w:rFonts w:hint="eastAsia"/>
              </w:rPr>
            </w:pPr>
            <w:r>
              <w:rPr>
                <w:rFonts w:ascii="黑体" w:eastAsia="黑体" w:hAnsi="黑体"/>
                <w:b/>
                <w:color w:val="FFFFFF"/>
                <w:sz w:val="18"/>
              </w:rPr>
              <w:t>提供商</w:t>
            </w:r>
          </w:p>
        </w:tc>
        <w:tc>
          <w:tcPr>
            <w:tcW w:w="3685" w:type="dxa"/>
            <w:shd w:val="clear" w:color="auto" w:fill="1F4E79"/>
          </w:tcPr>
          <w:p w14:paraId="53B2A773" w14:textId="77777777" w:rsidR="00A450AE" w:rsidRDefault="00000000">
            <w:pPr>
              <w:spacing w:before="40" w:after="40" w:line="288" w:lineRule="auto"/>
              <w:jc w:val="center"/>
              <w:rPr>
                <w:rFonts w:hint="eastAsia"/>
              </w:rPr>
            </w:pPr>
            <w:r>
              <w:rPr>
                <w:rFonts w:ascii="黑体" w:eastAsia="黑体" w:hAnsi="黑体"/>
                <w:b/>
                <w:color w:val="FFFFFF"/>
                <w:sz w:val="18"/>
              </w:rPr>
              <w:t>用途</w:t>
            </w:r>
          </w:p>
        </w:tc>
        <w:tc>
          <w:tcPr>
            <w:tcW w:w="1417" w:type="dxa"/>
            <w:shd w:val="clear" w:color="auto" w:fill="1F4E79"/>
          </w:tcPr>
          <w:p w14:paraId="07CEBE72" w14:textId="77777777" w:rsidR="00A450AE" w:rsidRDefault="00000000">
            <w:pPr>
              <w:spacing w:before="40" w:after="40" w:line="288" w:lineRule="auto"/>
              <w:jc w:val="center"/>
              <w:rPr>
                <w:rFonts w:hint="eastAsia"/>
              </w:rPr>
            </w:pPr>
            <w:r>
              <w:rPr>
                <w:rFonts w:ascii="黑体" w:eastAsia="黑体" w:hAnsi="黑体"/>
                <w:b/>
                <w:color w:val="FFFFFF"/>
                <w:sz w:val="18"/>
              </w:rPr>
              <w:t>备选</w:t>
            </w:r>
          </w:p>
        </w:tc>
      </w:tr>
      <w:tr w:rsidR="00A450AE" w14:paraId="74407331" w14:textId="77777777">
        <w:trPr>
          <w:jc w:val="center"/>
        </w:trPr>
        <w:tc>
          <w:tcPr>
            <w:tcW w:w="1984" w:type="dxa"/>
          </w:tcPr>
          <w:p w14:paraId="69467019" w14:textId="77777777" w:rsidR="00A450AE" w:rsidRDefault="00000000">
            <w:pPr>
              <w:spacing w:before="40" w:after="40" w:line="288" w:lineRule="auto"/>
              <w:rPr>
                <w:rFonts w:hint="eastAsia"/>
              </w:rPr>
            </w:pPr>
            <w:r>
              <w:rPr>
                <w:sz w:val="18"/>
              </w:rPr>
              <w:t>Qwen3-VL-Plus</w:t>
            </w:r>
          </w:p>
        </w:tc>
        <w:tc>
          <w:tcPr>
            <w:tcW w:w="1984" w:type="dxa"/>
          </w:tcPr>
          <w:p w14:paraId="4E4758CE" w14:textId="77777777" w:rsidR="00A450AE" w:rsidRDefault="00000000">
            <w:pPr>
              <w:spacing w:before="40" w:after="40" w:line="288" w:lineRule="auto"/>
              <w:rPr>
                <w:rFonts w:hint="eastAsia"/>
              </w:rPr>
            </w:pPr>
            <w:r>
              <w:rPr>
                <w:sz w:val="18"/>
              </w:rPr>
              <w:t>DashScope(阿里云)</w:t>
            </w:r>
          </w:p>
        </w:tc>
        <w:tc>
          <w:tcPr>
            <w:tcW w:w="3685" w:type="dxa"/>
          </w:tcPr>
          <w:p w14:paraId="2226BBFE" w14:textId="77777777" w:rsidR="00A450AE" w:rsidRDefault="00000000">
            <w:pPr>
              <w:spacing w:before="40" w:after="40" w:line="288" w:lineRule="auto"/>
              <w:rPr>
                <w:rFonts w:hint="eastAsia"/>
              </w:rPr>
            </w:pPr>
            <w:r>
              <w:rPr>
                <w:sz w:val="18"/>
              </w:rPr>
              <w:t>多模态视觉理解(描述生成)+文本生成(营销文案)</w:t>
            </w:r>
          </w:p>
        </w:tc>
        <w:tc>
          <w:tcPr>
            <w:tcW w:w="1417" w:type="dxa"/>
          </w:tcPr>
          <w:p w14:paraId="4306BAFE" w14:textId="77777777" w:rsidR="00A450AE" w:rsidRDefault="00000000">
            <w:pPr>
              <w:spacing w:before="40" w:after="40" w:line="288" w:lineRule="auto"/>
              <w:rPr>
                <w:rFonts w:hint="eastAsia"/>
              </w:rPr>
            </w:pPr>
            <w:r>
              <w:rPr>
                <w:sz w:val="18"/>
              </w:rPr>
              <w:t>—</w:t>
            </w:r>
          </w:p>
        </w:tc>
      </w:tr>
      <w:tr w:rsidR="00A450AE" w14:paraId="6CAD5E30" w14:textId="77777777">
        <w:trPr>
          <w:jc w:val="center"/>
        </w:trPr>
        <w:tc>
          <w:tcPr>
            <w:tcW w:w="1984" w:type="dxa"/>
            <w:shd w:val="clear" w:color="auto" w:fill="EBF1F8"/>
          </w:tcPr>
          <w:p w14:paraId="67902598" w14:textId="77777777" w:rsidR="00A450AE" w:rsidRDefault="00000000">
            <w:pPr>
              <w:spacing w:before="40" w:after="40" w:line="288" w:lineRule="auto"/>
              <w:rPr>
                <w:rFonts w:hint="eastAsia"/>
              </w:rPr>
            </w:pPr>
            <w:r>
              <w:rPr>
                <w:sz w:val="18"/>
              </w:rPr>
              <w:t>Wan 2.7</w:t>
            </w:r>
          </w:p>
        </w:tc>
        <w:tc>
          <w:tcPr>
            <w:tcW w:w="1984" w:type="dxa"/>
            <w:shd w:val="clear" w:color="auto" w:fill="EBF1F8"/>
          </w:tcPr>
          <w:p w14:paraId="1FFF2FBB" w14:textId="77777777" w:rsidR="00A450AE" w:rsidRDefault="00000000">
            <w:pPr>
              <w:spacing w:before="40" w:after="40" w:line="288" w:lineRule="auto"/>
              <w:rPr>
                <w:rFonts w:hint="eastAsia"/>
              </w:rPr>
            </w:pPr>
            <w:r>
              <w:rPr>
                <w:sz w:val="18"/>
              </w:rPr>
              <w:t>DashScope(阿里云)</w:t>
            </w:r>
          </w:p>
        </w:tc>
        <w:tc>
          <w:tcPr>
            <w:tcW w:w="3685" w:type="dxa"/>
            <w:shd w:val="clear" w:color="auto" w:fill="EBF1F8"/>
          </w:tcPr>
          <w:p w14:paraId="1BD6E7E9" w14:textId="77777777" w:rsidR="00A450AE" w:rsidRDefault="00000000">
            <w:pPr>
              <w:spacing w:before="40" w:after="40" w:line="288" w:lineRule="auto"/>
              <w:rPr>
                <w:rFonts w:hint="eastAsia"/>
              </w:rPr>
            </w:pPr>
            <w:r>
              <w:rPr>
                <w:sz w:val="18"/>
              </w:rPr>
              <w:t>文生图(商品详情图生成)</w:t>
            </w:r>
          </w:p>
        </w:tc>
        <w:tc>
          <w:tcPr>
            <w:tcW w:w="1417" w:type="dxa"/>
            <w:shd w:val="clear" w:color="auto" w:fill="EBF1F8"/>
          </w:tcPr>
          <w:p w14:paraId="1E8B9A5B" w14:textId="77777777" w:rsidR="00A450AE" w:rsidRDefault="00000000">
            <w:pPr>
              <w:spacing w:before="40" w:after="40" w:line="288" w:lineRule="auto"/>
              <w:rPr>
                <w:rFonts w:hint="eastAsia"/>
              </w:rPr>
            </w:pPr>
            <w:r>
              <w:rPr>
                <w:sz w:val="18"/>
              </w:rPr>
              <w:t>—</w:t>
            </w:r>
          </w:p>
        </w:tc>
      </w:tr>
      <w:tr w:rsidR="00A450AE" w14:paraId="0FE89001" w14:textId="77777777">
        <w:trPr>
          <w:jc w:val="center"/>
        </w:trPr>
        <w:tc>
          <w:tcPr>
            <w:tcW w:w="1984" w:type="dxa"/>
          </w:tcPr>
          <w:p w14:paraId="52033C11" w14:textId="77777777" w:rsidR="00A450AE" w:rsidRDefault="00000000">
            <w:pPr>
              <w:spacing w:before="40" w:after="40" w:line="288" w:lineRule="auto"/>
              <w:rPr>
                <w:rFonts w:hint="eastAsia"/>
              </w:rPr>
            </w:pPr>
            <w:r>
              <w:rPr>
                <w:sz w:val="18"/>
              </w:rPr>
              <w:t>DeepSeek-Chat</w:t>
            </w:r>
          </w:p>
        </w:tc>
        <w:tc>
          <w:tcPr>
            <w:tcW w:w="1984" w:type="dxa"/>
          </w:tcPr>
          <w:p w14:paraId="61242FEA" w14:textId="77777777" w:rsidR="00A450AE" w:rsidRDefault="00000000">
            <w:pPr>
              <w:spacing w:before="40" w:after="40" w:line="288" w:lineRule="auto"/>
              <w:rPr>
                <w:rFonts w:hint="eastAsia"/>
              </w:rPr>
            </w:pPr>
            <w:r>
              <w:rPr>
                <w:sz w:val="18"/>
              </w:rPr>
              <w:t>DeepSeek</w:t>
            </w:r>
          </w:p>
        </w:tc>
        <w:tc>
          <w:tcPr>
            <w:tcW w:w="3685" w:type="dxa"/>
          </w:tcPr>
          <w:p w14:paraId="444F18BF" w14:textId="77777777" w:rsidR="00A450AE" w:rsidRDefault="00000000">
            <w:pPr>
              <w:spacing w:before="40" w:after="40" w:line="288" w:lineRule="auto"/>
              <w:rPr>
                <w:rFonts w:hint="eastAsia"/>
              </w:rPr>
            </w:pPr>
            <w:r>
              <w:rPr>
                <w:sz w:val="18"/>
              </w:rPr>
              <w:t>JSON修复备用</w:t>
            </w:r>
          </w:p>
        </w:tc>
        <w:tc>
          <w:tcPr>
            <w:tcW w:w="1417" w:type="dxa"/>
          </w:tcPr>
          <w:p w14:paraId="29753114" w14:textId="77777777" w:rsidR="00A450AE" w:rsidRDefault="00000000">
            <w:pPr>
              <w:spacing w:before="40" w:after="40" w:line="288" w:lineRule="auto"/>
              <w:rPr>
                <w:rFonts w:hint="eastAsia"/>
              </w:rPr>
            </w:pPr>
            <w:r>
              <w:rPr>
                <w:sz w:val="18"/>
              </w:rPr>
              <w:t>—</w:t>
            </w:r>
          </w:p>
        </w:tc>
      </w:tr>
    </w:tbl>
    <w:p w14:paraId="67E931A1" w14:textId="77777777" w:rsidR="00A450AE" w:rsidRDefault="00A450AE">
      <w:pPr>
        <w:rPr>
          <w:rFonts w:hint="eastAsia"/>
        </w:rPr>
      </w:pPr>
    </w:p>
    <w:p w14:paraId="7821E153" w14:textId="77777777" w:rsidR="00A450AE" w:rsidRDefault="00000000">
      <w:pPr>
        <w:pStyle w:val="21"/>
      </w:pPr>
      <w:bookmarkStart w:id="35" w:name="_Toc32548"/>
      <w:r>
        <w:t>附录</w:t>
      </w:r>
      <w:r>
        <w:t xml:space="preserve">C  </w:t>
      </w:r>
      <w:r>
        <w:t>术语与缩写</w:t>
      </w:r>
      <w:bookmarkEnd w:id="35"/>
    </w:p>
    <w:tbl>
      <w:tblPr>
        <w:tblStyle w:val="af4"/>
        <w:tblW w:w="0" w:type="auto"/>
        <w:jc w:val="center"/>
        <w:tblLook w:val="04A0" w:firstRow="1" w:lastRow="0" w:firstColumn="1" w:lastColumn="0" w:noHBand="0" w:noVBand="1"/>
      </w:tblPr>
      <w:tblGrid>
        <w:gridCol w:w="1701"/>
        <w:gridCol w:w="7370"/>
      </w:tblGrid>
      <w:tr w:rsidR="00A450AE" w14:paraId="453F5679" w14:textId="77777777">
        <w:trPr>
          <w:jc w:val="center"/>
        </w:trPr>
        <w:tc>
          <w:tcPr>
            <w:tcW w:w="1701" w:type="dxa"/>
            <w:shd w:val="clear" w:color="auto" w:fill="1F4E79"/>
          </w:tcPr>
          <w:p w14:paraId="46CE2650" w14:textId="77777777" w:rsidR="00A450AE" w:rsidRDefault="00000000">
            <w:pPr>
              <w:spacing w:before="40" w:after="40" w:line="288" w:lineRule="auto"/>
              <w:jc w:val="center"/>
              <w:rPr>
                <w:rFonts w:hint="eastAsia"/>
              </w:rPr>
            </w:pPr>
            <w:r>
              <w:rPr>
                <w:rFonts w:ascii="黑体" w:eastAsia="黑体" w:hAnsi="黑体"/>
                <w:b/>
                <w:color w:val="FFFFFF"/>
                <w:sz w:val="18"/>
              </w:rPr>
              <w:t>术语/缩写</w:t>
            </w:r>
          </w:p>
        </w:tc>
        <w:tc>
          <w:tcPr>
            <w:tcW w:w="7370" w:type="dxa"/>
            <w:shd w:val="clear" w:color="auto" w:fill="1F4E79"/>
          </w:tcPr>
          <w:p w14:paraId="6DA099F6" w14:textId="77777777" w:rsidR="00A450AE" w:rsidRDefault="00000000">
            <w:pPr>
              <w:spacing w:before="40" w:after="40" w:line="288" w:lineRule="auto"/>
              <w:jc w:val="center"/>
              <w:rPr>
                <w:rFonts w:hint="eastAsia"/>
              </w:rPr>
            </w:pPr>
            <w:r>
              <w:rPr>
                <w:rFonts w:ascii="黑体" w:eastAsia="黑体" w:hAnsi="黑体"/>
                <w:b/>
                <w:color w:val="FFFFFF"/>
                <w:sz w:val="18"/>
              </w:rPr>
              <w:t>全称/解释</w:t>
            </w:r>
          </w:p>
        </w:tc>
      </w:tr>
      <w:tr w:rsidR="00A450AE" w14:paraId="33790C6A" w14:textId="77777777">
        <w:trPr>
          <w:jc w:val="center"/>
        </w:trPr>
        <w:tc>
          <w:tcPr>
            <w:tcW w:w="1701" w:type="dxa"/>
          </w:tcPr>
          <w:p w14:paraId="29E52D36" w14:textId="77777777" w:rsidR="00A450AE" w:rsidRDefault="00000000">
            <w:pPr>
              <w:spacing w:before="40" w:after="40" w:line="288" w:lineRule="auto"/>
              <w:rPr>
                <w:rFonts w:hint="eastAsia"/>
              </w:rPr>
            </w:pPr>
            <w:r>
              <w:rPr>
                <w:sz w:val="18"/>
              </w:rPr>
              <w:t>JWT</w:t>
            </w:r>
          </w:p>
        </w:tc>
        <w:tc>
          <w:tcPr>
            <w:tcW w:w="7370" w:type="dxa"/>
          </w:tcPr>
          <w:p w14:paraId="58042E82" w14:textId="77777777" w:rsidR="00A450AE" w:rsidRDefault="00000000">
            <w:pPr>
              <w:spacing w:before="40" w:after="40" w:line="288" w:lineRule="auto"/>
              <w:rPr>
                <w:rFonts w:hint="eastAsia"/>
              </w:rPr>
            </w:pPr>
            <w:r>
              <w:rPr>
                <w:sz w:val="18"/>
              </w:rPr>
              <w:t>JSON Web Token，无状态用户认证</w:t>
            </w:r>
          </w:p>
        </w:tc>
      </w:tr>
      <w:tr w:rsidR="00A450AE" w14:paraId="0E905E96" w14:textId="77777777">
        <w:trPr>
          <w:jc w:val="center"/>
        </w:trPr>
        <w:tc>
          <w:tcPr>
            <w:tcW w:w="1701" w:type="dxa"/>
            <w:shd w:val="clear" w:color="auto" w:fill="EBF1F8"/>
          </w:tcPr>
          <w:p w14:paraId="45DE1A85" w14:textId="77777777" w:rsidR="00A450AE" w:rsidRDefault="00000000">
            <w:pPr>
              <w:spacing w:before="40" w:after="40" w:line="288" w:lineRule="auto"/>
              <w:rPr>
                <w:rFonts w:hint="eastAsia"/>
              </w:rPr>
            </w:pPr>
            <w:r>
              <w:rPr>
                <w:sz w:val="18"/>
              </w:rPr>
              <w:t>BCrypt</w:t>
            </w:r>
          </w:p>
        </w:tc>
        <w:tc>
          <w:tcPr>
            <w:tcW w:w="7370" w:type="dxa"/>
            <w:shd w:val="clear" w:color="auto" w:fill="EBF1F8"/>
          </w:tcPr>
          <w:p w14:paraId="74AC3C40" w14:textId="77777777" w:rsidR="00A450AE" w:rsidRDefault="00000000">
            <w:pPr>
              <w:spacing w:before="40" w:after="40" w:line="288" w:lineRule="auto"/>
              <w:rPr>
                <w:rFonts w:hint="eastAsia"/>
              </w:rPr>
            </w:pPr>
            <w:r>
              <w:rPr>
                <w:sz w:val="18"/>
              </w:rPr>
              <w:t>密码哈希加密算法</w:t>
            </w:r>
          </w:p>
        </w:tc>
      </w:tr>
      <w:tr w:rsidR="00A450AE" w14:paraId="5B7A4377" w14:textId="77777777">
        <w:trPr>
          <w:jc w:val="center"/>
        </w:trPr>
        <w:tc>
          <w:tcPr>
            <w:tcW w:w="1701" w:type="dxa"/>
          </w:tcPr>
          <w:p w14:paraId="5389535E" w14:textId="77777777" w:rsidR="00A450AE" w:rsidRDefault="00000000">
            <w:pPr>
              <w:spacing w:before="40" w:after="40" w:line="288" w:lineRule="auto"/>
              <w:rPr>
                <w:rFonts w:hint="eastAsia"/>
              </w:rPr>
            </w:pPr>
            <w:r>
              <w:rPr>
                <w:sz w:val="18"/>
              </w:rPr>
              <w:t>MyBatis-Plus</w:t>
            </w:r>
          </w:p>
        </w:tc>
        <w:tc>
          <w:tcPr>
            <w:tcW w:w="7370" w:type="dxa"/>
          </w:tcPr>
          <w:p w14:paraId="565023CD" w14:textId="77777777" w:rsidR="00A450AE" w:rsidRDefault="00000000">
            <w:pPr>
              <w:spacing w:before="40" w:after="40" w:line="288" w:lineRule="auto"/>
              <w:rPr>
                <w:rFonts w:hint="eastAsia"/>
              </w:rPr>
            </w:pPr>
            <w:r>
              <w:rPr>
                <w:sz w:val="18"/>
              </w:rPr>
              <w:t>MyBatis增强工具，简化数据库操作</w:t>
            </w:r>
          </w:p>
        </w:tc>
      </w:tr>
      <w:tr w:rsidR="00A450AE" w14:paraId="5486BA6C" w14:textId="77777777">
        <w:trPr>
          <w:jc w:val="center"/>
        </w:trPr>
        <w:tc>
          <w:tcPr>
            <w:tcW w:w="1701" w:type="dxa"/>
            <w:shd w:val="clear" w:color="auto" w:fill="EBF1F8"/>
          </w:tcPr>
          <w:p w14:paraId="7C7B1DD2" w14:textId="77777777" w:rsidR="00A450AE" w:rsidRDefault="00000000">
            <w:pPr>
              <w:spacing w:before="40" w:after="40" w:line="288" w:lineRule="auto"/>
              <w:rPr>
                <w:rFonts w:hint="eastAsia"/>
              </w:rPr>
            </w:pPr>
            <w:r>
              <w:rPr>
                <w:sz w:val="18"/>
              </w:rPr>
              <w:t>SPA</w:t>
            </w:r>
          </w:p>
        </w:tc>
        <w:tc>
          <w:tcPr>
            <w:tcW w:w="7370" w:type="dxa"/>
            <w:shd w:val="clear" w:color="auto" w:fill="EBF1F8"/>
          </w:tcPr>
          <w:p w14:paraId="1A33E938" w14:textId="77777777" w:rsidR="00A450AE" w:rsidRDefault="00000000">
            <w:pPr>
              <w:spacing w:before="40" w:after="40" w:line="288" w:lineRule="auto"/>
              <w:rPr>
                <w:rFonts w:hint="eastAsia"/>
              </w:rPr>
            </w:pPr>
            <w:r>
              <w:rPr>
                <w:sz w:val="18"/>
              </w:rPr>
              <w:t>Single Page Application，单页应用</w:t>
            </w:r>
          </w:p>
        </w:tc>
      </w:tr>
      <w:tr w:rsidR="00A450AE" w14:paraId="4FDEF536" w14:textId="77777777">
        <w:trPr>
          <w:jc w:val="center"/>
        </w:trPr>
        <w:tc>
          <w:tcPr>
            <w:tcW w:w="1701" w:type="dxa"/>
          </w:tcPr>
          <w:p w14:paraId="4FAA9A19" w14:textId="77777777" w:rsidR="00A450AE" w:rsidRDefault="00000000">
            <w:pPr>
              <w:spacing w:before="40" w:after="40" w:line="288" w:lineRule="auto"/>
              <w:rPr>
                <w:rFonts w:hint="eastAsia"/>
              </w:rPr>
            </w:pPr>
            <w:r>
              <w:rPr>
                <w:sz w:val="18"/>
              </w:rPr>
              <w:t>RESTful</w:t>
            </w:r>
          </w:p>
        </w:tc>
        <w:tc>
          <w:tcPr>
            <w:tcW w:w="7370" w:type="dxa"/>
          </w:tcPr>
          <w:p w14:paraId="5EE69B41" w14:textId="77777777" w:rsidR="00A450AE" w:rsidRDefault="00000000">
            <w:pPr>
              <w:spacing w:before="40" w:after="40" w:line="288" w:lineRule="auto"/>
              <w:rPr>
                <w:rFonts w:hint="eastAsia"/>
              </w:rPr>
            </w:pPr>
            <w:r>
              <w:rPr>
                <w:sz w:val="18"/>
              </w:rPr>
              <w:t>Representational State Transfer</w:t>
            </w:r>
          </w:p>
        </w:tc>
      </w:tr>
      <w:tr w:rsidR="00A450AE" w14:paraId="74E813CF" w14:textId="77777777">
        <w:trPr>
          <w:jc w:val="center"/>
        </w:trPr>
        <w:tc>
          <w:tcPr>
            <w:tcW w:w="1701" w:type="dxa"/>
            <w:shd w:val="clear" w:color="auto" w:fill="EBF1F8"/>
          </w:tcPr>
          <w:p w14:paraId="37720856" w14:textId="77777777" w:rsidR="00A450AE" w:rsidRDefault="00000000">
            <w:pPr>
              <w:spacing w:before="40" w:after="40" w:line="288" w:lineRule="auto"/>
              <w:rPr>
                <w:rFonts w:hint="eastAsia"/>
              </w:rPr>
            </w:pPr>
            <w:r>
              <w:rPr>
                <w:sz w:val="18"/>
              </w:rPr>
              <w:t>CORS</w:t>
            </w:r>
          </w:p>
        </w:tc>
        <w:tc>
          <w:tcPr>
            <w:tcW w:w="7370" w:type="dxa"/>
            <w:shd w:val="clear" w:color="auto" w:fill="EBF1F8"/>
          </w:tcPr>
          <w:p w14:paraId="2CB69E6A" w14:textId="77777777" w:rsidR="00A450AE" w:rsidRDefault="00000000">
            <w:pPr>
              <w:spacing w:before="40" w:after="40" w:line="288" w:lineRule="auto"/>
              <w:rPr>
                <w:rFonts w:hint="eastAsia"/>
              </w:rPr>
            </w:pPr>
            <w:r>
              <w:rPr>
                <w:sz w:val="18"/>
              </w:rPr>
              <w:t>Cross-Origin Resource Sharing，跨域资源共享</w:t>
            </w:r>
          </w:p>
        </w:tc>
      </w:tr>
      <w:tr w:rsidR="00A450AE" w14:paraId="7511A800" w14:textId="77777777">
        <w:trPr>
          <w:jc w:val="center"/>
        </w:trPr>
        <w:tc>
          <w:tcPr>
            <w:tcW w:w="1701" w:type="dxa"/>
          </w:tcPr>
          <w:p w14:paraId="064CDB19" w14:textId="77777777" w:rsidR="00A450AE" w:rsidRDefault="00000000">
            <w:pPr>
              <w:spacing w:before="40" w:after="40" w:line="288" w:lineRule="auto"/>
              <w:rPr>
                <w:rFonts w:hint="eastAsia"/>
              </w:rPr>
            </w:pPr>
            <w:r>
              <w:rPr>
                <w:sz w:val="18"/>
              </w:rPr>
              <w:t>CRUD</w:t>
            </w:r>
          </w:p>
        </w:tc>
        <w:tc>
          <w:tcPr>
            <w:tcW w:w="7370" w:type="dxa"/>
          </w:tcPr>
          <w:p w14:paraId="4D7DFAF7" w14:textId="77777777" w:rsidR="00A450AE" w:rsidRDefault="00000000">
            <w:pPr>
              <w:spacing w:before="40" w:after="40" w:line="288" w:lineRule="auto"/>
              <w:rPr>
                <w:rFonts w:hint="eastAsia"/>
              </w:rPr>
            </w:pPr>
            <w:r>
              <w:rPr>
                <w:sz w:val="18"/>
              </w:rPr>
              <w:t>Create/Read/Update/Delete</w:t>
            </w:r>
          </w:p>
        </w:tc>
      </w:tr>
      <w:tr w:rsidR="00A450AE" w14:paraId="30ECF4D8" w14:textId="77777777">
        <w:trPr>
          <w:jc w:val="center"/>
        </w:trPr>
        <w:tc>
          <w:tcPr>
            <w:tcW w:w="1701" w:type="dxa"/>
            <w:shd w:val="clear" w:color="auto" w:fill="EBF1F8"/>
          </w:tcPr>
          <w:p w14:paraId="4166F2C6" w14:textId="77777777" w:rsidR="00A450AE" w:rsidRDefault="00000000">
            <w:pPr>
              <w:spacing w:before="40" w:after="40" w:line="288" w:lineRule="auto"/>
              <w:rPr>
                <w:rFonts w:hint="eastAsia"/>
              </w:rPr>
            </w:pPr>
            <w:r>
              <w:rPr>
                <w:sz w:val="18"/>
              </w:rPr>
              <w:t>WBS</w:t>
            </w:r>
          </w:p>
        </w:tc>
        <w:tc>
          <w:tcPr>
            <w:tcW w:w="7370" w:type="dxa"/>
            <w:shd w:val="clear" w:color="auto" w:fill="EBF1F8"/>
          </w:tcPr>
          <w:p w14:paraId="257C69A0" w14:textId="77777777" w:rsidR="00A450AE" w:rsidRDefault="00000000">
            <w:pPr>
              <w:spacing w:before="40" w:after="40" w:line="288" w:lineRule="auto"/>
              <w:rPr>
                <w:rFonts w:hint="eastAsia"/>
              </w:rPr>
            </w:pPr>
            <w:r>
              <w:rPr>
                <w:sz w:val="18"/>
              </w:rPr>
              <w:t>Work Breakdown Structure，工作分解结构</w:t>
            </w:r>
          </w:p>
        </w:tc>
      </w:tr>
      <w:tr w:rsidR="00A450AE" w14:paraId="7F7ED545" w14:textId="77777777">
        <w:trPr>
          <w:jc w:val="center"/>
        </w:trPr>
        <w:tc>
          <w:tcPr>
            <w:tcW w:w="1701" w:type="dxa"/>
          </w:tcPr>
          <w:p w14:paraId="0D79D485" w14:textId="77777777" w:rsidR="00A450AE" w:rsidRDefault="00000000">
            <w:pPr>
              <w:spacing w:before="40" w:after="40" w:line="288" w:lineRule="auto"/>
              <w:rPr>
                <w:rFonts w:hint="eastAsia"/>
              </w:rPr>
            </w:pPr>
            <w:r>
              <w:rPr>
                <w:sz w:val="18"/>
              </w:rPr>
              <w:t>MVP</w:t>
            </w:r>
          </w:p>
        </w:tc>
        <w:tc>
          <w:tcPr>
            <w:tcW w:w="7370" w:type="dxa"/>
          </w:tcPr>
          <w:p w14:paraId="15DAA1D3" w14:textId="77777777" w:rsidR="00A450AE" w:rsidRDefault="00000000">
            <w:pPr>
              <w:spacing w:before="40" w:after="40" w:line="288" w:lineRule="auto"/>
              <w:rPr>
                <w:rFonts w:hint="eastAsia"/>
              </w:rPr>
            </w:pPr>
            <w:r>
              <w:rPr>
                <w:sz w:val="18"/>
              </w:rPr>
              <w:t>Minimum Viable Product</w:t>
            </w:r>
          </w:p>
        </w:tc>
      </w:tr>
      <w:tr w:rsidR="00A450AE" w14:paraId="381DBFDF" w14:textId="77777777">
        <w:trPr>
          <w:jc w:val="center"/>
        </w:trPr>
        <w:tc>
          <w:tcPr>
            <w:tcW w:w="1701" w:type="dxa"/>
            <w:shd w:val="clear" w:color="auto" w:fill="EBF1F8"/>
          </w:tcPr>
          <w:p w14:paraId="3FC8AC0E" w14:textId="77777777" w:rsidR="00A450AE" w:rsidRDefault="00000000">
            <w:pPr>
              <w:spacing w:before="40" w:after="40" w:line="288" w:lineRule="auto"/>
              <w:rPr>
                <w:rFonts w:hint="eastAsia"/>
              </w:rPr>
            </w:pPr>
            <w:r>
              <w:rPr>
                <w:sz w:val="18"/>
              </w:rPr>
              <w:lastRenderedPageBreak/>
              <w:t>Pipeline</w:t>
            </w:r>
          </w:p>
        </w:tc>
        <w:tc>
          <w:tcPr>
            <w:tcW w:w="7370" w:type="dxa"/>
            <w:shd w:val="clear" w:color="auto" w:fill="EBF1F8"/>
          </w:tcPr>
          <w:p w14:paraId="107D75D2" w14:textId="77777777" w:rsidR="00A450AE" w:rsidRDefault="00000000">
            <w:pPr>
              <w:spacing w:before="40" w:after="40" w:line="288" w:lineRule="auto"/>
              <w:rPr>
                <w:rFonts w:hint="eastAsia"/>
              </w:rPr>
            </w:pPr>
            <w:r>
              <w:rPr>
                <w:sz w:val="18"/>
              </w:rPr>
              <w:t>流水线，本项目中指一键组合生成的顺序编排</w:t>
            </w:r>
          </w:p>
        </w:tc>
      </w:tr>
    </w:tbl>
    <w:p w14:paraId="6856ABE5" w14:textId="77777777" w:rsidR="00A450AE" w:rsidRDefault="00A450AE">
      <w:pPr>
        <w:rPr>
          <w:rFonts w:hint="eastAsia"/>
        </w:rPr>
      </w:pPr>
    </w:p>
    <w:p w14:paraId="600D60E2" w14:textId="77777777" w:rsidR="00A450AE" w:rsidRDefault="00A450AE">
      <w:pPr>
        <w:pBdr>
          <w:bottom w:val="single" w:sz="4" w:space="1" w:color="1F4E79"/>
        </w:pBdr>
        <w:spacing w:before="120" w:after="120"/>
        <w:rPr>
          <w:rFonts w:hint="eastAsia"/>
        </w:rPr>
      </w:pPr>
    </w:p>
    <w:p w14:paraId="7C4A9F21" w14:textId="77777777" w:rsidR="00A450AE" w:rsidRDefault="00000000">
      <w:pPr>
        <w:spacing w:after="40"/>
        <w:rPr>
          <w:rFonts w:hint="eastAsia"/>
        </w:rPr>
      </w:pPr>
      <w:r>
        <w:rPr>
          <w:rFonts w:ascii="楷体" w:eastAsia="楷体" w:hAnsi="楷体"/>
        </w:rPr>
        <w:t>文档维护说明：本文档由江天豪（D）主笔编写，将随项目进展持续更新。各阶段完成后由轮值组长审核并补充实际执行情况。所有团队成员均可提出修改建议，修改需经团队讨论确认后生效。</w:t>
      </w:r>
    </w:p>
    <w:p w14:paraId="55C7BDCE" w14:textId="77777777" w:rsidR="00A450AE" w:rsidRDefault="00A450AE">
      <w:pPr>
        <w:spacing w:after="40"/>
        <w:rPr>
          <w:rFonts w:hint="eastAsia"/>
        </w:rPr>
      </w:pPr>
    </w:p>
    <w:p w14:paraId="6AC97BBF" w14:textId="77777777" w:rsidR="00A450AE" w:rsidRDefault="00A450AE">
      <w:pPr>
        <w:spacing w:after="40"/>
        <w:rPr>
          <w:rFonts w:hint="eastAsia"/>
        </w:rPr>
      </w:pPr>
    </w:p>
    <w:sectPr w:rsidR="00A450AE">
      <w:footerReference w:type="default" r:id="rId13"/>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51BE" w14:textId="77777777" w:rsidR="0046120F" w:rsidRDefault="0046120F">
      <w:pPr>
        <w:spacing w:line="240" w:lineRule="auto"/>
        <w:rPr>
          <w:rFonts w:hint="eastAsia"/>
        </w:rPr>
      </w:pPr>
      <w:r>
        <w:separator/>
      </w:r>
    </w:p>
  </w:endnote>
  <w:endnote w:type="continuationSeparator" w:id="0">
    <w:p w14:paraId="3E38CC70" w14:textId="77777777" w:rsidR="0046120F" w:rsidRDefault="0046120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2AF4" w14:textId="77777777" w:rsidR="00A450AE" w:rsidRDefault="00000000">
    <w:pPr>
      <w:pStyle w:val="ab"/>
      <w:rPr>
        <w:rFonts w:hint="eastAsia"/>
      </w:rPr>
    </w:pPr>
    <w:r>
      <w:rPr>
        <w:noProof/>
      </w:rPr>
      <mc:AlternateContent>
        <mc:Choice Requires="wps">
          <w:drawing>
            <wp:anchor distT="0" distB="0" distL="114300" distR="114300" simplePos="0" relativeHeight="251659264" behindDoc="0" locked="0" layoutInCell="1" allowOverlap="1" wp14:anchorId="18060D55" wp14:editId="3B3A25F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CFFF8D" w14:textId="77777777" w:rsidR="00A450AE" w:rsidRDefault="00000000">
                          <w:pPr>
                            <w:pStyle w:val="ab"/>
                            <w:rPr>
                              <w:rFonts w:hint="eastAsia"/>
                            </w:rP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060D55"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0CFFF8D" w14:textId="77777777" w:rsidR="00A450AE" w:rsidRDefault="00000000">
                    <w:pPr>
                      <w:pStyle w:val="ab"/>
                      <w:rPr>
                        <w:rFonts w:hint="eastAsia"/>
                      </w:rP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32DC" w14:textId="77777777" w:rsidR="0046120F" w:rsidRDefault="0046120F">
      <w:pPr>
        <w:spacing w:after="0"/>
        <w:rPr>
          <w:rFonts w:hint="eastAsia"/>
        </w:rPr>
      </w:pPr>
      <w:r>
        <w:separator/>
      </w:r>
    </w:p>
  </w:footnote>
  <w:footnote w:type="continuationSeparator" w:id="0">
    <w:p w14:paraId="1779949E" w14:textId="77777777" w:rsidR="0046120F" w:rsidRDefault="0046120F">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94142707">
    <w:abstractNumId w:val="1"/>
  </w:num>
  <w:num w:numId="2" w16cid:durableId="120199276">
    <w:abstractNumId w:val="4"/>
  </w:num>
  <w:num w:numId="3" w16cid:durableId="254242939">
    <w:abstractNumId w:val="5"/>
  </w:num>
  <w:num w:numId="4" w16cid:durableId="746070455">
    <w:abstractNumId w:val="2"/>
  </w:num>
  <w:num w:numId="5" w16cid:durableId="825437338">
    <w:abstractNumId w:val="0"/>
  </w:num>
  <w:num w:numId="6" w16cid:durableId="1702976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D66"/>
    <w:rsid w:val="0046120F"/>
    <w:rsid w:val="00A450AE"/>
    <w:rsid w:val="00AA1D8D"/>
    <w:rsid w:val="00B47730"/>
    <w:rsid w:val="00CB0664"/>
    <w:rsid w:val="00D66970"/>
    <w:rsid w:val="00FC693F"/>
    <w:rsid w:val="0C1D1E10"/>
    <w:rsid w:val="11E1542E"/>
    <w:rsid w:val="1F112126"/>
    <w:rsid w:val="20303ED9"/>
    <w:rsid w:val="210112AE"/>
    <w:rsid w:val="30086AA0"/>
    <w:rsid w:val="301461DC"/>
    <w:rsid w:val="334A4E3E"/>
    <w:rsid w:val="48161D51"/>
    <w:rsid w:val="4A153456"/>
    <w:rsid w:val="51F94C63"/>
    <w:rsid w:val="576255B5"/>
    <w:rsid w:val="75672216"/>
    <w:rsid w:val="793B6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374155"/>
  <w14:defaultImageDpi w14:val="300"/>
  <w15:docId w15:val="{416BB202-4343-41A8-88D9-5E368831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pPr>
    <w:rPr>
      <w:rFonts w:ascii="宋体" w:hAnsi="宋体" w:cstheme="minorBidi"/>
      <w:sz w:val="21"/>
      <w:szCs w:val="22"/>
      <w:lang w:eastAsia="en-US"/>
    </w:rPr>
  </w:style>
  <w:style w:type="paragraph" w:styleId="1">
    <w:name w:val="heading 1"/>
    <w:basedOn w:val="a1"/>
    <w:next w:val="a1"/>
    <w:link w:val="10"/>
    <w:uiPriority w:val="9"/>
    <w:qFormat/>
    <w:pPr>
      <w:keepNext/>
      <w:keepLines/>
      <w:spacing w:before="200" w:after="6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pPr>
      <w:keepNext/>
      <w:keepLines/>
      <w:spacing w:before="200" w:after="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120" w:after="6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pPr>
      <w:keepNext/>
      <w:keepLines/>
      <w:spacing w:before="120" w:after="60"/>
      <w:outlineLvl w:val="3"/>
    </w:pPr>
    <w:rPr>
      <w:rFonts w:asciiTheme="majorHAnsi" w:eastAsiaTheme="majorEastAsia" w:hAnsiTheme="majorHAnsi" w:cstheme="majorBidi"/>
      <w:b/>
      <w:bCs/>
      <w:i/>
      <w:iCs/>
      <w:color w:val="000000"/>
      <w:sz w:val="24"/>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aff4">
    <w:name w:val="Date"/>
    <w:basedOn w:val="a1"/>
    <w:next w:val="a1"/>
    <w:link w:val="aff5"/>
    <w:uiPriority w:val="99"/>
    <w:semiHidden/>
    <w:unhideWhenUsed/>
    <w:rsid w:val="00D66970"/>
    <w:pPr>
      <w:ind w:leftChars="2500" w:left="100"/>
    </w:pPr>
  </w:style>
  <w:style w:type="character" w:customStyle="1" w:styleId="aff5">
    <w:name w:val="日期 字符"/>
    <w:basedOn w:val="a2"/>
    <w:link w:val="aff4"/>
    <w:uiPriority w:val="99"/>
    <w:semiHidden/>
    <w:rsid w:val="00D66970"/>
    <w:rPr>
      <w:rFonts w:ascii="宋体" w:hAnsi="宋体" w:cstheme="minorBidi"/>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6754</Words>
  <Characters>9119</Characters>
  <Application>Microsoft Office Word</Application>
  <DocSecurity>0</DocSecurity>
  <Lines>1013</Lines>
  <Paragraphs>1220</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junlin</cp:lastModifiedBy>
  <cp:revision>2</cp:revision>
  <dcterms:created xsi:type="dcterms:W3CDTF">2013-12-23T23:15:00Z</dcterms:created>
  <dcterms:modified xsi:type="dcterms:W3CDTF">2026-06-28T13:31:00Z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eyJoZGlkIjoiYzA3YjBhYmUzMTAxOTAzY2QyMDNlNWRjYjMxZmJlMjciLCJ1c2VySWQiOiIxNTI3NTgyODA2In0=</vt:lpwstr>
  </property>
  <property fmtid="{D5CDD505-2E9C-101B-9397-08002B2CF9AE}" pid="3" name="KSOProductBuildVer">
    <vt:lpwstr>2052-12.1.0.26895</vt:lpwstr>
  </property>
  <property fmtid="{D5CDD505-2E9C-101B-9397-08002B2CF9AE}" pid="4" name="ICV">
    <vt:lpwstr>8DDAD9CFA6F643FA8EBCE55120D99318_12</vt:lpwstr>
  </property>
</Properties>
</file>