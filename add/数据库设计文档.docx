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B3D48">
      <w:pPr>
        <w:widowControl/>
        <w:spacing w:line="276" w:lineRule="auto"/>
        <w:jc w:val="left"/>
        <w:rPr>
          <w:sz w:val="28"/>
          <w:szCs w:val="28"/>
        </w:rPr>
      </w:pPr>
      <w:bookmarkStart w:id="0" w:name="_Toc15259"/>
      <w:bookmarkStart w:id="1" w:name="_Toc24617"/>
      <w:bookmarkStart w:id="2" w:name="_Toc19971"/>
    </w:p>
    <w:p w14:paraId="61AB6AE7">
      <w:pPr>
        <w:spacing w:line="276" w:lineRule="auto"/>
        <w:ind w:firstLine="480" w:firstLineChars="200"/>
        <w:jc w:val="left"/>
      </w:pPr>
    </w:p>
    <w:p w14:paraId="52340761">
      <w:pPr>
        <w:spacing w:line="276" w:lineRule="auto"/>
        <w:rPr>
          <w:color w:val="00000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660400</wp:posOffset>
            </wp:positionH>
            <wp:positionV relativeFrom="paragraph">
              <wp:posOffset>111760</wp:posOffset>
            </wp:positionV>
            <wp:extent cx="1188720" cy="965835"/>
            <wp:effectExtent l="0" t="0" r="5080" b="12065"/>
            <wp:wrapTight wrapText="bothSides">
              <wp:wrapPolygon>
                <wp:start x="0" y="0"/>
                <wp:lineTo x="0" y="21302"/>
                <wp:lineTo x="21462" y="21302"/>
                <wp:lineTo x="21462" y="0"/>
                <wp:lineTo x="0" y="0"/>
              </wp:wrapPolygon>
            </wp:wrapTight>
            <wp:docPr id="1" name="图片 2" descr="http://www.gzu.edu.cn/gzu/biaos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http://www.gzu.edu.cn/gzu/biaoshi.png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object>
          <v:shape id="_x0000_i1025" o:spt="75" type="#_x0000_t75" style="height:82.5pt;width:193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8">
            <o:LockedField>false</o:LockedField>
          </o:OLEObject>
        </w:object>
      </w:r>
    </w:p>
    <w:p w14:paraId="3159C49B">
      <w:pPr>
        <w:spacing w:line="276" w:lineRule="auto"/>
        <w:rPr>
          <w:color w:val="000000"/>
        </w:rPr>
      </w:pPr>
    </w:p>
    <w:p w14:paraId="00CF8672">
      <w:pPr>
        <w:spacing w:line="276" w:lineRule="auto"/>
      </w:pPr>
    </w:p>
    <w:p w14:paraId="36409642">
      <w:pPr>
        <w:spacing w:line="276" w:lineRule="auto"/>
        <w:jc w:val="left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u w:val="single"/>
        </w:rPr>
        <w:t xml:space="preserve">                 </w:t>
      </w:r>
    </w:p>
    <w:p w14:paraId="02B4D2E2">
      <w:pPr>
        <w:spacing w:line="276" w:lineRule="auto"/>
        <w:jc w:val="left"/>
        <w:rPr>
          <w:b/>
          <w:sz w:val="36"/>
          <w:szCs w:val="36"/>
        </w:rPr>
      </w:pPr>
      <w:r>
        <w:rPr>
          <w:rFonts w:hint="eastAsia" w:ascii="黑体" w:eastAsia="黑体"/>
          <w:b/>
          <w:sz w:val="32"/>
          <w:szCs w:val="32"/>
        </w:rPr>
        <w:t xml:space="preserve">            </w:t>
      </w:r>
    </w:p>
    <w:p w14:paraId="2C90D959">
      <w:pPr>
        <w:spacing w:line="276" w:lineRule="auto"/>
        <w:jc w:val="center"/>
        <w:rPr>
          <w:b/>
          <w:sz w:val="36"/>
          <w:szCs w:val="36"/>
        </w:rPr>
      </w:pPr>
    </w:p>
    <w:p w14:paraId="1F9A518D">
      <w:pPr>
        <w:pStyle w:val="3"/>
        <w:ind w:left="2160" w:leftChars="0" w:firstLine="720" w:firstLineChars="0"/>
        <w:outlineLvl w:val="0"/>
        <w:rPr>
          <w:rFonts w:ascii="黑体" w:hAnsi="黑体" w:eastAsia="黑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36A03A0C">
      <w:pPr>
        <w:pStyle w:val="3"/>
        <w:ind w:left="2160" w:leftChars="0" w:firstLine="720" w:firstLineChars="0"/>
        <w:outlineLvl w:val="0"/>
        <w:rPr>
          <w:rFonts w:ascii="黑体" w:hAnsi="黑体" w:eastAsia="黑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8CEA265">
      <w:pPr>
        <w:pStyle w:val="3"/>
        <w:ind w:left="2160" w:leftChars="0" w:firstLine="720" w:firstLineChars="0"/>
        <w:outlineLvl w:val="0"/>
        <w:rPr>
          <w:rFonts w:ascii="黑体" w:hAnsi="黑体" w:eastAsia="黑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42442ED"/>
    <w:p w14:paraId="1C05FB42">
      <w:pPr>
        <w:pStyle w:val="3"/>
        <w:outlineLvl w:val="0"/>
        <w:rPr>
          <w:rFonts w:ascii="黑体" w:hAnsi="黑体" w:eastAsia="黑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bookmarkEnd w:id="0"/>
    <w:bookmarkEnd w:id="1"/>
    <w:bookmarkEnd w:id="2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8387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ajorBidi"/>
          <w:bCs w:val="0"/>
          <w:color w:val="000000" w:themeColor="text1"/>
          <w:sz w:val="24"/>
          <w:szCs w:val="26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31861A9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2"/>
              <w:lang w:val="en-US" w:eastAsia="en-US" w:bidi="ar-SA"/>
            </w:rPr>
          </w:pPr>
        </w:p>
        <w:p w14:paraId="6C5143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134E13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7ECEB8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91AC4A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33A1C6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A44341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D0ED784">
          <w:pPr>
            <w:pStyle w:val="3"/>
            <w:ind w:firstLine="2640" w:firstLineChars="600"/>
            <w:outlineLvl w:val="0"/>
            <w:rPr>
              <w:b w:val="0"/>
              <w:bCs w:val="0"/>
              <w:color w:val="000000" w:themeColor="text1"/>
              <w:sz w:val="44"/>
              <w:szCs w:val="4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b w:val="0"/>
              <w:bCs w:val="0"/>
              <w:color w:val="000000" w:themeColor="text1"/>
              <w:sz w:val="44"/>
              <w:szCs w:val="44"/>
              <w14:textFill>
                <w14:solidFill>
                  <w14:schemeClr w14:val="tx1"/>
                </w14:solidFill>
              </w14:textFill>
            </w:rPr>
            <w:t>数据库设计文档</w:t>
          </w:r>
        </w:p>
        <w:p w14:paraId="2C71FA8D">
          <w:pPr>
            <w:pStyle w:val="4"/>
            <w:ind w:firstLine="2340" w:firstLineChars="900"/>
            <w:outlineLvl w:val="0"/>
            <w:rPr>
              <w:b w:val="0"/>
              <w:b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bookmarkStart w:id="3" w:name="_Toc11423"/>
          <w:bookmarkStart w:id="4" w:name="_Toc29945"/>
          <w:bookmarkStart w:id="5" w:name="_Toc17254"/>
          <w:r>
            <w:rPr>
              <w:rFonts w:ascii="黑体" w:hAnsi="黑体" w:eastAsia="黑体"/>
              <w:b w:val="0"/>
              <w:b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t>智能商品详情与营销文案生成系统</w:t>
          </w:r>
          <w:bookmarkEnd w:id="3"/>
          <w:bookmarkEnd w:id="4"/>
          <w:bookmarkEnd w:id="5"/>
        </w:p>
        <w:p w14:paraId="48A46B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61522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6413C5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 w:val="24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color w:val="000000" w:themeColor="text1"/>
              <w:sz w:val="24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instrText xml:space="preserve">TOC \o "1-1" \h \u </w:instrText>
          </w:r>
          <w:r>
            <w:rPr>
              <w:rFonts w:ascii="黑体" w:hAnsi="黑体" w:eastAsia="黑体" w:cstheme="majorBidi"/>
              <w:bCs w:val="0"/>
              <w:color w:val="000000" w:themeColor="text1"/>
              <w:sz w:val="24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_Toc15259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  <w:szCs w:val="44"/>
            </w:rPr>
            <w:t>数据库设计文档</w:t>
          </w:r>
          <w:r>
            <w:tab/>
          </w:r>
          <w:r>
            <w:fldChar w:fldCharType="begin"/>
          </w:r>
          <w:r>
            <w:instrText xml:space="preserve"> PAGEREF _Toc15259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DB746D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_Toc17254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</w:rPr>
            <w:t>智能商品详情与营销文案生成系统</w:t>
          </w:r>
          <w:r>
            <w:tab/>
          </w:r>
          <w:r>
            <w:fldChar w:fldCharType="begin"/>
          </w:r>
          <w:r>
            <w:instrText xml:space="preserve"> PAGEREF _Toc17254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A50F293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_Toc207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_Toc207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5B95623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_Toc31211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</w:rPr>
            <w:t>二、概念结构设计（E-R 模型）</w:t>
          </w:r>
          <w:r>
            <w:tab/>
          </w:r>
          <w:r>
            <w:fldChar w:fldCharType="begin"/>
          </w:r>
          <w:r>
            <w:instrText xml:space="preserve"> PAGEREF _Toc31211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C8AADF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_Toc11136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</w:rPr>
            <w:t>三、逻辑结构设计</w:t>
          </w:r>
          <w:r>
            <w:tab/>
          </w:r>
          <w:r>
            <w:fldChar w:fldCharType="begin"/>
          </w:r>
          <w:r>
            <w:instrText xml:space="preserve"> PAGEREF _Toc11136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16E385B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_Toc27957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 w:val="0"/>
            </w:rPr>
            <w:t>四、物理结构设计</w:t>
          </w:r>
          <w:r>
            <w:tab/>
          </w:r>
          <w:r>
            <w:fldChar w:fldCharType="begin"/>
          </w:r>
          <w:r>
            <w:instrText xml:space="preserve"> PAGEREF _Toc27957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19AEF26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_Toc23853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/>
              <w:bCs w:val="0"/>
              <w:lang w:val="en-US" w:eastAsia="zh-CN"/>
            </w:rPr>
            <w:t>五</w:t>
          </w:r>
          <w:r>
            <w:rPr>
              <w:rFonts w:ascii="黑体" w:hAnsi="黑体" w:eastAsia="黑体"/>
              <w:bCs w:val="0"/>
            </w:rPr>
            <w:t>、</w:t>
          </w:r>
          <w:r>
            <w:rPr>
              <w:rFonts w:hint="eastAsia" w:ascii="黑体" w:hAnsi="黑体" w:eastAsia="黑体"/>
              <w:bCs w:val="0"/>
              <w:lang w:val="en-US" w:eastAsia="zh-CN"/>
            </w:rPr>
            <w:t>视图</w:t>
          </w:r>
          <w:r>
            <w:rPr>
              <w:rFonts w:ascii="黑体" w:hAnsi="黑体" w:eastAsia="黑体"/>
              <w:bCs w:val="0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A0D3521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_Toc1202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/>
              <w:bCs w:val="0"/>
              <w:lang w:val="en-US" w:eastAsia="zh-CN"/>
            </w:rPr>
            <w:t>六</w:t>
          </w:r>
          <w:r>
            <w:rPr>
              <w:rFonts w:ascii="黑体" w:hAnsi="黑体" w:eastAsia="黑体"/>
              <w:bCs w:val="0"/>
            </w:rPr>
            <w:t>、数据库安全设计</w:t>
          </w:r>
          <w:r>
            <w:tab/>
          </w:r>
          <w:r>
            <w:fldChar w:fldCharType="begin"/>
          </w:r>
          <w:r>
            <w:instrText xml:space="preserve"> PAGEREF _Toc1202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B36CE72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_Toc9159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/>
              <w:bCs w:val="0"/>
              <w:lang w:val="en-US" w:eastAsia="zh-CN"/>
            </w:rPr>
            <w:t>七</w:t>
          </w:r>
          <w:r>
            <w:rPr>
              <w:rFonts w:ascii="黑体" w:hAnsi="黑体" w:eastAsia="黑体"/>
              <w:bCs w:val="0"/>
            </w:rPr>
            <w:t>、完整 SQL 脚本</w:t>
          </w:r>
          <w:r>
            <w:tab/>
          </w:r>
          <w:r>
            <w:fldChar w:fldCharType="begin"/>
          </w:r>
          <w:r>
            <w:instrText xml:space="preserve"> PAGEREF _Toc9159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140C35B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_Toc20938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/>
              <w:bCs w:val="0"/>
              <w:i w:val="0"/>
              <w:iCs w:val="0"/>
              <w:lang w:val="en-US" w:eastAsia="zh-CN"/>
            </w:rPr>
            <w:t>八</w:t>
          </w:r>
          <w:r>
            <w:rPr>
              <w:rFonts w:ascii="黑体" w:hAnsi="黑体" w:eastAsia="黑体"/>
              <w:bCs w:val="0"/>
              <w:i w:val="0"/>
              <w:iCs w:val="0"/>
            </w:rPr>
            <w:t>、数据库关系图</w:t>
          </w:r>
          <w:r>
            <w:tab/>
          </w:r>
          <w:r>
            <w:fldChar w:fldCharType="begin"/>
          </w:r>
          <w:r>
            <w:instrText xml:space="preserve"> PAGEREF _Toc20938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785A09F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_Toc367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/>
              <w:bCs w:val="0"/>
              <w:lang w:val="en-US" w:eastAsia="zh-CN"/>
            </w:rPr>
            <w:t>九</w:t>
          </w:r>
          <w:r>
            <w:rPr>
              <w:rFonts w:ascii="黑体" w:hAnsi="黑体" w:eastAsia="黑体"/>
              <w:bCs w:val="0"/>
            </w:rPr>
            <w:t>、设计总结</w:t>
          </w:r>
          <w:r>
            <w:tab/>
          </w:r>
          <w:r>
            <w:fldChar w:fldCharType="begin"/>
          </w:r>
          <w:r>
            <w:instrText xml:space="preserve"> PAGEREF _Toc367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C83DA71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_Toc29472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szCs w:val="36"/>
            </w:rPr>
            <w:t>附录 A</w:t>
          </w:r>
          <w:r>
            <w:tab/>
          </w:r>
          <w:r>
            <w:fldChar w:fldCharType="begin"/>
          </w:r>
          <w:r>
            <w:instrText xml:space="preserve"> PAGEREF _Toc29472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1F7EFE0">
          <w:pPr>
            <w:pStyle w:val="27"/>
            <w:tabs>
              <w:tab w:val="right" w:leader="dot" w:pos="8640"/>
            </w:tabs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instrText xml:space="preserve"> HYPERLINK \l _Toc28456 </w:instrText>
          </w:r>
          <w:r>
            <w:rPr>
              <w:rFonts w:ascii="黑体" w:hAnsi="黑体" w:eastAsia="黑体" w:cstheme="majorBidi"/>
              <w:bCs w:val="0"/>
              <w:szCs w:val="26"/>
              <w:lang w:val="en-US" w:eastAsia="en-US" w:bidi="ar-SA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szCs w:val="36"/>
            </w:rPr>
            <w:t xml:space="preserve">附录 </w:t>
          </w:r>
          <w:r>
            <w:rPr>
              <w:rFonts w:hint="eastAsia"/>
              <w:bCs w:val="0"/>
              <w:i w:val="0"/>
              <w:szCs w:val="36"/>
              <w:lang w:val="en-US" w:eastAsia="zh-CN"/>
            </w:rPr>
            <w:t>B</w:t>
          </w:r>
          <w:r>
            <w:tab/>
          </w:r>
          <w:r>
            <w:fldChar w:fldCharType="begin"/>
          </w:r>
          <w:r>
            <w:instrText xml:space="preserve"> PAGEREF _Toc28456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5250A4A">
          <w:pPr>
            <w:keepNext/>
            <w:keepLines/>
            <w:spacing w:before="200" w:after="0" w:line="360" w:lineRule="auto"/>
            <w:outlineLvl w:val="9"/>
            <w:rPr>
              <w:rFonts w:ascii="黑体" w:hAnsi="黑体" w:eastAsia="黑体" w:cstheme="majorBidi"/>
              <w:bCs w:val="0"/>
              <w:color w:val="000000" w:themeColor="text1"/>
              <w:sz w:val="24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 w:cstheme="majorBidi"/>
              <w:bCs w:val="0"/>
              <w:color w:val="000000" w:themeColor="text1"/>
              <w:szCs w:val="26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  <w:bookmarkStart w:id="6" w:name="_Toc927"/>
          <w:bookmarkStart w:id="7" w:name="_Toc3140"/>
          <w:bookmarkStart w:id="8" w:name="_Toc207"/>
        </w:p>
      </w:sdtContent>
    </w:sdt>
    <w:p w14:paraId="57F9D864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Cs w:val="0"/>
          <w:color w:val="000000" w:themeColor="text1"/>
          <w:sz w:val="24"/>
          <w:szCs w:val="26"/>
          <w:lang w:val="en-US" w:eastAsia="en-US" w:bidi="ar-SA"/>
          <w14:textFill>
            <w14:solidFill>
              <w14:schemeClr w14:val="tx1"/>
            </w14:solidFill>
          </w14:textFill>
        </w:rPr>
      </w:pPr>
    </w:p>
    <w:bookmarkEnd w:id="6"/>
    <w:bookmarkEnd w:id="7"/>
    <w:bookmarkEnd w:id="8"/>
    <w:p w14:paraId="6389F58C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DAF8C3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7B4106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一、引言</w:t>
      </w:r>
    </w:p>
    <w:p w14:paraId="6E5269AD">
      <w:pPr>
        <w:pStyle w:val="5"/>
        <w:outlineLvl w:val="1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1.1 编写目的</w:t>
      </w:r>
    </w:p>
    <w:p w14:paraId="25A95FA6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本文档依据 GB/T 8567-2006《计算机软件文档编制规范》中《数据库设计说明》(DBDD) 的要求，对「基于多模态大模型的智能商品详情与营销文案生成系统」的数据库设计进行完整描述。本文档仅覆盖数据库层面（概念结构、逻辑结构、物理结构、安全设计、SQL 实现），为后端开发、测试和运维提供数据结构依据。</w:t>
      </w:r>
    </w:p>
    <w:p w14:paraId="30D1FACB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0AE39F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2223"/>
      <w:bookmarkStart w:id="10" w:name="_Toc19029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1.2 数据库概述</w:t>
      </w:r>
      <w:bookmarkEnd w:id="9"/>
      <w:bookmarkEnd w:id="10"/>
    </w:p>
    <w:p w14:paraId="3CEB5357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本系统数据库 mall_content 采用 MySQL 8.0 + InnoDB 引擎，服务于如下核心数据域：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25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FFD454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数据域</w:t>
            </w:r>
          </w:p>
        </w:tc>
        <w:tc>
          <w:tcPr>
            <w:tcW w:w="2880" w:type="dxa"/>
            <w:shd w:val="clear" w:color="auto" w:fill="D9E2F3"/>
          </w:tcPr>
          <w:p w14:paraId="0A00D4E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4DD0F2F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涉及表</w:t>
            </w:r>
          </w:p>
        </w:tc>
      </w:tr>
      <w:tr w14:paraId="78833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180BE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880" w:type="dxa"/>
          </w:tcPr>
          <w:p w14:paraId="4F237B8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880" w:type="dxa"/>
          </w:tcPr>
          <w:p w14:paraId="27030D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</w:tr>
      <w:tr w14:paraId="6559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DB72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用户与权限</w:t>
            </w:r>
          </w:p>
        </w:tc>
        <w:tc>
          <w:tcPr>
            <w:tcW w:w="2880" w:type="dxa"/>
          </w:tcPr>
          <w:p w14:paraId="0120C0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系统用户、RBAC 角色控制、AI 配额管理</w:t>
            </w:r>
          </w:p>
        </w:tc>
        <w:tc>
          <w:tcPr>
            <w:tcW w:w="2880" w:type="dxa"/>
          </w:tcPr>
          <w:p w14:paraId="02DB79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sys_user, user_quota_log</w:t>
            </w:r>
          </w:p>
        </w:tc>
      </w:tr>
      <w:tr w14:paraId="2B8B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F785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商品管理</w:t>
            </w:r>
          </w:p>
        </w:tc>
        <w:tc>
          <w:tcPr>
            <w:tcW w:w="2880" w:type="dxa"/>
          </w:tcPr>
          <w:p w14:paraId="262882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商品信息、树形分类、多图管理</w:t>
            </w:r>
          </w:p>
        </w:tc>
        <w:tc>
          <w:tcPr>
            <w:tcW w:w="2880" w:type="dxa"/>
          </w:tcPr>
          <w:p w14:paraId="066D6A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product, product_category, product_image</w:t>
            </w:r>
          </w:p>
        </w:tc>
      </w:tr>
      <w:tr w14:paraId="6620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320F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生成</w:t>
            </w:r>
          </w:p>
        </w:tc>
        <w:tc>
          <w:tcPr>
            <w:tcW w:w="2880" w:type="dxa"/>
          </w:tcPr>
          <w:p w14:paraId="40BAE7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商品描述、营销文案、生成日志</w:t>
            </w:r>
          </w:p>
        </w:tc>
        <w:tc>
          <w:tcPr>
            <w:tcW w:w="2880" w:type="dxa"/>
          </w:tcPr>
          <w:p w14:paraId="42308A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product(AI字段), marketing_copy, ai_generation_log</w:t>
            </w:r>
          </w:p>
        </w:tc>
      </w:tr>
      <w:tr w14:paraId="3B91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4DF5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文案库</w:t>
            </w:r>
          </w:p>
        </w:tc>
        <w:tc>
          <w:tcPr>
            <w:tcW w:w="2880" w:type="dxa"/>
          </w:tcPr>
          <w:p w14:paraId="47B81A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收藏、复用、跨商品管理</w:t>
            </w:r>
          </w:p>
        </w:tc>
        <w:tc>
          <w:tcPr>
            <w:tcW w:w="2880" w:type="dxa"/>
          </w:tcPr>
          <w:p w14:paraId="68D012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</w:tr>
      <w:tr w14:paraId="4C95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8F48B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系统管理</w:t>
            </w:r>
          </w:p>
        </w:tc>
        <w:tc>
          <w:tcPr>
            <w:tcW w:w="2880" w:type="dxa"/>
          </w:tcPr>
          <w:p w14:paraId="497FC2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公告、配置</w:t>
            </w:r>
          </w:p>
        </w:tc>
        <w:tc>
          <w:tcPr>
            <w:tcW w:w="2880" w:type="dxa"/>
          </w:tcPr>
          <w:p w14:paraId="0259846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</w:tr>
    </w:tbl>
    <w:p w14:paraId="33DB6F02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EF433C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数据库标识：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mall_content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；字符集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utf8mb4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utf8mb4_unicode_ci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；所有核心业务表采用逻辑删除。</w:t>
      </w:r>
    </w:p>
    <w:p w14:paraId="1706C9FC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8003"/>
      <w:bookmarkStart w:id="12" w:name="_Toc31692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1.3 定义与缩写</w:t>
      </w:r>
      <w:bookmarkEnd w:id="11"/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87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32CB52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术语 / 缩写</w:t>
            </w:r>
          </w:p>
        </w:tc>
        <w:tc>
          <w:tcPr>
            <w:tcW w:w="4320" w:type="dxa"/>
            <w:shd w:val="clear" w:color="auto" w:fill="D9E2F3"/>
          </w:tcPr>
          <w:p w14:paraId="1B5089A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A81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0A258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-------------</w:t>
            </w:r>
          </w:p>
        </w:tc>
        <w:tc>
          <w:tcPr>
            <w:tcW w:w="4320" w:type="dxa"/>
          </w:tcPr>
          <w:p w14:paraId="33610A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51CF4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AC02B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3NF</w:t>
            </w:r>
          </w:p>
        </w:tc>
        <w:tc>
          <w:tcPr>
            <w:tcW w:w="4320" w:type="dxa"/>
          </w:tcPr>
          <w:p w14:paraId="6C2BA22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第三范式，消除非主属性对候选键的传递依赖</w:t>
            </w:r>
          </w:p>
        </w:tc>
      </w:tr>
      <w:tr w14:paraId="4CA8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0709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E-R 模型</w:t>
            </w:r>
          </w:p>
        </w:tc>
        <w:tc>
          <w:tcPr>
            <w:tcW w:w="4320" w:type="dxa"/>
          </w:tcPr>
          <w:p w14:paraId="402C38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实体-联系模型</w:t>
            </w:r>
          </w:p>
        </w:tc>
      </w:tr>
      <w:tr w14:paraId="7D1C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0679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</w:t>
            </w:r>
          </w:p>
        </w:tc>
        <w:tc>
          <w:tcPr>
            <w:tcW w:w="4320" w:type="dxa"/>
          </w:tcPr>
          <w:p w14:paraId="6CBD03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 `deleted` 标记字段标识删除，不执行物理删除</w:t>
            </w:r>
          </w:p>
        </w:tc>
      </w:tr>
      <w:tr w14:paraId="74DE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C0B3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PK / FK / UK</w:t>
            </w:r>
          </w:p>
        </w:tc>
        <w:tc>
          <w:tcPr>
            <w:tcW w:w="4320" w:type="dxa"/>
          </w:tcPr>
          <w:p w14:paraId="030988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 / 外键 / 唯一约束</w:t>
            </w:r>
          </w:p>
        </w:tc>
      </w:tr>
      <w:tr w14:paraId="6A73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BCE2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 字段</w:t>
            </w:r>
          </w:p>
        </w:tc>
        <w:tc>
          <w:tcPr>
            <w:tcW w:w="4320" w:type="dxa"/>
          </w:tcPr>
          <w:p w14:paraId="276D958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 原生 JSON 类型，用于结构化不固定的属性</w:t>
            </w:r>
          </w:p>
        </w:tc>
      </w:tr>
      <w:tr w14:paraId="42A9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D131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RBAC</w:t>
            </w:r>
          </w:p>
        </w:tc>
        <w:tc>
          <w:tcPr>
            <w:tcW w:w="4320" w:type="dxa"/>
          </w:tcPr>
          <w:p w14:paraId="589260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基于角色的访问控制</w:t>
            </w:r>
          </w:p>
        </w:tc>
      </w:tr>
    </w:tbl>
    <w:p w14:paraId="136C6E88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67D145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&gt; 业务术语（DRAFT / ON_SHELF / PENDING / ACTIVE 等状态枚举）在各表定义中说明。</w:t>
      </w:r>
    </w:p>
    <w:p w14:paraId="25E8BEB4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CB6E4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A39116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5D495B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6E759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44709E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8A020E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E3BD1E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D013CB">
      <w:pP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1EE0CB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639135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31211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二、概念结构设计（E-R 模型）</w:t>
      </w:r>
      <w:bookmarkEnd w:id="13"/>
    </w:p>
    <w:p w14:paraId="32CE9E1A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1332"/>
      <w:bookmarkStart w:id="15" w:name="_Toc2046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2.1 实体识别</w:t>
      </w:r>
      <w:bookmarkEnd w:id="14"/>
      <w:bookmarkEnd w:id="15"/>
    </w:p>
    <w:p w14:paraId="5E35E1EC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根据需求分析，本系统数据库包含 9 个核心实体，各对应一张数据表：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2116"/>
        <w:gridCol w:w="1689"/>
        <w:gridCol w:w="1689"/>
      </w:tblGrid>
      <w:tr w14:paraId="7B93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7CF05D6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28" w:type="dxa"/>
            <w:shd w:val="clear" w:color="auto" w:fill="D9E2F3"/>
          </w:tcPr>
          <w:p w14:paraId="2A12CE0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</w:t>
            </w:r>
          </w:p>
        </w:tc>
        <w:tc>
          <w:tcPr>
            <w:tcW w:w="1728" w:type="dxa"/>
            <w:shd w:val="clear" w:color="auto" w:fill="D9E2F3"/>
          </w:tcPr>
          <w:p w14:paraId="68B4FA7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对应表</w:t>
            </w:r>
          </w:p>
        </w:tc>
        <w:tc>
          <w:tcPr>
            <w:tcW w:w="1728" w:type="dxa"/>
            <w:shd w:val="clear" w:color="auto" w:fill="D9E2F3"/>
          </w:tcPr>
          <w:p w14:paraId="4E112BC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1728" w:type="dxa"/>
            <w:shd w:val="clear" w:color="auto" w:fill="D9E2F3"/>
          </w:tcPr>
          <w:p w14:paraId="7C67D29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关键属性</w:t>
            </w:r>
          </w:p>
        </w:tc>
      </w:tr>
      <w:tr w14:paraId="7575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59A0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451D13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4EA603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728" w:type="dxa"/>
          </w:tcPr>
          <w:p w14:paraId="553FE4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2146B2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</w:tr>
      <w:tr w14:paraId="0763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7DB05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E1</w:t>
            </w:r>
          </w:p>
        </w:tc>
        <w:tc>
          <w:tcPr>
            <w:tcW w:w="1728" w:type="dxa"/>
          </w:tcPr>
          <w:p w14:paraId="10CE29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系统用户</w:t>
            </w:r>
          </w:p>
        </w:tc>
        <w:tc>
          <w:tcPr>
            <w:tcW w:w="1728" w:type="dxa"/>
          </w:tcPr>
          <w:p w14:paraId="68BF5C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2D0AC9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系统的使用者，分普通用户和管理员</w:t>
            </w:r>
          </w:p>
        </w:tc>
        <w:tc>
          <w:tcPr>
            <w:tcW w:w="1728" w:type="dxa"/>
          </w:tcPr>
          <w:p w14:paraId="713402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用户名、角色、状态、配额</w:t>
            </w:r>
          </w:p>
        </w:tc>
      </w:tr>
      <w:tr w14:paraId="4243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8730F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E2</w:t>
            </w:r>
          </w:p>
        </w:tc>
        <w:tc>
          <w:tcPr>
            <w:tcW w:w="1728" w:type="dxa"/>
          </w:tcPr>
          <w:p w14:paraId="59E32DA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商品分类</w:t>
            </w:r>
          </w:p>
        </w:tc>
        <w:tc>
          <w:tcPr>
            <w:tcW w:w="1728" w:type="dxa"/>
          </w:tcPr>
          <w:p w14:paraId="3C3FC4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728" w:type="dxa"/>
          </w:tcPr>
          <w:p w14:paraId="664A76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商品的树形分类体系</w:t>
            </w:r>
          </w:p>
        </w:tc>
        <w:tc>
          <w:tcPr>
            <w:tcW w:w="1728" w:type="dxa"/>
          </w:tcPr>
          <w:p w14:paraId="65A43E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分类名称、父分类ID</w:t>
            </w:r>
          </w:p>
        </w:tc>
      </w:tr>
      <w:tr w14:paraId="002E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168202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E3</w:t>
            </w:r>
          </w:p>
        </w:tc>
        <w:tc>
          <w:tcPr>
            <w:tcW w:w="1728" w:type="dxa"/>
          </w:tcPr>
          <w:p w14:paraId="618E5C5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</w:t>
            </w:r>
          </w:p>
        </w:tc>
        <w:tc>
          <w:tcPr>
            <w:tcW w:w="1728" w:type="dxa"/>
          </w:tcPr>
          <w:p w14:paraId="0F1500A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D1F976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用户创建的商品信息</w:t>
            </w:r>
          </w:p>
        </w:tc>
        <w:tc>
          <w:tcPr>
            <w:tcW w:w="1728" w:type="dxa"/>
          </w:tcPr>
          <w:p w14:paraId="4C6985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商品名、价格、AI生成描述</w:t>
            </w:r>
          </w:p>
        </w:tc>
      </w:tr>
      <w:tr w14:paraId="6434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9D95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E4</w:t>
            </w:r>
          </w:p>
        </w:tc>
        <w:tc>
          <w:tcPr>
            <w:tcW w:w="1728" w:type="dxa"/>
          </w:tcPr>
          <w:p w14:paraId="3DF145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商品图片</w:t>
            </w:r>
          </w:p>
        </w:tc>
        <w:tc>
          <w:tcPr>
            <w:tcW w:w="1728" w:type="dxa"/>
          </w:tcPr>
          <w:p w14:paraId="6A854AE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728" w:type="dxa"/>
          </w:tcPr>
          <w:p w14:paraId="0479A75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商品的多张展示图片</w:t>
            </w:r>
          </w:p>
        </w:tc>
        <w:tc>
          <w:tcPr>
            <w:tcW w:w="1728" w:type="dxa"/>
          </w:tcPr>
          <w:p w14:paraId="5F9AB0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文件路径、排序</w:t>
            </w:r>
          </w:p>
        </w:tc>
      </w:tr>
      <w:tr w14:paraId="65D7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948C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E5</w:t>
            </w:r>
          </w:p>
        </w:tc>
        <w:tc>
          <w:tcPr>
            <w:tcW w:w="1728" w:type="dxa"/>
          </w:tcPr>
          <w:p w14:paraId="09709E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营销文案</w:t>
            </w:r>
          </w:p>
        </w:tc>
        <w:tc>
          <w:tcPr>
            <w:tcW w:w="1728" w:type="dxa"/>
          </w:tcPr>
          <w:p w14:paraId="7FB470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728" w:type="dxa"/>
          </w:tcPr>
          <w:p w14:paraId="46A9A6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或手动生成的平台文案</w:t>
            </w:r>
          </w:p>
        </w:tc>
        <w:tc>
          <w:tcPr>
            <w:tcW w:w="1728" w:type="dxa"/>
          </w:tcPr>
          <w:p w14:paraId="3E9CAFD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平台、版本号、内容</w:t>
            </w:r>
          </w:p>
        </w:tc>
      </w:tr>
      <w:tr w14:paraId="71D3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3DB76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E6</w:t>
            </w:r>
          </w:p>
        </w:tc>
        <w:tc>
          <w:tcPr>
            <w:tcW w:w="1728" w:type="dxa"/>
          </w:tcPr>
          <w:p w14:paraId="7293366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文案库</w:t>
            </w:r>
          </w:p>
        </w:tc>
        <w:tc>
          <w:tcPr>
            <w:tcW w:w="1728" w:type="dxa"/>
          </w:tcPr>
          <w:p w14:paraId="733747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728" w:type="dxa"/>
          </w:tcPr>
          <w:p w14:paraId="41D8E2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用户收藏的文案，可跨商品复用</w:t>
            </w:r>
          </w:p>
        </w:tc>
        <w:tc>
          <w:tcPr>
            <w:tcW w:w="1728" w:type="dxa"/>
          </w:tcPr>
          <w:p w14:paraId="0EA9F0B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标题、平台、内容</w:t>
            </w:r>
          </w:p>
        </w:tc>
      </w:tr>
      <w:tr w14:paraId="0A67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3877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E7</w:t>
            </w:r>
          </w:p>
        </w:tc>
        <w:tc>
          <w:tcPr>
            <w:tcW w:w="1728" w:type="dxa"/>
          </w:tcPr>
          <w:p w14:paraId="7023C6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AI生成日志</w:t>
            </w:r>
          </w:p>
        </w:tc>
        <w:tc>
          <w:tcPr>
            <w:tcW w:w="1728" w:type="dxa"/>
          </w:tcPr>
          <w:p w14:paraId="49BA40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728" w:type="dxa"/>
          </w:tcPr>
          <w:p w14:paraId="7253B8E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每次 AI 调用的详细记录</w:t>
            </w:r>
          </w:p>
        </w:tc>
        <w:tc>
          <w:tcPr>
            <w:tcW w:w="1728" w:type="dxa"/>
          </w:tcPr>
          <w:p w14:paraId="1C98CD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任务类型、模型、状态、耗时</w:t>
            </w:r>
          </w:p>
        </w:tc>
      </w:tr>
      <w:tr w14:paraId="1503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2D9D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E8</w:t>
            </w:r>
          </w:p>
        </w:tc>
        <w:tc>
          <w:tcPr>
            <w:tcW w:w="1728" w:type="dxa"/>
          </w:tcPr>
          <w:p w14:paraId="641E5A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配额变更日志</w:t>
            </w:r>
          </w:p>
        </w:tc>
        <w:tc>
          <w:tcPr>
            <w:tcW w:w="1728" w:type="dxa"/>
          </w:tcPr>
          <w:p w14:paraId="1DA6CC3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728" w:type="dxa"/>
          </w:tcPr>
          <w:p w14:paraId="3C5DCA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用户配额变更的审计记录</w:t>
            </w:r>
          </w:p>
        </w:tc>
        <w:tc>
          <w:tcPr>
            <w:tcW w:w="1728" w:type="dxa"/>
          </w:tcPr>
          <w:p w14:paraId="5981634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变化量、操作人、原因</w:t>
            </w:r>
          </w:p>
        </w:tc>
      </w:tr>
      <w:tr w14:paraId="39FF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44E0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E9</w:t>
            </w:r>
          </w:p>
        </w:tc>
        <w:tc>
          <w:tcPr>
            <w:tcW w:w="1728" w:type="dxa"/>
          </w:tcPr>
          <w:p w14:paraId="0ACAD5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系统公告</w:t>
            </w:r>
          </w:p>
        </w:tc>
        <w:tc>
          <w:tcPr>
            <w:tcW w:w="1728" w:type="dxa"/>
          </w:tcPr>
          <w:p w14:paraId="0552A9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1728" w:type="dxa"/>
          </w:tcPr>
          <w:p w14:paraId="29B5DD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管理员发布的系统级公告</w:t>
            </w:r>
          </w:p>
        </w:tc>
        <w:tc>
          <w:tcPr>
            <w:tcW w:w="1728" w:type="dxa"/>
          </w:tcPr>
          <w:p w14:paraId="76D9E5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内容、发布人、生效状态</w:t>
            </w:r>
          </w:p>
        </w:tc>
      </w:tr>
    </w:tbl>
    <w:p w14:paraId="1B004E53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85E30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2961"/>
      <w:bookmarkStart w:id="17" w:name="_Toc21276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2.2 实体属性图</w:t>
      </w:r>
      <w:bookmarkEnd w:id="16"/>
      <w:bookmarkEnd w:id="17"/>
    </w:p>
    <w:p w14:paraId="5C1FD919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21801"/>
      <w:bookmarkStart w:id="19" w:name="_Toc25424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E1：系统用户（SysUser）</w:t>
      </w:r>
      <w:bookmarkEnd w:id="18"/>
      <w:bookmarkEnd w:id="19"/>
    </w:p>
    <w:p w14:paraId="11B8F865">
      <w:pPr>
        <w:rPr>
          <w:i/>
          <w:color w:val="555555"/>
          <w:sz w:val="21"/>
          <w:szCs w:val="21"/>
        </w:rPr>
      </w:pPr>
      <w:r>
        <w:rPr>
          <w:i/>
          <w:color w:val="555555"/>
          <w:sz w:val="21"/>
          <w:szCs w:val="21"/>
        </w:rPr>
        <w:t>存储系统注册用户信息，支持 RBAC 角色控制和管理员审核</w:t>
      </w:r>
    </w:p>
    <w:p w14:paraId="7F5F2FEB">
      <w:pPr>
        <w:rPr>
          <w:i/>
          <w:color w:val="555555"/>
          <w:sz w:val="21"/>
          <w:szCs w:val="21"/>
        </w:rPr>
      </w:pPr>
    </w:p>
    <w:p w14:paraId="17A4A94B">
      <w:pPr>
        <w:spacing w:after="40"/>
      </w:pPr>
      <w:r>
        <w:drawing>
          <wp:inline distT="0" distB="0" distL="114300" distR="114300">
            <wp:extent cx="5876925" cy="2953385"/>
            <wp:effectExtent l="0" t="0" r="0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15819" r="-128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78CE">
      <w:pPr>
        <w:spacing w:after="40"/>
      </w:pPr>
    </w:p>
    <w:p w14:paraId="5F89CB9E">
      <w:pPr>
        <w:spacing w:after="40"/>
      </w:pPr>
      <w:r>
        <w:drawing>
          <wp:inline distT="0" distB="0" distL="114300" distR="114300">
            <wp:extent cx="5699125" cy="3086100"/>
            <wp:effectExtent l="0" t="0" r="317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DF8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155652">
      <w:pPr>
        <w:pStyle w:val="16"/>
        <w:numPr>
          <w:ilvl w:val="0"/>
          <w:numId w:val="0"/>
        </w:numPr>
        <w:ind w:leftChars="0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1EA4DD2">
      <w:pPr>
        <w:pStyle w:val="16"/>
        <w:numPr>
          <w:ilvl w:val="0"/>
          <w:numId w:val="0"/>
        </w:numPr>
        <w:ind w:leftChars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E3：商品（Product）</w:t>
      </w:r>
    </w:p>
    <w:p w14:paraId="466D02F8">
      <w:r>
        <w:rPr>
          <w:i/>
          <w:color w:val="555555"/>
          <w:sz w:val="21"/>
        </w:rPr>
        <w:t>系统核心业务表，存储产品完整信息及多模态大模型 AI 生成内容</w:t>
      </w:r>
    </w:p>
    <w:p w14:paraId="7EEDB8B9">
      <w:pPr>
        <w:pStyle w:val="16"/>
        <w:numPr>
          <w:ilvl w:val="0"/>
          <w:numId w:val="0"/>
        </w:numPr>
        <w:ind w:leftChars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4FE40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78805" cy="3491865"/>
            <wp:effectExtent l="0" t="0" r="10795" b="6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l="2145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7263">
      <w:pPr>
        <w:pStyle w:val="16"/>
        <w:numPr>
          <w:ilvl w:val="0"/>
          <w:numId w:val="0"/>
        </w:numPr>
        <w:ind w:leftChars="0"/>
      </w:pPr>
    </w:p>
    <w:p w14:paraId="7FA369B8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93105" cy="2289175"/>
            <wp:effectExtent l="0" t="0" r="1079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D35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740350">
      <w:pPr>
        <w:spacing w:after="40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0928D3A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E5：营销文案（MarketingCopy）</w:t>
      </w:r>
    </w:p>
    <w:p w14:paraId="171311AE">
      <w:r>
        <w:rPr>
          <w:i/>
          <w:color w:val="555555"/>
          <w:sz w:val="21"/>
        </w:rPr>
        <w:t>AI 生成或用户手动的平台营销文案，支持 3 平台 × 3 变体 = 最多 9 版</w:t>
      </w:r>
    </w:p>
    <w:p w14:paraId="22C15758"/>
    <w:p w14:paraId="32AA1EEB">
      <w:pPr>
        <w:spacing w:after="40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08650" cy="3202940"/>
            <wp:effectExtent l="0" t="0" r="6350" b="10160"/>
            <wp:docPr id="16" name="图片 16" descr="屏幕截图 2026-06-28 15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28 1555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7CAE">
      <w:pPr>
        <w:spacing w:after="40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5D1C38C">
      <w:pPr>
        <w:spacing w:after="40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93105" cy="1614805"/>
            <wp:effectExtent l="0" t="0" r="10795" b="10795"/>
            <wp:docPr id="15" name="图片 15" descr="屏幕截图 2026-06-28 15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8 1556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0A09">
      <w:pPr>
        <w:spacing w:after="40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028FEAD5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&gt; 其余 6 个实体的属性图见附录 A。关键实体已在此展示，E2（分类）为轻量结构实体，E4（图片）/ E6~E9 为关联/日志类实体，属性在表定义中完整列出。</w:t>
      </w:r>
    </w:p>
    <w:p w14:paraId="6C1679E1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D2BD77A">
      <w:pPr>
        <w:pStyle w:val="5"/>
        <w:outlineLvl w:val="1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17496"/>
      <w:bookmarkStart w:id="21" w:name="_Toc19647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2.3  E-R 图</w:t>
      </w:r>
      <w:bookmarkEnd w:id="20"/>
      <w:bookmarkEnd w:id="21"/>
    </w:p>
    <w:p w14:paraId="04B5496D"/>
    <w:p w14:paraId="60E3A332">
      <w:pPr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全局关系速览</w:t>
      </w:r>
    </w:p>
    <w:p w14:paraId="620EEF2B">
      <w:pPr>
        <w:rPr>
          <w:rFonts w:hint="default" w:eastAsia="黑体"/>
          <w:lang w:val="en-US" w:eastAsia="zh-CN"/>
        </w:rPr>
      </w:pPr>
      <w:r>
        <w:rPr>
          <w:rFonts w:hint="default" w:eastAsia="黑体"/>
          <w:lang w:val="en-US" w:eastAsia="zh-CN"/>
        </w:rPr>
        <w:drawing>
          <wp:inline distT="0" distB="0" distL="114300" distR="114300">
            <wp:extent cx="5486400" cy="1979930"/>
            <wp:effectExtent l="0" t="0" r="0" b="1270"/>
            <wp:docPr id="3" name="图片 3" descr="屏幕截图 2026-06-28 18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8 1826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5EC2">
      <w:pPr>
        <w:rPr>
          <w:rFonts w:hint="eastAsia" w:eastAsia="黑体"/>
          <w:sz w:val="21"/>
          <w:szCs w:val="21"/>
          <w:lang w:val="en-US" w:eastAsia="zh-CN"/>
        </w:rPr>
      </w:pPr>
      <w:r>
        <w:rPr>
          <w:rFonts w:hint="eastAsia" w:eastAsia="黑体"/>
          <w:sz w:val="21"/>
          <w:szCs w:val="21"/>
          <w:lang w:val="en-US" w:eastAsia="zh-CN"/>
        </w:rPr>
        <w:t>子图1_产品层级管理</w:t>
      </w:r>
    </w:p>
    <w:p w14:paraId="28127409">
      <w:pPr>
        <w:rPr>
          <w:rFonts w:hint="eastAsia" w:eastAsia="黑体"/>
          <w:sz w:val="21"/>
          <w:szCs w:val="21"/>
          <w:lang w:val="en-US" w:eastAsia="zh-CN"/>
        </w:rPr>
      </w:pPr>
      <w:r>
        <w:rPr>
          <w:rFonts w:hint="default" w:eastAsia="黑体"/>
          <w:sz w:val="21"/>
          <w:szCs w:val="21"/>
          <w:lang w:val="en-US" w:eastAsia="zh-CN"/>
        </w:rPr>
        <w:drawing>
          <wp:inline distT="0" distB="0" distL="114300" distR="114300">
            <wp:extent cx="2056765" cy="3585210"/>
            <wp:effectExtent l="0" t="0" r="635" b="8890"/>
            <wp:docPr id="6" name="图片 6" descr="屏幕截图 2026-06-28 18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8 182525"/>
                    <pic:cNvPicPr>
                      <a:picLocks noChangeAspect="1"/>
                    </pic:cNvPicPr>
                  </pic:nvPicPr>
                  <pic:blipFill>
                    <a:blip r:embed="rId17"/>
                    <a:srcRect t="949" r="-440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5665">
      <w:pPr>
        <w:rPr>
          <w:rFonts w:hint="default" w:eastAsia="黑体"/>
          <w:sz w:val="21"/>
          <w:szCs w:val="21"/>
          <w:lang w:val="en-US" w:eastAsia="zh-CN"/>
        </w:rPr>
      </w:pPr>
    </w:p>
    <w:p w14:paraId="2D85FF48">
      <w:pPr>
        <w:rPr>
          <w:rFonts w:hint="default" w:eastAsia="黑体"/>
          <w:sz w:val="21"/>
          <w:szCs w:val="21"/>
          <w:lang w:val="en-US" w:eastAsia="zh-CN"/>
        </w:rPr>
      </w:pPr>
    </w:p>
    <w:p w14:paraId="23F568B8">
      <w:pPr>
        <w:rPr>
          <w:rFonts w:hint="default" w:eastAsia="黑体"/>
          <w:sz w:val="21"/>
          <w:szCs w:val="21"/>
          <w:lang w:val="en-US" w:eastAsia="zh-CN"/>
        </w:rPr>
      </w:pPr>
      <w:bookmarkStart w:id="99" w:name="_GoBack"/>
      <w:bookmarkEnd w:id="99"/>
      <w:r>
        <w:rPr>
          <w:rFonts w:hint="default" w:eastAsia="黑体"/>
          <w:sz w:val="21"/>
          <w:szCs w:val="21"/>
          <w:lang w:val="en-US" w:eastAsia="zh-CN"/>
        </w:rPr>
        <w:t>子图2 — 内容与AI生成</w:t>
      </w:r>
    </w:p>
    <w:p w14:paraId="1AA6E935">
      <w:pPr>
        <w:rPr>
          <w:rFonts w:hint="default" w:eastAsia="黑体"/>
          <w:sz w:val="21"/>
          <w:szCs w:val="21"/>
          <w:lang w:val="en-US" w:eastAsia="zh-CN"/>
        </w:rPr>
      </w:pPr>
    </w:p>
    <w:p w14:paraId="04021BD6">
      <w:pPr>
        <w:rPr>
          <w:rFonts w:hint="default" w:eastAsia="黑体"/>
          <w:sz w:val="21"/>
          <w:szCs w:val="21"/>
          <w:lang w:val="en-US" w:eastAsia="zh-CN"/>
        </w:rPr>
      </w:pPr>
      <w:r>
        <w:rPr>
          <w:rFonts w:hint="default" w:eastAsia="黑体"/>
          <w:sz w:val="21"/>
          <w:szCs w:val="21"/>
          <w:lang w:val="en-US" w:eastAsia="zh-CN"/>
        </w:rPr>
        <w:drawing>
          <wp:inline distT="0" distB="0" distL="114300" distR="114300">
            <wp:extent cx="5495925" cy="2244725"/>
            <wp:effectExtent l="0" t="0" r="0" b="0"/>
            <wp:docPr id="7" name="图片 7" descr="屏幕截图 2026-06-28 18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8 182547"/>
                    <pic:cNvPicPr>
                      <a:picLocks noChangeAspect="1"/>
                    </pic:cNvPicPr>
                  </pic:nvPicPr>
                  <pic:blipFill>
                    <a:blip r:embed="rId18"/>
                    <a:srcRect t="1833" r="24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BEC7">
      <w:pPr>
        <w:rPr>
          <w:rFonts w:hint="default" w:eastAsia="黑体"/>
          <w:sz w:val="21"/>
          <w:szCs w:val="21"/>
          <w:lang w:val="en-US" w:eastAsia="zh-CN"/>
        </w:rPr>
      </w:pPr>
    </w:p>
    <w:p w14:paraId="7D2F062A">
      <w:pPr>
        <w:spacing w:after="40"/>
        <w:rPr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子图3 — 用户与系统管理</w:t>
      </w:r>
    </w:p>
    <w:p w14:paraId="68CF2D37">
      <w:pPr>
        <w:pStyle w:val="5"/>
        <w:outlineLvl w:val="1"/>
        <w:rPr>
          <w:rFonts w:hint="eastAsia" w:ascii="黑体" w:hAnsi="黑体" w:eastAsia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2" w:name="_Toc13884"/>
      <w:bookmarkStart w:id="23" w:name="_Toc19352"/>
      <w:r>
        <w:rPr>
          <w:rFonts w:hint="eastAsia" w:ascii="黑体" w:hAnsi="黑体" w:eastAsia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03675" cy="3848735"/>
            <wp:effectExtent l="0" t="0" r="0" b="0"/>
            <wp:docPr id="8" name="图片 8" descr="屏幕截图 2026-06-28 18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8 182618"/>
                    <pic:cNvPicPr>
                      <a:picLocks noChangeAspect="1"/>
                    </pic:cNvPicPr>
                  </pic:nvPicPr>
                  <pic:blipFill>
                    <a:blip r:embed="rId19"/>
                    <a:srcRect t="1719" r="1469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5E2"/>
    <w:p w14:paraId="2714CF66">
      <w:pPr>
        <w:pStyle w:val="5"/>
        <w:outlineLvl w:val="1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2.4 实体关系描述</w:t>
      </w:r>
    </w:p>
    <w:p w14:paraId="7440A01C"/>
    <w:bookmarkEnd w:id="22"/>
    <w:bookmarkEnd w:id="23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705"/>
        <w:gridCol w:w="2016"/>
        <w:gridCol w:w="1708"/>
        <w:gridCol w:w="1721"/>
      </w:tblGrid>
      <w:tr w14:paraId="451D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  <w:shd w:val="clear" w:color="auto" w:fill="D9E2F3"/>
          </w:tcPr>
          <w:p w14:paraId="3CBC256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705" w:type="dxa"/>
            <w:shd w:val="clear" w:color="auto" w:fill="D9E2F3"/>
          </w:tcPr>
          <w:p w14:paraId="41D95A8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关系名</w:t>
            </w:r>
          </w:p>
        </w:tc>
        <w:tc>
          <w:tcPr>
            <w:tcW w:w="2016" w:type="dxa"/>
            <w:shd w:val="clear" w:color="auto" w:fill="D9E2F3"/>
          </w:tcPr>
          <w:p w14:paraId="00A2ED3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参与实体</w:t>
            </w:r>
          </w:p>
        </w:tc>
        <w:tc>
          <w:tcPr>
            <w:tcW w:w="1708" w:type="dxa"/>
            <w:shd w:val="clear" w:color="auto" w:fill="D9E2F3"/>
          </w:tcPr>
          <w:p w14:paraId="69168F3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基数</w:t>
            </w:r>
          </w:p>
        </w:tc>
        <w:tc>
          <w:tcPr>
            <w:tcW w:w="1721" w:type="dxa"/>
            <w:shd w:val="clear" w:color="auto" w:fill="D9E2F3"/>
          </w:tcPr>
          <w:p w14:paraId="698A7E7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CB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7F245C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05" w:type="dxa"/>
          </w:tcPr>
          <w:p w14:paraId="097CB24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016" w:type="dxa"/>
          </w:tcPr>
          <w:p w14:paraId="45B04C1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708" w:type="dxa"/>
          </w:tcPr>
          <w:p w14:paraId="3638A7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1" w:type="dxa"/>
          </w:tcPr>
          <w:p w14:paraId="1C6FDD5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5263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22E88A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tcPr>
            <w:tcW w:w="1705" w:type="dxa"/>
          </w:tcPr>
          <w:p w14:paraId="59D198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用户-创建-商品</w:t>
            </w:r>
          </w:p>
        </w:tc>
        <w:tc>
          <w:tcPr>
            <w:tcW w:w="2016" w:type="dxa"/>
          </w:tcPr>
          <w:p w14:paraId="546B80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Product</w:t>
            </w:r>
          </w:p>
        </w:tc>
        <w:tc>
          <w:tcPr>
            <w:tcW w:w="1708" w:type="dxa"/>
          </w:tcPr>
          <w:p w14:paraId="2BAC20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712437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用户可创建多个商品；商品必属于一个用户</w:t>
            </w:r>
          </w:p>
        </w:tc>
      </w:tr>
      <w:tr w14:paraId="35C7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511C3B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tcPr>
            <w:tcW w:w="1705" w:type="dxa"/>
          </w:tcPr>
          <w:p w14:paraId="194FDA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分类-包含-商品</w:t>
            </w:r>
          </w:p>
        </w:tc>
        <w:tc>
          <w:tcPr>
            <w:tcW w:w="2016" w:type="dxa"/>
          </w:tcPr>
          <w:p w14:paraId="7B5ECA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ProductCategory → Product</w:t>
            </w:r>
          </w:p>
        </w:tc>
        <w:tc>
          <w:tcPr>
            <w:tcW w:w="1708" w:type="dxa"/>
          </w:tcPr>
          <w:p w14:paraId="72BCF6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3F817F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一个分类下有多个商品</w:t>
            </w:r>
          </w:p>
        </w:tc>
      </w:tr>
      <w:tr w14:paraId="5F6F8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288926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tcPr>
            <w:tcW w:w="1705" w:type="dxa"/>
          </w:tcPr>
          <w:p w14:paraId="1EB725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分类-父子-分类</w:t>
            </w:r>
          </w:p>
        </w:tc>
        <w:tc>
          <w:tcPr>
            <w:tcW w:w="2016" w:type="dxa"/>
          </w:tcPr>
          <w:p w14:paraId="2B657D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ProductCategory → ProductCategory</w:t>
            </w:r>
          </w:p>
        </w:tc>
        <w:tc>
          <w:tcPr>
            <w:tcW w:w="1708" w:type="dxa"/>
          </w:tcPr>
          <w:p w14:paraId="4BD246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N（自关联）</w:t>
            </w:r>
          </w:p>
        </w:tc>
        <w:tc>
          <w:tcPr>
            <w:tcW w:w="1721" w:type="dxa"/>
          </w:tcPr>
          <w:p w14:paraId="4C1558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parent_id=0 为根分类</w:t>
            </w:r>
          </w:p>
        </w:tc>
      </w:tr>
      <w:tr w14:paraId="2A32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1E2E2E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tcPr>
            <w:tcW w:w="1705" w:type="dxa"/>
          </w:tcPr>
          <w:p w14:paraId="51E5C5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商品-展示-图片</w:t>
            </w:r>
          </w:p>
        </w:tc>
        <w:tc>
          <w:tcPr>
            <w:tcW w:w="2016" w:type="dxa"/>
          </w:tcPr>
          <w:p w14:paraId="3EFE32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 → ProductImage</w:t>
            </w:r>
          </w:p>
        </w:tc>
        <w:tc>
          <w:tcPr>
            <w:tcW w:w="1708" w:type="dxa"/>
          </w:tcPr>
          <w:p w14:paraId="61BBC8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098355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一个商品最多 10 张图片；级联删除</w:t>
            </w:r>
          </w:p>
        </w:tc>
      </w:tr>
      <w:tr w14:paraId="5D40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0487F58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tcPr>
            <w:tcW w:w="1705" w:type="dxa"/>
          </w:tcPr>
          <w:p w14:paraId="262D69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商品-拥有-文案</w:t>
            </w:r>
          </w:p>
        </w:tc>
        <w:tc>
          <w:tcPr>
            <w:tcW w:w="2016" w:type="dxa"/>
          </w:tcPr>
          <w:p w14:paraId="3DAD932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 → MarketingCopy</w:t>
            </w:r>
          </w:p>
        </w:tc>
        <w:tc>
          <w:tcPr>
            <w:tcW w:w="1708" w:type="dxa"/>
          </w:tcPr>
          <w:p w14:paraId="7265335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1A9A90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一个商品可生成多条文案</w:t>
            </w:r>
          </w:p>
        </w:tc>
      </w:tr>
      <w:tr w14:paraId="0874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48193E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R6</w:t>
            </w:r>
          </w:p>
        </w:tc>
        <w:tc>
          <w:tcPr>
            <w:tcW w:w="1705" w:type="dxa"/>
          </w:tcPr>
          <w:p w14:paraId="38F767A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用户-生成-文案</w:t>
            </w:r>
          </w:p>
        </w:tc>
        <w:tc>
          <w:tcPr>
            <w:tcW w:w="2016" w:type="dxa"/>
          </w:tcPr>
          <w:p w14:paraId="484E46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MarketingCopy</w:t>
            </w:r>
          </w:p>
        </w:tc>
        <w:tc>
          <w:tcPr>
            <w:tcW w:w="1708" w:type="dxa"/>
          </w:tcPr>
          <w:p w14:paraId="3BFB12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7F05E5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记录文案由哪个用户触发生成</w:t>
            </w:r>
          </w:p>
        </w:tc>
      </w:tr>
      <w:tr w14:paraId="5613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236E8B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R7</w:t>
            </w:r>
          </w:p>
        </w:tc>
        <w:tc>
          <w:tcPr>
            <w:tcW w:w="1705" w:type="dxa"/>
          </w:tcPr>
          <w:p w14:paraId="3DA321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用户-收藏-文库</w:t>
            </w:r>
          </w:p>
        </w:tc>
        <w:tc>
          <w:tcPr>
            <w:tcW w:w="2016" w:type="dxa"/>
          </w:tcPr>
          <w:p w14:paraId="6E870B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CopyLibrary</w:t>
            </w:r>
          </w:p>
        </w:tc>
        <w:tc>
          <w:tcPr>
            <w:tcW w:w="1708" w:type="dxa"/>
          </w:tcPr>
          <w:p w14:paraId="5188E9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272FE96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用户可收藏多篇文案到个人文库</w:t>
            </w:r>
          </w:p>
        </w:tc>
      </w:tr>
      <w:tr w14:paraId="738DC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7C7EFD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R8</w:t>
            </w:r>
          </w:p>
        </w:tc>
        <w:tc>
          <w:tcPr>
            <w:tcW w:w="1705" w:type="dxa"/>
          </w:tcPr>
          <w:p w14:paraId="62DD14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用户-调用-AI</w:t>
            </w:r>
          </w:p>
        </w:tc>
        <w:tc>
          <w:tcPr>
            <w:tcW w:w="2016" w:type="dxa"/>
          </w:tcPr>
          <w:p w14:paraId="3F130D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AiGenerationLog</w:t>
            </w:r>
          </w:p>
        </w:tc>
        <w:tc>
          <w:tcPr>
            <w:tcW w:w="1708" w:type="dxa"/>
          </w:tcPr>
          <w:p w14:paraId="4FBAD9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596E7E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记录用户每次 AI 调用</w:t>
            </w:r>
          </w:p>
        </w:tc>
      </w:tr>
      <w:tr w14:paraId="235A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147A83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R9</w:t>
            </w:r>
          </w:p>
        </w:tc>
        <w:tc>
          <w:tcPr>
            <w:tcW w:w="1705" w:type="dxa"/>
          </w:tcPr>
          <w:p w14:paraId="3EE2E8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用户-变更-配额</w:t>
            </w:r>
          </w:p>
        </w:tc>
        <w:tc>
          <w:tcPr>
            <w:tcW w:w="2016" w:type="dxa"/>
          </w:tcPr>
          <w:p w14:paraId="500D2D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UserQuotaLog</w:t>
            </w:r>
          </w:p>
        </w:tc>
        <w:tc>
          <w:tcPr>
            <w:tcW w:w="1708" w:type="dxa"/>
          </w:tcPr>
          <w:p w14:paraId="0DEAC57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7BFF4B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记录配额每一次变更</w:t>
            </w:r>
          </w:p>
        </w:tc>
      </w:tr>
      <w:tr w14:paraId="30D8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289E81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R10</w:t>
            </w:r>
          </w:p>
        </w:tc>
        <w:tc>
          <w:tcPr>
            <w:tcW w:w="1705" w:type="dxa"/>
          </w:tcPr>
          <w:p w14:paraId="049BE1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管理员-审核-用户</w:t>
            </w:r>
          </w:p>
        </w:tc>
        <w:tc>
          <w:tcPr>
            <w:tcW w:w="2016" w:type="dxa"/>
          </w:tcPr>
          <w:p w14:paraId="3C7EF2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SysUser</w:t>
            </w:r>
          </w:p>
        </w:tc>
        <w:tc>
          <w:tcPr>
            <w:tcW w:w="1708" w:type="dxa"/>
          </w:tcPr>
          <w:p w14:paraId="039B68F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3CE6A97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approved_by 关联管理员</w:t>
            </w:r>
          </w:p>
        </w:tc>
      </w:tr>
      <w:tr w14:paraId="5BF2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6" w:type="dxa"/>
          </w:tcPr>
          <w:p w14:paraId="7B2126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R11</w:t>
            </w:r>
          </w:p>
        </w:tc>
        <w:tc>
          <w:tcPr>
            <w:tcW w:w="1705" w:type="dxa"/>
          </w:tcPr>
          <w:p w14:paraId="62B7FE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管理员-发布-公告</w:t>
            </w:r>
          </w:p>
        </w:tc>
        <w:tc>
          <w:tcPr>
            <w:tcW w:w="2016" w:type="dxa"/>
          </w:tcPr>
          <w:p w14:paraId="6E0A93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SysUser → SystemAnnouncement</w:t>
            </w:r>
          </w:p>
        </w:tc>
        <w:tc>
          <w:tcPr>
            <w:tcW w:w="1708" w:type="dxa"/>
          </w:tcPr>
          <w:p w14:paraId="529D3AC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1" w:type="dxa"/>
          </w:tcPr>
          <w:p w14:paraId="7D6F262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管理员可发布多条公告</w:t>
            </w:r>
          </w:p>
        </w:tc>
      </w:tr>
    </w:tbl>
    <w:p w14:paraId="5D264719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6C4BD6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_Toc27796"/>
      <w:bookmarkStart w:id="25" w:name="_Toc19810"/>
      <w:bookmarkStart w:id="26" w:name="_Toc11136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三、逻辑结构设计</w:t>
      </w:r>
      <w:bookmarkEnd w:id="24"/>
      <w:bookmarkEnd w:id="25"/>
      <w:bookmarkEnd w:id="26"/>
    </w:p>
    <w:p w14:paraId="10C46B18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32662"/>
      <w:bookmarkStart w:id="28" w:name="_Toc1170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3.1 关系模式转换</w:t>
      </w:r>
      <w:bookmarkEnd w:id="27"/>
      <w:bookmarkEnd w:id="28"/>
    </w:p>
    <w:p w14:paraId="0887D077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 E-R 模型转换为关系模式（表结构），遵循以下规则：</w:t>
      </w:r>
    </w:p>
    <w:p w14:paraId="2D6C8C65">
      <w:pPr>
        <w:pStyle w:val="14"/>
        <w:spacing w:before="0" w:after="120" w:line="360" w:lineRule="auto"/>
        <w:ind w:left="360" w:leftChars="0" w:hanging="360" w:firstLineChars="0"/>
        <w:outlineLvl w:val="2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1970"/>
      <w:bookmarkStart w:id="30" w:name="_Toc4406"/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实体 → 表：每个实体转换为一张表，实体属性转为表字段</w:t>
      </w:r>
      <w:bookmarkEnd w:id="29"/>
      <w:bookmarkEnd w:id="30"/>
    </w:p>
    <w:p w14:paraId="5C7E4342">
      <w:pPr>
        <w:pStyle w:val="14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1:N 联系 → 外键：在 N 端表中添加外键字段指向 1 端主键</w:t>
      </w:r>
    </w:p>
    <w:p w14:paraId="5FA3C713">
      <w:pPr>
        <w:pStyle w:val="14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自关联 1:N → 同表外键：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parent_id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approved_by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指向同表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id</w:t>
      </w:r>
    </w:p>
    <w:p w14:paraId="1A344140">
      <w:pPr>
        <w:pStyle w:val="14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JSON 灵活属性：结构不固定的属性（卖点、标签、权限）使用 JSON 类型</w:t>
      </w:r>
    </w:p>
    <w:p w14:paraId="461EBF75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7261"/>
      <w:bookmarkStart w:id="32" w:name="_Toc742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3.2 表结构详细定义</w:t>
      </w:r>
      <w:bookmarkEnd w:id="31"/>
      <w:bookmarkEnd w:id="32"/>
    </w:p>
    <w:p w14:paraId="068E181A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以下按实体序列出全部 9 张表的完整定义。所有表统一使用：</w:t>
      </w:r>
    </w:p>
    <w:p w14:paraId="62CB145D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存储引擎：InnoDB</w:t>
      </w:r>
    </w:p>
    <w:p w14:paraId="590F3759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字符集：utf8mb4</w:t>
      </w:r>
    </w:p>
    <w:p w14:paraId="70691083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排序规则：utf8mb4_unicode_ci</w:t>
      </w:r>
    </w:p>
    <w:p w14:paraId="3F01041F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7EA7F361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_Toc6880"/>
    </w:p>
    <w:p w14:paraId="5FE09C82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DDA550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A80A2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E4E481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3ECF2">
      <w:pPr>
        <w:pStyle w:val="5"/>
        <w:outlineLvl w:val="2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33"/>
    <w:p w14:paraId="06C3D125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F4D2082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7C1225">
      <w:pPr>
        <w:pStyle w:val="5"/>
        <w:outlineLvl w:val="2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_Toc18340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3.2.1：系统用户表（sys_user）</w:t>
      </w:r>
      <w:bookmarkEnd w:id="34"/>
    </w:p>
    <w:p w14:paraId="1F33E115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311B7C4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表说明：存储系统所有用户信息，支持 RBAC 角色控制和配额管理。用户注册后需管理员审核方可使用 AI 功能。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1516"/>
        <w:gridCol w:w="1416"/>
        <w:gridCol w:w="435"/>
        <w:gridCol w:w="1916"/>
        <w:gridCol w:w="2116"/>
        <w:gridCol w:w="1022"/>
      </w:tblGrid>
      <w:tr w14:paraId="29DA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79A925B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4" w:type="dxa"/>
            <w:shd w:val="clear" w:color="auto" w:fill="D9E2F3"/>
          </w:tcPr>
          <w:p w14:paraId="31E3873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4" w:type="dxa"/>
            <w:shd w:val="clear" w:color="auto" w:fill="D9E2F3"/>
          </w:tcPr>
          <w:p w14:paraId="073B2B8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234" w:type="dxa"/>
            <w:shd w:val="clear" w:color="auto" w:fill="D9E2F3"/>
          </w:tcPr>
          <w:p w14:paraId="3CAE063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234" w:type="dxa"/>
            <w:shd w:val="clear" w:color="auto" w:fill="D9E2F3"/>
          </w:tcPr>
          <w:p w14:paraId="31AF369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34" w:type="dxa"/>
            <w:shd w:val="clear" w:color="auto" w:fill="D9E2F3"/>
          </w:tcPr>
          <w:p w14:paraId="6F6F774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34" w:type="dxa"/>
            <w:shd w:val="clear" w:color="auto" w:fill="D9E2F3"/>
          </w:tcPr>
          <w:p w14:paraId="5A4AD13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DA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65655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1234" w:type="dxa"/>
          </w:tcPr>
          <w:p w14:paraId="66B45E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95AB9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234" w:type="dxa"/>
          </w:tcPr>
          <w:p w14:paraId="6D780F0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1234" w:type="dxa"/>
          </w:tcPr>
          <w:p w14:paraId="78B830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7D69D5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34" w:type="dxa"/>
          </w:tcPr>
          <w:p w14:paraId="67F5DC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7EF0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7560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227926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34" w:type="dxa"/>
          </w:tcPr>
          <w:p w14:paraId="1622388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254793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74702D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1234" w:type="dxa"/>
          </w:tcPr>
          <w:p w14:paraId="27E544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34" w:type="dxa"/>
          </w:tcPr>
          <w:p w14:paraId="081C8F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用户主键</w:t>
            </w:r>
          </w:p>
        </w:tc>
      </w:tr>
      <w:tr w14:paraId="79D9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9622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</w:tcPr>
          <w:p w14:paraId="3ACD8B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1234" w:type="dxa"/>
          </w:tcPr>
          <w:p w14:paraId="6B1993C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1234" w:type="dxa"/>
          </w:tcPr>
          <w:p w14:paraId="332402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FE5B4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5FA93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**UK**</w:t>
            </w:r>
          </w:p>
        </w:tc>
        <w:tc>
          <w:tcPr>
            <w:tcW w:w="1234" w:type="dxa"/>
          </w:tcPr>
          <w:p w14:paraId="24D09B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登录用户名，全系统唯一</w:t>
            </w:r>
          </w:p>
        </w:tc>
      </w:tr>
      <w:tr w14:paraId="1026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1BE057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4" w:type="dxa"/>
          </w:tcPr>
          <w:p w14:paraId="042AB0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</w:tc>
        <w:tc>
          <w:tcPr>
            <w:tcW w:w="1234" w:type="dxa"/>
          </w:tcPr>
          <w:p w14:paraId="55CDF2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1234" w:type="dxa"/>
          </w:tcPr>
          <w:p w14:paraId="7AF9C9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E7231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25C1F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19DEA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BCrypt 加密的密码哈希值</w:t>
            </w:r>
          </w:p>
        </w:tc>
      </w:tr>
      <w:tr w14:paraId="303B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394B16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34" w:type="dxa"/>
          </w:tcPr>
          <w:p w14:paraId="5023064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1234" w:type="dxa"/>
          </w:tcPr>
          <w:p w14:paraId="10444F9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1234" w:type="dxa"/>
          </w:tcPr>
          <w:p w14:paraId="21173AC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6F5CC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''</w:t>
            </w:r>
          </w:p>
        </w:tc>
        <w:tc>
          <w:tcPr>
            <w:tcW w:w="1234" w:type="dxa"/>
          </w:tcPr>
          <w:p w14:paraId="122801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3E4808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显示昵称</w:t>
            </w:r>
          </w:p>
        </w:tc>
      </w:tr>
      <w:tr w14:paraId="5A9E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3D9DD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34" w:type="dxa"/>
          </w:tcPr>
          <w:p w14:paraId="26C48E8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1234" w:type="dxa"/>
          </w:tcPr>
          <w:p w14:paraId="6DE0AEC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1234" w:type="dxa"/>
          </w:tcPr>
          <w:p w14:paraId="746EF7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6F9A83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269EB2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CB192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手机号码</w:t>
            </w:r>
          </w:p>
        </w:tc>
      </w:tr>
      <w:tr w14:paraId="4308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91AF3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34" w:type="dxa"/>
          </w:tcPr>
          <w:p w14:paraId="75F6C5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1234" w:type="dxa"/>
          </w:tcPr>
          <w:p w14:paraId="468C0A6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VARCHAR(128)</w:t>
            </w:r>
          </w:p>
        </w:tc>
        <w:tc>
          <w:tcPr>
            <w:tcW w:w="1234" w:type="dxa"/>
          </w:tcPr>
          <w:p w14:paraId="75A0A1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07EF9F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4BF250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45C1C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</w:tr>
      <w:tr w14:paraId="0833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6C71A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34" w:type="dxa"/>
          </w:tcPr>
          <w:p w14:paraId="632E48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avatar</w:t>
            </w:r>
          </w:p>
        </w:tc>
        <w:tc>
          <w:tcPr>
            <w:tcW w:w="1234" w:type="dxa"/>
          </w:tcPr>
          <w:p w14:paraId="52EA8C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1234" w:type="dxa"/>
          </w:tcPr>
          <w:p w14:paraId="04FB50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549383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704A6D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5BC61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头像 URL 或路径</w:t>
            </w:r>
          </w:p>
        </w:tc>
      </w:tr>
      <w:tr w14:paraId="560F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3C38F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234" w:type="dxa"/>
          </w:tcPr>
          <w:p w14:paraId="02D385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1234" w:type="dxa"/>
          </w:tcPr>
          <w:p w14:paraId="314C3E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1234" w:type="dxa"/>
          </w:tcPr>
          <w:p w14:paraId="0D346A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80125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'USER'</w:t>
            </w:r>
          </w:p>
        </w:tc>
        <w:tc>
          <w:tcPr>
            <w:tcW w:w="1234" w:type="dxa"/>
          </w:tcPr>
          <w:p w14:paraId="0BC4996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683D37E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角色：USER / ADMIN</w:t>
            </w:r>
          </w:p>
        </w:tc>
      </w:tr>
      <w:tr w14:paraId="1F03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D81FF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234" w:type="dxa"/>
          </w:tcPr>
          <w:p w14:paraId="0C881E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234" w:type="dxa"/>
          </w:tcPr>
          <w:p w14:paraId="547714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1234" w:type="dxa"/>
          </w:tcPr>
          <w:p w14:paraId="149B07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EE02B6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'PENDING'</w:t>
            </w:r>
          </w:p>
        </w:tc>
        <w:tc>
          <w:tcPr>
            <w:tcW w:w="1234" w:type="dxa"/>
          </w:tcPr>
          <w:p w14:paraId="55EBDC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24085A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状态：PENDING / ACTIVE / DISABLED</w:t>
            </w:r>
          </w:p>
        </w:tc>
      </w:tr>
      <w:tr w14:paraId="3628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1991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34" w:type="dxa"/>
          </w:tcPr>
          <w:p w14:paraId="474800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quota_total</w:t>
            </w:r>
          </w:p>
        </w:tc>
        <w:tc>
          <w:tcPr>
            <w:tcW w:w="1234" w:type="dxa"/>
          </w:tcPr>
          <w:p w14:paraId="299A5B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234" w:type="dxa"/>
          </w:tcPr>
          <w:p w14:paraId="1C4F03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AC098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34" w:type="dxa"/>
          </w:tcPr>
          <w:p w14:paraId="0EBF19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F56563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生成总配额次数，-1 表示不限</w:t>
            </w:r>
          </w:p>
        </w:tc>
      </w:tr>
      <w:tr w14:paraId="500B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E2A99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234" w:type="dxa"/>
          </w:tcPr>
          <w:p w14:paraId="064B4A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quota_used</w:t>
            </w:r>
          </w:p>
        </w:tc>
        <w:tc>
          <w:tcPr>
            <w:tcW w:w="1234" w:type="dxa"/>
          </w:tcPr>
          <w:p w14:paraId="27EF15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234" w:type="dxa"/>
          </w:tcPr>
          <w:p w14:paraId="73C04E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624DBDB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25647D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5A39BB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已使用 AI 生成次数</w:t>
            </w:r>
          </w:p>
        </w:tc>
      </w:tr>
      <w:tr w14:paraId="126F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DD86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234" w:type="dxa"/>
          </w:tcPr>
          <w:p w14:paraId="1A1BCE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permissions</w:t>
            </w:r>
          </w:p>
        </w:tc>
        <w:tc>
          <w:tcPr>
            <w:tcW w:w="1234" w:type="dxa"/>
          </w:tcPr>
          <w:p w14:paraId="4091E5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1234" w:type="dxa"/>
          </w:tcPr>
          <w:p w14:paraId="488B11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5EE2B3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336F832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B18A6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可用模块列表，NULL=全部</w:t>
            </w:r>
          </w:p>
        </w:tc>
      </w:tr>
      <w:tr w14:paraId="65E6F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0D23E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34" w:type="dxa"/>
          </w:tcPr>
          <w:p w14:paraId="0CBFBA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approved_by</w:t>
            </w:r>
          </w:p>
        </w:tc>
        <w:tc>
          <w:tcPr>
            <w:tcW w:w="1234" w:type="dxa"/>
          </w:tcPr>
          <w:p w14:paraId="1F7FA8D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7D33F0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09F48E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68912F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</w:t>
            </w:r>
          </w:p>
        </w:tc>
        <w:tc>
          <w:tcPr>
            <w:tcW w:w="1234" w:type="dxa"/>
          </w:tcPr>
          <w:p w14:paraId="31718E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审核人（管理员）ID</w:t>
            </w:r>
          </w:p>
        </w:tc>
      </w:tr>
      <w:tr w14:paraId="59F9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D4768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234" w:type="dxa"/>
          </w:tcPr>
          <w:p w14:paraId="3C57E4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approved_at</w:t>
            </w:r>
          </w:p>
        </w:tc>
        <w:tc>
          <w:tcPr>
            <w:tcW w:w="1234" w:type="dxa"/>
          </w:tcPr>
          <w:p w14:paraId="5A139A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2B7547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6BE401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52FAC54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C2F9C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审核通过时间</w:t>
            </w:r>
          </w:p>
        </w:tc>
      </w:tr>
      <w:tr w14:paraId="5E44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1434F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234" w:type="dxa"/>
          </w:tcPr>
          <w:p w14:paraId="6C6A82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234" w:type="dxa"/>
          </w:tcPr>
          <w:p w14:paraId="579FFA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29D87D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698DA7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2F38C1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44902E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6AC8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18BB7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34" w:type="dxa"/>
          </w:tcPr>
          <w:p w14:paraId="67DF09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34" w:type="dxa"/>
          </w:tcPr>
          <w:p w14:paraId="6F2E20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5CCF46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3AD5B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569020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38571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创建（注册）时间</w:t>
            </w:r>
          </w:p>
        </w:tc>
      </w:tr>
      <w:tr w14:paraId="0238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37BC1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234" w:type="dxa"/>
          </w:tcPr>
          <w:p w14:paraId="639FA80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1234" w:type="dxa"/>
          </w:tcPr>
          <w:p w14:paraId="162409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4775FDC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9DB964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56792D3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AC531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最后更新时间（ON UPDATE）</w:t>
            </w:r>
          </w:p>
        </w:tc>
      </w:tr>
    </w:tbl>
    <w:p w14:paraId="7AD29EFC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798B83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9AD5447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CA04F35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917CCBF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A0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763365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40BFC3F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6277095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60EA39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010E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0DA7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575E14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71429D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7F7563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5178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C889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1D94C9D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602ED3E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7A8AEC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7A3F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86C13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uk_username</w:t>
            </w:r>
          </w:p>
        </w:tc>
        <w:tc>
          <w:tcPr>
            <w:tcW w:w="2160" w:type="dxa"/>
          </w:tcPr>
          <w:p w14:paraId="3BC4FC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2160" w:type="dxa"/>
          </w:tcPr>
          <w:p w14:paraId="0AEF8B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唯一索引</w:t>
            </w:r>
          </w:p>
        </w:tc>
        <w:tc>
          <w:tcPr>
            <w:tcW w:w="2160" w:type="dxa"/>
          </w:tcPr>
          <w:p w14:paraId="74BF1ED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登录查询、重名校验</w:t>
            </w:r>
          </w:p>
        </w:tc>
      </w:tr>
      <w:tr w14:paraId="3387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855A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idx_user_status</w:t>
            </w:r>
          </w:p>
        </w:tc>
        <w:tc>
          <w:tcPr>
            <w:tcW w:w="2160" w:type="dxa"/>
          </w:tcPr>
          <w:p w14:paraId="46A8DDE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4DBF23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3EFBC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用户列表筛选</w:t>
            </w:r>
          </w:p>
        </w:tc>
      </w:tr>
      <w:tr w14:paraId="315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8010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idx_user_role</w:t>
            </w:r>
          </w:p>
        </w:tc>
        <w:tc>
          <w:tcPr>
            <w:tcW w:w="2160" w:type="dxa"/>
          </w:tcPr>
          <w:p w14:paraId="33221E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2160" w:type="dxa"/>
          </w:tcPr>
          <w:p w14:paraId="614B36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2959DC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按角色筛选</w:t>
            </w:r>
          </w:p>
        </w:tc>
      </w:tr>
    </w:tbl>
    <w:p w14:paraId="26272D04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FF7250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业务规则：</w:t>
      </w:r>
    </w:p>
    <w:p w14:paraId="1B280F9C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quota_total = -1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：不限制 AI 调用次数（管理员专属）</w:t>
      </w:r>
    </w:p>
    <w:p w14:paraId="0148B768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quota_used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：每次 AI 调用后 +1，系统校验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quota_used &lt; quota_total</w:t>
      </w:r>
    </w:p>
    <w:p w14:paraId="050514BF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permissions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：JSON 数组如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["description","copy"]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，细粒度模块权限</w:t>
      </w:r>
    </w:p>
    <w:p w14:paraId="15FAD843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密码使用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BCryptPasswordEncoder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加密，不可逆</w:t>
      </w:r>
    </w:p>
    <w:p w14:paraId="266A3DCD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状态流转：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PENDING → ACTIVE / DISABLED</w:t>
      </w:r>
    </w:p>
    <w:p w14:paraId="3C427482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5 个预置管理员账号，注册上限 50 人</w:t>
      </w:r>
    </w:p>
    <w:p w14:paraId="1FD9A22D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33370A35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971DC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5AA0D5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261998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773BD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62000D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CCA19DD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3D5D323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88C2A3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3.2.2：商品分类表（product_category）</w:t>
      </w:r>
    </w:p>
    <w:p w14:paraId="790A972B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CE0EE24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表说明：商品分类，采用邻接表模型（parent_id）实现树形结构，支持无限层级。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230"/>
        <w:gridCol w:w="1316"/>
        <w:gridCol w:w="1062"/>
        <w:gridCol w:w="1916"/>
        <w:gridCol w:w="1167"/>
        <w:gridCol w:w="1104"/>
      </w:tblGrid>
      <w:tr w14:paraId="2966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48B51E5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4" w:type="dxa"/>
            <w:shd w:val="clear" w:color="auto" w:fill="D9E2F3"/>
          </w:tcPr>
          <w:p w14:paraId="5672F38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4" w:type="dxa"/>
            <w:shd w:val="clear" w:color="auto" w:fill="D9E2F3"/>
          </w:tcPr>
          <w:p w14:paraId="1BF97DB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234" w:type="dxa"/>
            <w:shd w:val="clear" w:color="auto" w:fill="D9E2F3"/>
          </w:tcPr>
          <w:p w14:paraId="4DF5BB9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234" w:type="dxa"/>
            <w:shd w:val="clear" w:color="auto" w:fill="D9E2F3"/>
          </w:tcPr>
          <w:p w14:paraId="72961B3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34" w:type="dxa"/>
            <w:shd w:val="clear" w:color="auto" w:fill="D9E2F3"/>
          </w:tcPr>
          <w:p w14:paraId="066D04E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34" w:type="dxa"/>
            <w:shd w:val="clear" w:color="auto" w:fill="D9E2F3"/>
          </w:tcPr>
          <w:p w14:paraId="1483850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DC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60C0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234" w:type="dxa"/>
          </w:tcPr>
          <w:p w14:paraId="7ACFF8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114EAB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234" w:type="dxa"/>
          </w:tcPr>
          <w:p w14:paraId="04ED4B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90487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6CF9E8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34" w:type="dxa"/>
          </w:tcPr>
          <w:p w14:paraId="53776F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2FA8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24720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022F3D6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34" w:type="dxa"/>
          </w:tcPr>
          <w:p w14:paraId="556AE5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1131F3C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29BF9B9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1234" w:type="dxa"/>
          </w:tcPr>
          <w:p w14:paraId="548A61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34" w:type="dxa"/>
          </w:tcPr>
          <w:p w14:paraId="7B00B45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分类主键</w:t>
            </w:r>
          </w:p>
        </w:tc>
      </w:tr>
      <w:tr w14:paraId="65D8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2C4B1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</w:tcPr>
          <w:p w14:paraId="4FDF1B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234" w:type="dxa"/>
          </w:tcPr>
          <w:p w14:paraId="68BD1A8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1234" w:type="dxa"/>
          </w:tcPr>
          <w:p w14:paraId="62917CE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2355992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343DEC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5538306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分类名称</w:t>
            </w:r>
          </w:p>
        </w:tc>
      </w:tr>
      <w:tr w14:paraId="7D7F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94AD3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4" w:type="dxa"/>
          </w:tcPr>
          <w:p w14:paraId="220C251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</w:t>
            </w:r>
          </w:p>
        </w:tc>
        <w:tc>
          <w:tcPr>
            <w:tcW w:w="1234" w:type="dxa"/>
          </w:tcPr>
          <w:p w14:paraId="0D8AFD5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1DF458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57351A3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2007E4E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056CDA4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父分类 ID，0 表示一级分类</w:t>
            </w:r>
          </w:p>
        </w:tc>
      </w:tr>
      <w:tr w14:paraId="2257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1F8D3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34" w:type="dxa"/>
          </w:tcPr>
          <w:p w14:paraId="1DC28C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sort_order</w:t>
            </w:r>
          </w:p>
        </w:tc>
        <w:tc>
          <w:tcPr>
            <w:tcW w:w="1234" w:type="dxa"/>
          </w:tcPr>
          <w:p w14:paraId="45F906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234" w:type="dxa"/>
          </w:tcPr>
          <w:p w14:paraId="5C039C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99988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18ECC0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56C25DD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排序序号，数值越小越靠前</w:t>
            </w:r>
          </w:p>
        </w:tc>
      </w:tr>
      <w:tr w14:paraId="1CEC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3619B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34" w:type="dxa"/>
          </w:tcPr>
          <w:p w14:paraId="479982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234" w:type="dxa"/>
          </w:tcPr>
          <w:p w14:paraId="5EE5CE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7E6825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503BC7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6645E2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3F67A5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6ABE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876E1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34" w:type="dxa"/>
          </w:tcPr>
          <w:p w14:paraId="3958DB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34" w:type="dxa"/>
          </w:tcPr>
          <w:p w14:paraId="1DDAF7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5A18115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72218EE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556067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4407D9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</w:tbl>
    <w:p w14:paraId="27840877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5D20C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27B018C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D1E79AC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A7F0196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17841D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521EC86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6B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B5D897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702E91A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0470854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501F673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0265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490B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7A5F146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672665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5ED5DD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6FDF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0ED6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51993F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5FC1B2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4ECCF1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1B7A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87EE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idx_category_parent</w:t>
            </w:r>
          </w:p>
        </w:tc>
        <w:tc>
          <w:tcPr>
            <w:tcW w:w="2160" w:type="dxa"/>
          </w:tcPr>
          <w:p w14:paraId="66A3CF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</w:t>
            </w:r>
          </w:p>
        </w:tc>
        <w:tc>
          <w:tcPr>
            <w:tcW w:w="2160" w:type="dxa"/>
          </w:tcPr>
          <w:p w14:paraId="5D801A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7D2965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查询子分类</w:t>
            </w:r>
          </w:p>
        </w:tc>
      </w:tr>
      <w:tr w14:paraId="0BD5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7C5C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idx_category_sort</w:t>
            </w:r>
          </w:p>
        </w:tc>
        <w:tc>
          <w:tcPr>
            <w:tcW w:w="2160" w:type="dxa"/>
          </w:tcPr>
          <w:p w14:paraId="4F3FCD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sort_order</w:t>
            </w:r>
          </w:p>
        </w:tc>
        <w:tc>
          <w:tcPr>
            <w:tcW w:w="2160" w:type="dxa"/>
          </w:tcPr>
          <w:p w14:paraId="5EE927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726F70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分类排序</w:t>
            </w:r>
          </w:p>
        </w:tc>
      </w:tr>
    </w:tbl>
    <w:p w14:paraId="6D03BBC7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D20EE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初始数据：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C14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103C86F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728" w:type="dxa"/>
            <w:shd w:val="clear" w:color="auto" w:fill="D9E2F3"/>
          </w:tcPr>
          <w:p w14:paraId="5E75100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728" w:type="dxa"/>
            <w:shd w:val="clear" w:color="auto" w:fill="D9E2F3"/>
          </w:tcPr>
          <w:p w14:paraId="0AA7ACE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</w:t>
            </w:r>
          </w:p>
        </w:tc>
        <w:tc>
          <w:tcPr>
            <w:tcW w:w="1728" w:type="dxa"/>
            <w:shd w:val="clear" w:color="auto" w:fill="D9E2F3"/>
          </w:tcPr>
          <w:p w14:paraId="76F66E1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sort_order</w:t>
            </w:r>
          </w:p>
        </w:tc>
        <w:tc>
          <w:tcPr>
            <w:tcW w:w="1728" w:type="dxa"/>
            <w:shd w:val="clear" w:color="auto" w:fill="D9E2F3"/>
          </w:tcPr>
          <w:p w14:paraId="2DCC4BD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D4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256A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</w:t>
            </w:r>
          </w:p>
        </w:tc>
        <w:tc>
          <w:tcPr>
            <w:tcW w:w="1728" w:type="dxa"/>
          </w:tcPr>
          <w:p w14:paraId="77AD70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79ECB1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</w:t>
            </w:r>
          </w:p>
        </w:tc>
        <w:tc>
          <w:tcPr>
            <w:tcW w:w="1728" w:type="dxa"/>
          </w:tcPr>
          <w:p w14:paraId="0FA61D6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------------</w:t>
            </w:r>
          </w:p>
        </w:tc>
        <w:tc>
          <w:tcPr>
            <w:tcW w:w="1728" w:type="dxa"/>
          </w:tcPr>
          <w:p w14:paraId="018C49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1B52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42B1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28" w:type="dxa"/>
          </w:tcPr>
          <w:p w14:paraId="0B436C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数码家电</w:t>
            </w:r>
          </w:p>
        </w:tc>
        <w:tc>
          <w:tcPr>
            <w:tcW w:w="1728" w:type="dxa"/>
          </w:tcPr>
          <w:p w14:paraId="0C84CAD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551E750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28" w:type="dxa"/>
          </w:tcPr>
          <w:p w14:paraId="5937CF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一级分类</w:t>
            </w:r>
          </w:p>
        </w:tc>
      </w:tr>
      <w:tr w14:paraId="340E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96D2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28" w:type="dxa"/>
          </w:tcPr>
          <w:p w14:paraId="4E85FF4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美妆个护</w:t>
            </w:r>
          </w:p>
        </w:tc>
        <w:tc>
          <w:tcPr>
            <w:tcW w:w="1728" w:type="dxa"/>
          </w:tcPr>
          <w:p w14:paraId="0938033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22A685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28" w:type="dxa"/>
          </w:tcPr>
          <w:p w14:paraId="56CDFCC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一级分类</w:t>
            </w:r>
          </w:p>
        </w:tc>
      </w:tr>
      <w:tr w14:paraId="1733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BEE0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28" w:type="dxa"/>
          </w:tcPr>
          <w:p w14:paraId="5A6727F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服饰鞋包</w:t>
            </w:r>
          </w:p>
        </w:tc>
        <w:tc>
          <w:tcPr>
            <w:tcW w:w="1728" w:type="dxa"/>
          </w:tcPr>
          <w:p w14:paraId="1D2598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0C2D16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28" w:type="dxa"/>
          </w:tcPr>
          <w:p w14:paraId="2FE321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一级分类</w:t>
            </w:r>
          </w:p>
        </w:tc>
      </w:tr>
      <w:tr w14:paraId="617F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12AB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28" w:type="dxa"/>
          </w:tcPr>
          <w:p w14:paraId="7C8F17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食品生鲜</w:t>
            </w:r>
          </w:p>
        </w:tc>
        <w:tc>
          <w:tcPr>
            <w:tcW w:w="1728" w:type="dxa"/>
          </w:tcPr>
          <w:p w14:paraId="3E5A34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2E7CB79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28" w:type="dxa"/>
          </w:tcPr>
          <w:p w14:paraId="4D6F82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一级分类</w:t>
            </w:r>
          </w:p>
        </w:tc>
      </w:tr>
      <w:tr w14:paraId="2E4C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262F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28" w:type="dxa"/>
          </w:tcPr>
          <w:p w14:paraId="36F013F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家居日用</w:t>
            </w:r>
          </w:p>
        </w:tc>
        <w:tc>
          <w:tcPr>
            <w:tcW w:w="1728" w:type="dxa"/>
          </w:tcPr>
          <w:p w14:paraId="3BF6F2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4454C1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28" w:type="dxa"/>
          </w:tcPr>
          <w:p w14:paraId="0410C1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一级分类</w:t>
            </w:r>
          </w:p>
        </w:tc>
      </w:tr>
    </w:tbl>
    <w:p w14:paraId="6A953E32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BB1668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FFE29A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F8B96E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3.2.3：商品表（product）</w:t>
      </w:r>
    </w:p>
    <w:p w14:paraId="5010745A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表说明：存储商品基本信息和 AI 生成的描述内容，是系统的核心业务表。AI 相关字段由多模态大模型自动填充。</w:t>
      </w:r>
    </w:p>
    <w:tbl>
      <w:tblPr>
        <w:tblStyle w:val="36"/>
        <w:tblW w:w="91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"/>
        <w:gridCol w:w="1497"/>
        <w:gridCol w:w="1326"/>
        <w:gridCol w:w="387"/>
        <w:gridCol w:w="1668"/>
        <w:gridCol w:w="2607"/>
        <w:gridCol w:w="1252"/>
      </w:tblGrid>
      <w:tr w14:paraId="1B28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  <w:shd w:val="clear" w:color="auto" w:fill="D9E2F3"/>
          </w:tcPr>
          <w:p w14:paraId="045D4AB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97" w:type="dxa"/>
            <w:shd w:val="clear" w:color="auto" w:fill="D9E2F3"/>
          </w:tcPr>
          <w:p w14:paraId="6A9A59F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326" w:type="dxa"/>
            <w:shd w:val="clear" w:color="auto" w:fill="D9E2F3"/>
          </w:tcPr>
          <w:p w14:paraId="0BAC132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387" w:type="dxa"/>
            <w:shd w:val="clear" w:color="auto" w:fill="D9E2F3"/>
          </w:tcPr>
          <w:p w14:paraId="2685ED7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668" w:type="dxa"/>
            <w:shd w:val="clear" w:color="auto" w:fill="D9E2F3"/>
          </w:tcPr>
          <w:p w14:paraId="5F0C854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2607" w:type="dxa"/>
            <w:shd w:val="clear" w:color="auto" w:fill="D9E2F3"/>
          </w:tcPr>
          <w:p w14:paraId="631A257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52" w:type="dxa"/>
            <w:shd w:val="clear" w:color="auto" w:fill="D9E2F3"/>
          </w:tcPr>
          <w:p w14:paraId="1E8281F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EAF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4F3FB5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497" w:type="dxa"/>
          </w:tcPr>
          <w:p w14:paraId="774592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326" w:type="dxa"/>
          </w:tcPr>
          <w:p w14:paraId="1F3E3DD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387" w:type="dxa"/>
          </w:tcPr>
          <w:p w14:paraId="4751F3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668" w:type="dxa"/>
          </w:tcPr>
          <w:p w14:paraId="7546CB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607" w:type="dxa"/>
          </w:tcPr>
          <w:p w14:paraId="7F95CB4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52" w:type="dxa"/>
          </w:tcPr>
          <w:p w14:paraId="044546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1986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6AC141E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97" w:type="dxa"/>
          </w:tcPr>
          <w:p w14:paraId="27EAD8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26" w:type="dxa"/>
          </w:tcPr>
          <w:p w14:paraId="7333E9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387" w:type="dxa"/>
          </w:tcPr>
          <w:p w14:paraId="28E083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5AAE96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2607" w:type="dxa"/>
          </w:tcPr>
          <w:p w14:paraId="2B04A3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52" w:type="dxa"/>
          </w:tcPr>
          <w:p w14:paraId="4F082F9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商品主键</w:t>
            </w:r>
          </w:p>
        </w:tc>
      </w:tr>
      <w:tr w14:paraId="6783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18AB3F9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97" w:type="dxa"/>
          </w:tcPr>
          <w:p w14:paraId="762D22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326" w:type="dxa"/>
          </w:tcPr>
          <w:p w14:paraId="02806C4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387" w:type="dxa"/>
          </w:tcPr>
          <w:p w14:paraId="6A377A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0B2B365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607" w:type="dxa"/>
          </w:tcPr>
          <w:p w14:paraId="228402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**FK**(sys_user.id), **IDX**</w:t>
            </w:r>
          </w:p>
        </w:tc>
        <w:tc>
          <w:tcPr>
            <w:tcW w:w="1252" w:type="dxa"/>
          </w:tcPr>
          <w:p w14:paraId="5FAF774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创建者用户 ID</w:t>
            </w:r>
          </w:p>
        </w:tc>
      </w:tr>
      <w:tr w14:paraId="4FE8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19A0FD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97" w:type="dxa"/>
          </w:tcPr>
          <w:p w14:paraId="7998C0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326" w:type="dxa"/>
          </w:tcPr>
          <w:p w14:paraId="12166A7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VARCHAR(128)</w:t>
            </w:r>
          </w:p>
        </w:tc>
        <w:tc>
          <w:tcPr>
            <w:tcW w:w="387" w:type="dxa"/>
          </w:tcPr>
          <w:p w14:paraId="33FEB4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157312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607" w:type="dxa"/>
          </w:tcPr>
          <w:p w14:paraId="4E65A4D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52" w:type="dxa"/>
          </w:tcPr>
          <w:p w14:paraId="6F07EDD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商品名称，支持模糊搜索</w:t>
            </w:r>
          </w:p>
        </w:tc>
      </w:tr>
      <w:tr w14:paraId="31E1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4BF2F3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97" w:type="dxa"/>
          </w:tcPr>
          <w:p w14:paraId="540F3F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</w:tc>
        <w:tc>
          <w:tcPr>
            <w:tcW w:w="1326" w:type="dxa"/>
          </w:tcPr>
          <w:p w14:paraId="2F0B14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387" w:type="dxa"/>
          </w:tcPr>
          <w:p w14:paraId="143B10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19ABA3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607" w:type="dxa"/>
          </w:tcPr>
          <w:p w14:paraId="12D67A6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13F5FB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商品价格（元），保留两位小数</w:t>
            </w:r>
          </w:p>
        </w:tc>
      </w:tr>
      <w:tr w14:paraId="4B2D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5EF9AF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97" w:type="dxa"/>
          </w:tcPr>
          <w:p w14:paraId="3C9E87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category_id</w:t>
            </w:r>
          </w:p>
        </w:tc>
        <w:tc>
          <w:tcPr>
            <w:tcW w:w="1326" w:type="dxa"/>
          </w:tcPr>
          <w:p w14:paraId="258D5E2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387" w:type="dxa"/>
          </w:tcPr>
          <w:p w14:paraId="48D90F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1F9222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57F2BD6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**FK**(product_category.id), **IDX**</w:t>
            </w:r>
          </w:p>
        </w:tc>
        <w:tc>
          <w:tcPr>
            <w:tcW w:w="1252" w:type="dxa"/>
          </w:tcPr>
          <w:p w14:paraId="42FB381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所属分类 ID</w:t>
            </w:r>
          </w:p>
        </w:tc>
      </w:tr>
      <w:tr w14:paraId="169F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28FFD26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97" w:type="dxa"/>
          </w:tcPr>
          <w:p w14:paraId="2CE7A64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stock</w:t>
            </w:r>
          </w:p>
        </w:tc>
        <w:tc>
          <w:tcPr>
            <w:tcW w:w="1326" w:type="dxa"/>
          </w:tcPr>
          <w:p w14:paraId="0D00B6C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87" w:type="dxa"/>
          </w:tcPr>
          <w:p w14:paraId="5025826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5FB167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607" w:type="dxa"/>
          </w:tcPr>
          <w:p w14:paraId="653FC66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2828F0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库存数量</w:t>
            </w:r>
          </w:p>
        </w:tc>
      </w:tr>
      <w:tr w14:paraId="5D92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1F88EC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97" w:type="dxa"/>
          </w:tcPr>
          <w:p w14:paraId="5372BE7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326" w:type="dxa"/>
          </w:tcPr>
          <w:p w14:paraId="28F92B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387" w:type="dxa"/>
          </w:tcPr>
          <w:p w14:paraId="007D7F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0A9DFA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'DRAFT'</w:t>
            </w:r>
          </w:p>
        </w:tc>
        <w:tc>
          <w:tcPr>
            <w:tcW w:w="2607" w:type="dxa"/>
          </w:tcPr>
          <w:p w14:paraId="34A1221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52" w:type="dxa"/>
          </w:tcPr>
          <w:p w14:paraId="430761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状态：DRAFT / ON_SHELF / OFF_SHELF</w:t>
            </w:r>
          </w:p>
        </w:tc>
      </w:tr>
      <w:tr w14:paraId="0F44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61B95A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97" w:type="dxa"/>
          </w:tcPr>
          <w:p w14:paraId="4EE1C4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main_image_url</w:t>
            </w:r>
          </w:p>
        </w:tc>
        <w:tc>
          <w:tcPr>
            <w:tcW w:w="1326" w:type="dxa"/>
          </w:tcPr>
          <w:p w14:paraId="5D5CA3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387" w:type="dxa"/>
          </w:tcPr>
          <w:p w14:paraId="63DFEA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5B8A9A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6094E7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0994D7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商品主图 URL</w:t>
            </w:r>
          </w:p>
        </w:tc>
      </w:tr>
      <w:tr w14:paraId="17F1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446CDF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97" w:type="dxa"/>
          </w:tcPr>
          <w:p w14:paraId="0FFB80C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short_title</w:t>
            </w:r>
          </w:p>
        </w:tc>
        <w:tc>
          <w:tcPr>
            <w:tcW w:w="1326" w:type="dxa"/>
          </w:tcPr>
          <w:p w14:paraId="47CAA5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VARCHAR(32)</w:t>
            </w:r>
          </w:p>
        </w:tc>
        <w:tc>
          <w:tcPr>
            <w:tcW w:w="387" w:type="dxa"/>
          </w:tcPr>
          <w:p w14:paraId="5EFED1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560100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0336168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636B5F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精炼标题，限制 15 字以内</w:t>
            </w:r>
          </w:p>
        </w:tc>
      </w:tr>
      <w:tr w14:paraId="1A3A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53B3CD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97" w:type="dxa"/>
          </w:tcPr>
          <w:p w14:paraId="2718AF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selling_points</w:t>
            </w:r>
          </w:p>
        </w:tc>
        <w:tc>
          <w:tcPr>
            <w:tcW w:w="1326" w:type="dxa"/>
          </w:tcPr>
          <w:p w14:paraId="1C5BD1E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387" w:type="dxa"/>
          </w:tcPr>
          <w:p w14:paraId="7C00ED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6CFE37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25DE06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78F61DD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生成的 3-5 条核心卖点，JSON 数组</w:t>
            </w:r>
          </w:p>
        </w:tc>
      </w:tr>
      <w:tr w14:paraId="2D0C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0AB317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97" w:type="dxa"/>
          </w:tcPr>
          <w:p w14:paraId="6A7DD72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detail_content</w:t>
            </w:r>
          </w:p>
        </w:tc>
        <w:tc>
          <w:tcPr>
            <w:tcW w:w="1326" w:type="dxa"/>
          </w:tcPr>
          <w:p w14:paraId="03B0014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387" w:type="dxa"/>
          </w:tcPr>
          <w:p w14:paraId="3F6A21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0E4D9F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672298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4B7703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生成的商品详情描述，150-300 字</w:t>
            </w:r>
          </w:p>
        </w:tc>
      </w:tr>
      <w:tr w14:paraId="0E06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6782692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97" w:type="dxa"/>
          </w:tcPr>
          <w:p w14:paraId="2D5B1D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keywords</w:t>
            </w:r>
          </w:p>
        </w:tc>
        <w:tc>
          <w:tcPr>
            <w:tcW w:w="1326" w:type="dxa"/>
          </w:tcPr>
          <w:p w14:paraId="3988BC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387" w:type="dxa"/>
          </w:tcPr>
          <w:p w14:paraId="7E5E6C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552D63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1C0EBF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6F7DA9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用户补充关键词，辅助 AI</w:t>
            </w:r>
          </w:p>
        </w:tc>
      </w:tr>
      <w:tr w14:paraId="5AC6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1324CF1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97" w:type="dxa"/>
          </w:tcPr>
          <w:p w14:paraId="2B92F0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ai_analysis_raw</w:t>
            </w:r>
          </w:p>
        </w:tc>
        <w:tc>
          <w:tcPr>
            <w:tcW w:w="1326" w:type="dxa"/>
          </w:tcPr>
          <w:p w14:paraId="3EA3B52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387" w:type="dxa"/>
          </w:tcPr>
          <w:p w14:paraId="69E84B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668" w:type="dxa"/>
          </w:tcPr>
          <w:p w14:paraId="668323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607" w:type="dxa"/>
          </w:tcPr>
          <w:p w14:paraId="7F4B32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1BC4765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多模态 AI 分析完整原始结果</w:t>
            </w:r>
          </w:p>
        </w:tc>
      </w:tr>
      <w:tr w14:paraId="0F45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327716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97" w:type="dxa"/>
          </w:tcPr>
          <w:p w14:paraId="46C204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326" w:type="dxa"/>
          </w:tcPr>
          <w:p w14:paraId="183E8D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387" w:type="dxa"/>
          </w:tcPr>
          <w:p w14:paraId="2452BE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13D5FE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607" w:type="dxa"/>
          </w:tcPr>
          <w:p w14:paraId="21C48D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0266C6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0CFD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7B3048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497" w:type="dxa"/>
          </w:tcPr>
          <w:p w14:paraId="2DF5657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326" w:type="dxa"/>
          </w:tcPr>
          <w:p w14:paraId="3DE0B82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387" w:type="dxa"/>
          </w:tcPr>
          <w:p w14:paraId="3F576C6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1945C8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2607" w:type="dxa"/>
          </w:tcPr>
          <w:p w14:paraId="6F6BFF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5A2C67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59D8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dxa"/>
          </w:tcPr>
          <w:p w14:paraId="671D07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97" w:type="dxa"/>
          </w:tcPr>
          <w:p w14:paraId="40BF811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1326" w:type="dxa"/>
          </w:tcPr>
          <w:p w14:paraId="2D4603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387" w:type="dxa"/>
          </w:tcPr>
          <w:p w14:paraId="406232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668" w:type="dxa"/>
          </w:tcPr>
          <w:p w14:paraId="711C24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2607" w:type="dxa"/>
          </w:tcPr>
          <w:p w14:paraId="110DE7C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52" w:type="dxa"/>
          </w:tcPr>
          <w:p w14:paraId="713B70D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最后更新时间（ON UPDATE）</w:t>
            </w:r>
          </w:p>
        </w:tc>
      </w:tr>
    </w:tbl>
    <w:p w14:paraId="25598361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76C559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160"/>
        <w:gridCol w:w="2160"/>
        <w:gridCol w:w="2160"/>
      </w:tblGrid>
      <w:tr w14:paraId="177C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759C1F0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25F99532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28F9F3D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5E0D3F8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0D3F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91B0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1EB9F13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26EB0A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7C6759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3A0B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F14D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350F31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242DE6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2AD07C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382D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13AD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idx_product_user</w:t>
            </w:r>
          </w:p>
        </w:tc>
        <w:tc>
          <w:tcPr>
            <w:tcW w:w="2160" w:type="dxa"/>
          </w:tcPr>
          <w:p w14:paraId="5A12256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160" w:type="dxa"/>
          </w:tcPr>
          <w:p w14:paraId="32E453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5B9E257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用户商品列表 / 权限过滤</w:t>
            </w:r>
          </w:p>
        </w:tc>
      </w:tr>
      <w:tr w14:paraId="6B54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F677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idx_product_category</w:t>
            </w:r>
          </w:p>
        </w:tc>
        <w:tc>
          <w:tcPr>
            <w:tcW w:w="2160" w:type="dxa"/>
          </w:tcPr>
          <w:p w14:paraId="709CBA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category_id</w:t>
            </w:r>
          </w:p>
        </w:tc>
        <w:tc>
          <w:tcPr>
            <w:tcW w:w="2160" w:type="dxa"/>
          </w:tcPr>
          <w:p w14:paraId="72D317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6F7A7F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分类商品筛选</w:t>
            </w:r>
          </w:p>
        </w:tc>
      </w:tr>
      <w:tr w14:paraId="0E46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8AB3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idx_product_status</w:t>
            </w:r>
          </w:p>
        </w:tc>
        <w:tc>
          <w:tcPr>
            <w:tcW w:w="2160" w:type="dxa"/>
          </w:tcPr>
          <w:p w14:paraId="529010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0C33C1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227E04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状态筛选</w:t>
            </w:r>
          </w:p>
        </w:tc>
      </w:tr>
      <w:tr w14:paraId="689C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CCFE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idx_product_name</w:t>
            </w:r>
          </w:p>
        </w:tc>
        <w:tc>
          <w:tcPr>
            <w:tcW w:w="2160" w:type="dxa"/>
          </w:tcPr>
          <w:p w14:paraId="38784D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3C1E0E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BC5AE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商品名称模糊搜索</w:t>
            </w:r>
          </w:p>
        </w:tc>
      </w:tr>
    </w:tbl>
    <w:p w14:paraId="11277451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D8A349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业务规则：</w:t>
      </w:r>
    </w:p>
    <w:p w14:paraId="309D467E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普通用户只能查看/操作自己的商品（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user_id = 当前用户ID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05889DE6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管理员可查看全部商品但不可编辑/删除他人商品</w:t>
      </w:r>
    </w:p>
    <w:p w14:paraId="54405841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删除商品时级联删除关联图片和营销文案</w:t>
      </w:r>
    </w:p>
    <w:p w14:paraId="26D14481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状态流转：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DRAFT → ON_SHELF → OFF_SHELF</w:t>
      </w:r>
    </w:p>
    <w:p w14:paraId="2C4F3480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7516F223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3.2.4：商品图片表（product_image）</w:t>
      </w:r>
    </w:p>
    <w:p w14:paraId="231D5D4B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表说明：存储商品的展示图片信息，文件实体存储在服务器文件系统中。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1195"/>
        <w:gridCol w:w="1391"/>
        <w:gridCol w:w="413"/>
        <w:gridCol w:w="1880"/>
        <w:gridCol w:w="2076"/>
        <w:gridCol w:w="1489"/>
      </w:tblGrid>
      <w:tr w14:paraId="64A55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  <w:shd w:val="clear" w:color="auto" w:fill="D9E2F3"/>
          </w:tcPr>
          <w:p w14:paraId="6019CA1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195" w:type="dxa"/>
            <w:shd w:val="clear" w:color="auto" w:fill="D9E2F3"/>
          </w:tcPr>
          <w:p w14:paraId="3AF6B11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391" w:type="dxa"/>
            <w:shd w:val="clear" w:color="auto" w:fill="D9E2F3"/>
          </w:tcPr>
          <w:p w14:paraId="532E3F9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413" w:type="dxa"/>
            <w:shd w:val="clear" w:color="auto" w:fill="D9E2F3"/>
          </w:tcPr>
          <w:p w14:paraId="4A15D01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880" w:type="dxa"/>
            <w:shd w:val="clear" w:color="auto" w:fill="D9E2F3"/>
          </w:tcPr>
          <w:p w14:paraId="070D355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2076" w:type="dxa"/>
            <w:shd w:val="clear" w:color="auto" w:fill="D9E2F3"/>
          </w:tcPr>
          <w:p w14:paraId="20C0E77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489" w:type="dxa"/>
            <w:shd w:val="clear" w:color="auto" w:fill="D9E2F3"/>
          </w:tcPr>
          <w:p w14:paraId="2599E77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305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2C749C7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195" w:type="dxa"/>
          </w:tcPr>
          <w:p w14:paraId="01A85D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391" w:type="dxa"/>
          </w:tcPr>
          <w:p w14:paraId="6DA9065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413" w:type="dxa"/>
          </w:tcPr>
          <w:p w14:paraId="61BEBB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80" w:type="dxa"/>
          </w:tcPr>
          <w:p w14:paraId="2989C6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076" w:type="dxa"/>
          </w:tcPr>
          <w:p w14:paraId="6F51F86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489" w:type="dxa"/>
          </w:tcPr>
          <w:p w14:paraId="62DCC5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675E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3C5C7BE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95" w:type="dxa"/>
          </w:tcPr>
          <w:p w14:paraId="314ED5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91" w:type="dxa"/>
          </w:tcPr>
          <w:p w14:paraId="77B7C2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13" w:type="dxa"/>
          </w:tcPr>
          <w:p w14:paraId="7D6862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0EF29E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2076" w:type="dxa"/>
          </w:tcPr>
          <w:p w14:paraId="5EB053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489" w:type="dxa"/>
          </w:tcPr>
          <w:p w14:paraId="39D911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图片主键</w:t>
            </w:r>
          </w:p>
        </w:tc>
      </w:tr>
      <w:tr w14:paraId="0C10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11B84C5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5" w:type="dxa"/>
          </w:tcPr>
          <w:p w14:paraId="60D7CF6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391" w:type="dxa"/>
          </w:tcPr>
          <w:p w14:paraId="2D8125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13" w:type="dxa"/>
          </w:tcPr>
          <w:p w14:paraId="61A23B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1BA6F0B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76" w:type="dxa"/>
          </w:tcPr>
          <w:p w14:paraId="134CAD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**FK**(product.id), **IDX**</w:t>
            </w:r>
          </w:p>
        </w:tc>
        <w:tc>
          <w:tcPr>
            <w:tcW w:w="1489" w:type="dxa"/>
          </w:tcPr>
          <w:p w14:paraId="02C3E3D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所属商品 ID</w:t>
            </w:r>
          </w:p>
        </w:tc>
      </w:tr>
      <w:tr w14:paraId="0217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15C538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95" w:type="dxa"/>
          </w:tcPr>
          <w:p w14:paraId="1516F91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file_path</w:t>
            </w:r>
          </w:p>
        </w:tc>
        <w:tc>
          <w:tcPr>
            <w:tcW w:w="1391" w:type="dxa"/>
          </w:tcPr>
          <w:p w14:paraId="66FFD26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413" w:type="dxa"/>
          </w:tcPr>
          <w:p w14:paraId="04F6903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790A43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76" w:type="dxa"/>
          </w:tcPr>
          <w:p w14:paraId="18AAA2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41BCC8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服务器上的文件相对路径</w:t>
            </w:r>
          </w:p>
        </w:tc>
      </w:tr>
      <w:tr w14:paraId="0258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38D71B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195" w:type="dxa"/>
          </w:tcPr>
          <w:p w14:paraId="7FEB88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file_name</w:t>
            </w:r>
          </w:p>
        </w:tc>
        <w:tc>
          <w:tcPr>
            <w:tcW w:w="1391" w:type="dxa"/>
          </w:tcPr>
          <w:p w14:paraId="0975AB8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413" w:type="dxa"/>
          </w:tcPr>
          <w:p w14:paraId="2B7437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3B9A1D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76" w:type="dxa"/>
          </w:tcPr>
          <w:p w14:paraId="28CD29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61BEF7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原始文件名</w:t>
            </w:r>
          </w:p>
        </w:tc>
      </w:tr>
      <w:tr w14:paraId="29BA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1A393B1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95" w:type="dxa"/>
          </w:tcPr>
          <w:p w14:paraId="3A0B52B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mime_type</w:t>
            </w:r>
          </w:p>
        </w:tc>
        <w:tc>
          <w:tcPr>
            <w:tcW w:w="1391" w:type="dxa"/>
          </w:tcPr>
          <w:p w14:paraId="04642E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413" w:type="dxa"/>
          </w:tcPr>
          <w:p w14:paraId="4D6D92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7FB1A3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''</w:t>
            </w:r>
          </w:p>
        </w:tc>
        <w:tc>
          <w:tcPr>
            <w:tcW w:w="2076" w:type="dxa"/>
          </w:tcPr>
          <w:p w14:paraId="7DCE1E5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4E8E3F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MIME 类型（如 `image/png`）</w:t>
            </w:r>
          </w:p>
        </w:tc>
      </w:tr>
      <w:tr w14:paraId="33DD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31F378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95" w:type="dxa"/>
          </w:tcPr>
          <w:p w14:paraId="4125CD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file_size</w:t>
            </w:r>
          </w:p>
        </w:tc>
        <w:tc>
          <w:tcPr>
            <w:tcW w:w="1391" w:type="dxa"/>
          </w:tcPr>
          <w:p w14:paraId="089F75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13" w:type="dxa"/>
          </w:tcPr>
          <w:p w14:paraId="7CFFBF4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41A090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076" w:type="dxa"/>
          </w:tcPr>
          <w:p w14:paraId="61706E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0515D8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文件大小（字节）</w:t>
            </w:r>
          </w:p>
        </w:tc>
      </w:tr>
      <w:tr w14:paraId="4247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1546F9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195" w:type="dxa"/>
          </w:tcPr>
          <w:p w14:paraId="1945E8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sort_order</w:t>
            </w:r>
          </w:p>
        </w:tc>
        <w:tc>
          <w:tcPr>
            <w:tcW w:w="1391" w:type="dxa"/>
          </w:tcPr>
          <w:p w14:paraId="728981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413" w:type="dxa"/>
          </w:tcPr>
          <w:p w14:paraId="6543E0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738C6C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076" w:type="dxa"/>
          </w:tcPr>
          <w:p w14:paraId="10F577E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45FCECA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显示排序，数值越小越靠前</w:t>
            </w:r>
          </w:p>
        </w:tc>
      </w:tr>
      <w:tr w14:paraId="5B14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343918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95" w:type="dxa"/>
          </w:tcPr>
          <w:p w14:paraId="5CF695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is_main</w:t>
            </w:r>
          </w:p>
        </w:tc>
        <w:tc>
          <w:tcPr>
            <w:tcW w:w="1391" w:type="dxa"/>
          </w:tcPr>
          <w:p w14:paraId="6B5052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413" w:type="dxa"/>
          </w:tcPr>
          <w:p w14:paraId="342D966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46D160F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076" w:type="dxa"/>
          </w:tcPr>
          <w:p w14:paraId="1A1A21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1850386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是否主图：0=否 / 1=是</w:t>
            </w:r>
          </w:p>
        </w:tc>
      </w:tr>
      <w:tr w14:paraId="3CE9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7757FB6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95" w:type="dxa"/>
          </w:tcPr>
          <w:p w14:paraId="69C10E5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391" w:type="dxa"/>
          </w:tcPr>
          <w:p w14:paraId="11923B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413" w:type="dxa"/>
          </w:tcPr>
          <w:p w14:paraId="3665B68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41F4D3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076" w:type="dxa"/>
          </w:tcPr>
          <w:p w14:paraId="20B166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3A4BCB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6000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" w:type="dxa"/>
          </w:tcPr>
          <w:p w14:paraId="21DA28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95" w:type="dxa"/>
          </w:tcPr>
          <w:p w14:paraId="1914A3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391" w:type="dxa"/>
          </w:tcPr>
          <w:p w14:paraId="7EBFC6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413" w:type="dxa"/>
          </w:tcPr>
          <w:p w14:paraId="25D4E8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80" w:type="dxa"/>
          </w:tcPr>
          <w:p w14:paraId="04E5C4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2076" w:type="dxa"/>
          </w:tcPr>
          <w:p w14:paraId="5A9DC5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489" w:type="dxa"/>
          </w:tcPr>
          <w:p w14:paraId="405C4C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上传时间</w:t>
            </w:r>
          </w:p>
        </w:tc>
      </w:tr>
    </w:tbl>
    <w:p w14:paraId="62C1ED5F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BA4CF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A3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2B91EC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6A27011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6F5A9392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9C4F2C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6656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9CD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79241B9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111804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1B52DB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643F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8763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6DE79B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17E2C0C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23B28BC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3126D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AD164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idx_image_product</w:t>
            </w:r>
          </w:p>
        </w:tc>
        <w:tc>
          <w:tcPr>
            <w:tcW w:w="2160" w:type="dxa"/>
          </w:tcPr>
          <w:p w14:paraId="41B90AD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2160" w:type="dxa"/>
          </w:tcPr>
          <w:p w14:paraId="078BF7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27A5DB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查询商品的所有图片</w:t>
            </w:r>
          </w:p>
        </w:tc>
      </w:tr>
    </w:tbl>
    <w:p w14:paraId="1FAF8D5D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F3EF5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52CD60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文件存储规则：</w:t>
      </w:r>
    </w:p>
    <w:p w14:paraId="18BEF9B5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上传限制：仅允许 JPG、PNG、WebP 格式</w:t>
      </w:r>
    </w:p>
    <w:p w14:paraId="5A4246D7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单张大小：≤ 5MB；单商品数量：≤ 10 张</w:t>
      </w:r>
    </w:p>
    <w:p w14:paraId="75DCDD2C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存储路径：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{STORAGE_ROOT}/uploads/{product_id}/{uuid}_{timestamp}.{ext}</w:t>
      </w:r>
    </w:p>
    <w:p w14:paraId="26D33C17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按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sort_order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排序，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sort_order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最小者为事实主图</w:t>
      </w:r>
    </w:p>
    <w:p w14:paraId="08C0C8F2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97693D1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3.2.5：营销文案表（marketing_copy）</w:t>
      </w:r>
    </w:p>
    <w:p w14:paraId="790517A3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表说明：存储 AI 生成或用户手动创建的营销文案，支持 3 个平台各 3 个备选版本。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1293"/>
        <w:gridCol w:w="1391"/>
        <w:gridCol w:w="412"/>
        <w:gridCol w:w="1881"/>
        <w:gridCol w:w="2174"/>
        <w:gridCol w:w="1293"/>
      </w:tblGrid>
      <w:tr w14:paraId="6A25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1320DB3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4" w:type="dxa"/>
            <w:shd w:val="clear" w:color="auto" w:fill="D9E2F3"/>
          </w:tcPr>
          <w:p w14:paraId="326FE2D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4" w:type="dxa"/>
            <w:shd w:val="clear" w:color="auto" w:fill="D9E2F3"/>
          </w:tcPr>
          <w:p w14:paraId="63B4DF92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234" w:type="dxa"/>
            <w:shd w:val="clear" w:color="auto" w:fill="D9E2F3"/>
          </w:tcPr>
          <w:p w14:paraId="7682255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234" w:type="dxa"/>
            <w:shd w:val="clear" w:color="auto" w:fill="D9E2F3"/>
          </w:tcPr>
          <w:p w14:paraId="58D06D0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34" w:type="dxa"/>
            <w:shd w:val="clear" w:color="auto" w:fill="D9E2F3"/>
          </w:tcPr>
          <w:p w14:paraId="3FC7AA2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34" w:type="dxa"/>
            <w:shd w:val="clear" w:color="auto" w:fill="D9E2F3"/>
          </w:tcPr>
          <w:p w14:paraId="762C620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06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D56A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234" w:type="dxa"/>
          </w:tcPr>
          <w:p w14:paraId="099CFE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3010F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234" w:type="dxa"/>
          </w:tcPr>
          <w:p w14:paraId="399145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234" w:type="dxa"/>
          </w:tcPr>
          <w:p w14:paraId="0FB29BB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0D2C42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34" w:type="dxa"/>
          </w:tcPr>
          <w:p w14:paraId="7E90110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679D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08EC1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1C04C1A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34" w:type="dxa"/>
          </w:tcPr>
          <w:p w14:paraId="0F2F46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71769A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7A481C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1234" w:type="dxa"/>
          </w:tcPr>
          <w:p w14:paraId="09527E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34" w:type="dxa"/>
          </w:tcPr>
          <w:p w14:paraId="384D71B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文案主键</w:t>
            </w:r>
          </w:p>
        </w:tc>
      </w:tr>
      <w:tr w14:paraId="6903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77237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</w:tcPr>
          <w:p w14:paraId="72A6DB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234" w:type="dxa"/>
          </w:tcPr>
          <w:p w14:paraId="444ED82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602FE9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647B7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30547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**FK**(product.id), **IDX**</w:t>
            </w:r>
          </w:p>
        </w:tc>
        <w:tc>
          <w:tcPr>
            <w:tcW w:w="1234" w:type="dxa"/>
          </w:tcPr>
          <w:p w14:paraId="6D284E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关联商品 ID</w:t>
            </w:r>
          </w:p>
        </w:tc>
      </w:tr>
      <w:tr w14:paraId="54F4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6C9F3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4" w:type="dxa"/>
          </w:tcPr>
          <w:p w14:paraId="4FBE3B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234" w:type="dxa"/>
          </w:tcPr>
          <w:p w14:paraId="5E370BA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6F4644E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2AA7BA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00932E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**FK**(sys_user.id), **IDX**</w:t>
            </w:r>
          </w:p>
        </w:tc>
        <w:tc>
          <w:tcPr>
            <w:tcW w:w="1234" w:type="dxa"/>
          </w:tcPr>
          <w:p w14:paraId="6D8A7FC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创建者用户 ID</w:t>
            </w:r>
          </w:p>
        </w:tc>
      </w:tr>
      <w:tr w14:paraId="0C81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437E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34" w:type="dxa"/>
          </w:tcPr>
          <w:p w14:paraId="5B0BAA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1234" w:type="dxa"/>
          </w:tcPr>
          <w:p w14:paraId="5B8CD1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1234" w:type="dxa"/>
          </w:tcPr>
          <w:p w14:paraId="28EC45C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524D4C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11C399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443BF2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目标平台：XIAOHONGSHU / TAOBAO / DOUYIN</w:t>
            </w:r>
          </w:p>
        </w:tc>
      </w:tr>
      <w:tr w14:paraId="2BEA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E9CEA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34" w:type="dxa"/>
          </w:tcPr>
          <w:p w14:paraId="6E7702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variant_no</w:t>
            </w:r>
          </w:p>
        </w:tc>
        <w:tc>
          <w:tcPr>
            <w:tcW w:w="1234" w:type="dxa"/>
          </w:tcPr>
          <w:p w14:paraId="381949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234" w:type="dxa"/>
          </w:tcPr>
          <w:p w14:paraId="15370E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88FAA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6689883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BAF8B4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同平台下备选版本号（1-3）</w:t>
            </w:r>
          </w:p>
        </w:tc>
      </w:tr>
      <w:tr w14:paraId="77FE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FD223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34" w:type="dxa"/>
          </w:tcPr>
          <w:p w14:paraId="558C05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234" w:type="dxa"/>
          </w:tcPr>
          <w:p w14:paraId="784660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VARCHAR(256)</w:t>
            </w:r>
          </w:p>
        </w:tc>
        <w:tc>
          <w:tcPr>
            <w:tcW w:w="1234" w:type="dxa"/>
          </w:tcPr>
          <w:p w14:paraId="5E2617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5DAA00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7F8CF9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3E01C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文案标题</w:t>
            </w:r>
          </w:p>
        </w:tc>
      </w:tr>
      <w:tr w14:paraId="469B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BAC0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34" w:type="dxa"/>
          </w:tcPr>
          <w:p w14:paraId="4EB5CF0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234" w:type="dxa"/>
          </w:tcPr>
          <w:p w14:paraId="4CF59A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234" w:type="dxa"/>
          </w:tcPr>
          <w:p w14:paraId="2E58A5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553A01C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EA166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3BD8A73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文案正文</w:t>
            </w:r>
          </w:p>
        </w:tc>
      </w:tr>
      <w:tr w14:paraId="63A1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DCE51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234" w:type="dxa"/>
          </w:tcPr>
          <w:p w14:paraId="7C6F1F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hashtags</w:t>
            </w:r>
          </w:p>
        </w:tc>
        <w:tc>
          <w:tcPr>
            <w:tcW w:w="1234" w:type="dxa"/>
          </w:tcPr>
          <w:p w14:paraId="4D4AC5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1234" w:type="dxa"/>
          </w:tcPr>
          <w:p w14:paraId="3FDE14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2352CC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5DB0A40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058BF7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话题标签，JSON 数组</w:t>
            </w:r>
          </w:p>
        </w:tc>
      </w:tr>
      <w:tr w14:paraId="6FA5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D3E5EF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234" w:type="dxa"/>
          </w:tcPr>
          <w:p w14:paraId="4D5377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is_favorite</w:t>
            </w:r>
          </w:p>
        </w:tc>
        <w:tc>
          <w:tcPr>
            <w:tcW w:w="1234" w:type="dxa"/>
          </w:tcPr>
          <w:p w14:paraId="212A68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42ED78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4558E8A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665B09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0D9067D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是否收藏：0=否 / 1=是</w:t>
            </w:r>
          </w:p>
        </w:tc>
      </w:tr>
      <w:tr w14:paraId="3CDC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8BD70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34" w:type="dxa"/>
          </w:tcPr>
          <w:p w14:paraId="1D8EBE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is_draft</w:t>
            </w:r>
          </w:p>
        </w:tc>
        <w:tc>
          <w:tcPr>
            <w:tcW w:w="1234" w:type="dxa"/>
          </w:tcPr>
          <w:p w14:paraId="6C897B0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5D7897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05368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5EE0199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08180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是否草稿：0=正式 / 1=草稿</w:t>
            </w:r>
          </w:p>
        </w:tc>
      </w:tr>
      <w:tr w14:paraId="6D66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05BED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234" w:type="dxa"/>
          </w:tcPr>
          <w:p w14:paraId="3935EF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source</w:t>
            </w:r>
          </w:p>
        </w:tc>
        <w:tc>
          <w:tcPr>
            <w:tcW w:w="1234" w:type="dxa"/>
          </w:tcPr>
          <w:p w14:paraId="541649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1234" w:type="dxa"/>
          </w:tcPr>
          <w:p w14:paraId="663CFC6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422DBA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'AI'</w:t>
            </w:r>
          </w:p>
        </w:tc>
        <w:tc>
          <w:tcPr>
            <w:tcW w:w="1234" w:type="dxa"/>
          </w:tcPr>
          <w:p w14:paraId="5453AE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C0362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来源：AI / MANUAL</w:t>
            </w:r>
          </w:p>
        </w:tc>
      </w:tr>
      <w:tr w14:paraId="310D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E6D17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234" w:type="dxa"/>
          </w:tcPr>
          <w:p w14:paraId="011C4A4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234" w:type="dxa"/>
          </w:tcPr>
          <w:p w14:paraId="107F7B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437F44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2CCB781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0C2FE3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BCF6D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68A5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B379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34" w:type="dxa"/>
          </w:tcPr>
          <w:p w14:paraId="2F90B7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34" w:type="dxa"/>
          </w:tcPr>
          <w:p w14:paraId="2FC7C97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31AB46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9EB4B7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5B92E0E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440A4C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4114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641F0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234" w:type="dxa"/>
          </w:tcPr>
          <w:p w14:paraId="3A37751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1234" w:type="dxa"/>
          </w:tcPr>
          <w:p w14:paraId="671F4F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12D6DE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6C1FCF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2A74B3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16118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最后更新时间（ON UPDATE）</w:t>
            </w:r>
          </w:p>
        </w:tc>
      </w:tr>
    </w:tbl>
    <w:p w14:paraId="776DAEB1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DB764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F52606A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7C5331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40B7D97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F4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BA0799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432A55F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43C198E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6BAA813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208B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96E6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1786FB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16470E0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0EC4D0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23AF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79CA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4A5845F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418979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6D1D31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482D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DABA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idx_copy_product</w:t>
            </w:r>
          </w:p>
        </w:tc>
        <w:tc>
          <w:tcPr>
            <w:tcW w:w="2160" w:type="dxa"/>
          </w:tcPr>
          <w:p w14:paraId="2C474D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2160" w:type="dxa"/>
          </w:tcPr>
          <w:p w14:paraId="46AAD38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58CD5E2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商品的文案列表</w:t>
            </w:r>
          </w:p>
        </w:tc>
      </w:tr>
      <w:tr w14:paraId="55B0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03B2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idx_copy_platform</w:t>
            </w:r>
          </w:p>
        </w:tc>
        <w:tc>
          <w:tcPr>
            <w:tcW w:w="2160" w:type="dxa"/>
          </w:tcPr>
          <w:p w14:paraId="7E21C3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2160" w:type="dxa"/>
          </w:tcPr>
          <w:p w14:paraId="50D4D1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1B22D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按平台筛选</w:t>
            </w:r>
          </w:p>
        </w:tc>
      </w:tr>
      <w:tr w14:paraId="4C51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4E77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idx_copy_user</w:t>
            </w:r>
          </w:p>
        </w:tc>
        <w:tc>
          <w:tcPr>
            <w:tcW w:w="2160" w:type="dxa"/>
          </w:tcPr>
          <w:p w14:paraId="28EB2CA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160" w:type="dxa"/>
          </w:tcPr>
          <w:p w14:paraId="0E3D1A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D8438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用户的文案列表</w:t>
            </w:r>
          </w:p>
        </w:tc>
      </w:tr>
    </w:tbl>
    <w:p w14:paraId="7DD523DD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6DD078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业务规则：</w:t>
      </w:r>
    </w:p>
    <w:p w14:paraId="6F37B29C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每个商品在每个平台最多保留 3 个变体（variant_no: 1-3）</w:t>
      </w:r>
    </w:p>
    <w:p w14:paraId="5D63004B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"换一换"功能替换当前平台的 3 个变体</w:t>
      </w:r>
    </w:p>
    <w:p w14:paraId="1939BFA5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用户手动编辑文案后，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source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自动更新为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MANUAL</w:t>
      </w:r>
    </w:p>
    <w:p w14:paraId="47A4CF74">
      <w:pPr>
        <w:pStyle w:val="16"/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各平台风格差异由 AI 提示词控制（小红书种草、淘宝专业、抖音口语化）</w:t>
      </w:r>
    </w:p>
    <w:p w14:paraId="4DB1C0A7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6B30C89E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3.2.6：文案库表（copy_library）</w:t>
      </w:r>
    </w:p>
    <w:p w14:paraId="70DC3FEB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表说明：用户收藏的营销文案汇总库，支持跨商品复用和独立管理。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"/>
        <w:gridCol w:w="1456"/>
        <w:gridCol w:w="1361"/>
        <w:gridCol w:w="407"/>
        <w:gridCol w:w="1837"/>
        <w:gridCol w:w="2124"/>
        <w:gridCol w:w="1265"/>
      </w:tblGrid>
      <w:tr w14:paraId="0175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62C642B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4" w:type="dxa"/>
            <w:shd w:val="clear" w:color="auto" w:fill="D9E2F3"/>
          </w:tcPr>
          <w:p w14:paraId="5BEC26F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4" w:type="dxa"/>
            <w:shd w:val="clear" w:color="auto" w:fill="D9E2F3"/>
          </w:tcPr>
          <w:p w14:paraId="4F19A49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234" w:type="dxa"/>
            <w:shd w:val="clear" w:color="auto" w:fill="D9E2F3"/>
          </w:tcPr>
          <w:p w14:paraId="608C95D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234" w:type="dxa"/>
            <w:shd w:val="clear" w:color="auto" w:fill="D9E2F3"/>
          </w:tcPr>
          <w:p w14:paraId="1C52AA8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34" w:type="dxa"/>
            <w:shd w:val="clear" w:color="auto" w:fill="D9E2F3"/>
          </w:tcPr>
          <w:p w14:paraId="3EDF6A4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34" w:type="dxa"/>
            <w:shd w:val="clear" w:color="auto" w:fill="D9E2F3"/>
          </w:tcPr>
          <w:p w14:paraId="26526D5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EDE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93E8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234" w:type="dxa"/>
          </w:tcPr>
          <w:p w14:paraId="69E4E6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BD1050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234" w:type="dxa"/>
          </w:tcPr>
          <w:p w14:paraId="497612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234" w:type="dxa"/>
          </w:tcPr>
          <w:p w14:paraId="3118B9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15EA24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34" w:type="dxa"/>
          </w:tcPr>
          <w:p w14:paraId="72C175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00EA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4D04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163AB7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34" w:type="dxa"/>
          </w:tcPr>
          <w:p w14:paraId="18B897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0A0566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5E21B4E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1234" w:type="dxa"/>
          </w:tcPr>
          <w:p w14:paraId="313696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34" w:type="dxa"/>
          </w:tcPr>
          <w:p w14:paraId="3CBC837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条目主键</w:t>
            </w:r>
          </w:p>
        </w:tc>
      </w:tr>
      <w:tr w14:paraId="1919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E93E1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</w:tcPr>
          <w:p w14:paraId="2DF9D1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234" w:type="dxa"/>
          </w:tcPr>
          <w:p w14:paraId="57D9D4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72B577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07929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1CB2F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**FK**(sys_user.id), **IDX**</w:t>
            </w:r>
          </w:p>
        </w:tc>
        <w:tc>
          <w:tcPr>
            <w:tcW w:w="1234" w:type="dxa"/>
          </w:tcPr>
          <w:p w14:paraId="47E0F4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所属用户 ID</w:t>
            </w:r>
          </w:p>
        </w:tc>
      </w:tr>
      <w:tr w14:paraId="5BDC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06623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4" w:type="dxa"/>
          </w:tcPr>
          <w:p w14:paraId="4F1BD27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234" w:type="dxa"/>
          </w:tcPr>
          <w:p w14:paraId="797560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VARCHAR(128)</w:t>
            </w:r>
          </w:p>
        </w:tc>
        <w:tc>
          <w:tcPr>
            <w:tcW w:w="1234" w:type="dxa"/>
          </w:tcPr>
          <w:p w14:paraId="3C4F1DE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58D7AC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0B635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119D7B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文案标题</w:t>
            </w:r>
          </w:p>
        </w:tc>
      </w:tr>
      <w:tr w14:paraId="4524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CD59DC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34" w:type="dxa"/>
          </w:tcPr>
          <w:p w14:paraId="2B482F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1234" w:type="dxa"/>
          </w:tcPr>
          <w:p w14:paraId="4C17F0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1234" w:type="dxa"/>
          </w:tcPr>
          <w:p w14:paraId="22E94C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3B0DF7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F6477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1C74B9F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平台：XIAOHONGSHU / TAOBAO / DOUYIN / OTHER</w:t>
            </w:r>
          </w:p>
        </w:tc>
      </w:tr>
      <w:tr w14:paraId="0A2B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C10D1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34" w:type="dxa"/>
          </w:tcPr>
          <w:p w14:paraId="721EC2B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234" w:type="dxa"/>
          </w:tcPr>
          <w:p w14:paraId="3F60F3D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234" w:type="dxa"/>
          </w:tcPr>
          <w:p w14:paraId="2421077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3CD5C1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EE1B5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72C2FB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文案正文内容</w:t>
            </w:r>
          </w:p>
        </w:tc>
      </w:tr>
      <w:tr w14:paraId="42A6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8AC70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34" w:type="dxa"/>
          </w:tcPr>
          <w:p w14:paraId="327025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tags</w:t>
            </w:r>
          </w:p>
        </w:tc>
        <w:tc>
          <w:tcPr>
            <w:tcW w:w="1234" w:type="dxa"/>
          </w:tcPr>
          <w:p w14:paraId="6168D3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1234" w:type="dxa"/>
          </w:tcPr>
          <w:p w14:paraId="6FDA8F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200BB2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56ECB0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199FD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标签，JSON 数组</w:t>
            </w:r>
          </w:p>
        </w:tc>
      </w:tr>
      <w:tr w14:paraId="7B2A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7B8E0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34" w:type="dxa"/>
          </w:tcPr>
          <w:p w14:paraId="2D6AC16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product_name</w:t>
            </w:r>
          </w:p>
        </w:tc>
        <w:tc>
          <w:tcPr>
            <w:tcW w:w="1234" w:type="dxa"/>
          </w:tcPr>
          <w:p w14:paraId="7B93F4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VARCHAR(128)</w:t>
            </w:r>
          </w:p>
        </w:tc>
        <w:tc>
          <w:tcPr>
            <w:tcW w:w="1234" w:type="dxa"/>
          </w:tcPr>
          <w:p w14:paraId="5233E2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2DEF34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5D7E047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31277F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来源商品名称（冗余字段）</w:t>
            </w:r>
          </w:p>
        </w:tc>
      </w:tr>
      <w:tr w14:paraId="6AB1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C1F4D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234" w:type="dxa"/>
          </w:tcPr>
          <w:p w14:paraId="08167A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234" w:type="dxa"/>
          </w:tcPr>
          <w:p w14:paraId="7FD20E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1234" w:type="dxa"/>
          </w:tcPr>
          <w:p w14:paraId="6B1296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34" w:type="dxa"/>
          </w:tcPr>
          <w:p w14:paraId="2403B7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34" w:type="dxa"/>
          </w:tcPr>
          <w:p w14:paraId="36B73F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144626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来源商品主图（冗余字段）</w:t>
            </w:r>
          </w:p>
        </w:tc>
      </w:tr>
      <w:tr w14:paraId="08C3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1D005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234" w:type="dxa"/>
          </w:tcPr>
          <w:p w14:paraId="2DD5B0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deleted</w:t>
            </w:r>
          </w:p>
        </w:tc>
        <w:tc>
          <w:tcPr>
            <w:tcW w:w="1234" w:type="dxa"/>
          </w:tcPr>
          <w:p w14:paraId="1A9A454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5B1E50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6ED9B2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34" w:type="dxa"/>
          </w:tcPr>
          <w:p w14:paraId="6B099B9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671933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逻辑删除：0=正常 / 1=已删除</w:t>
            </w:r>
          </w:p>
        </w:tc>
      </w:tr>
      <w:tr w14:paraId="7139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438DA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34" w:type="dxa"/>
          </w:tcPr>
          <w:p w14:paraId="59B75D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34" w:type="dxa"/>
          </w:tcPr>
          <w:p w14:paraId="046020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1493A0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4FCAF9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7FD694B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3C2894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收藏时间</w:t>
            </w:r>
          </w:p>
        </w:tc>
      </w:tr>
    </w:tbl>
    <w:p w14:paraId="2F27ED0F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4CCA10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160"/>
        <w:gridCol w:w="2160"/>
        <w:gridCol w:w="2160"/>
      </w:tblGrid>
      <w:tr w14:paraId="2E10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1DA83D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594930D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6AB1280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423670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5D73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7AD82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351F1B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23CDE8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6BFA70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74E5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9326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7ACA2E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454963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76272C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56D5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ED6E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idx_library_user</w:t>
            </w:r>
          </w:p>
        </w:tc>
        <w:tc>
          <w:tcPr>
            <w:tcW w:w="2160" w:type="dxa"/>
          </w:tcPr>
          <w:p w14:paraId="7BBA01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160" w:type="dxa"/>
          </w:tcPr>
          <w:p w14:paraId="6389A5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36FB50B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用户文库列表</w:t>
            </w:r>
          </w:p>
        </w:tc>
      </w:tr>
      <w:tr w14:paraId="1CAD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2A4DB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idx_library_platform</w:t>
            </w:r>
          </w:p>
        </w:tc>
        <w:tc>
          <w:tcPr>
            <w:tcW w:w="2160" w:type="dxa"/>
          </w:tcPr>
          <w:p w14:paraId="4FCCB2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2160" w:type="dxa"/>
          </w:tcPr>
          <w:p w14:paraId="7C669AC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6AB8CC7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按平台筛选</w:t>
            </w:r>
          </w:p>
        </w:tc>
      </w:tr>
    </w:tbl>
    <w:p w14:paraId="697EA62F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6D3B39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设计说明：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product_name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和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product_image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为冗余字段，避免文库列表查询时频繁 JOIN product 表。</w:t>
      </w:r>
    </w:p>
    <w:p w14:paraId="7FA1BE55">
      <w:pPr>
        <w:pStyle w:val="5"/>
        <w:outlineLvl w:val="9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28EED6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3.2.7：AI 生成日志表（ai_generation_log）</w:t>
      </w:r>
    </w:p>
    <w:p w14:paraId="00A0E440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C17B786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表说明：记录每次 AI 接口调用的详细信息，用于监控、审计和统计分析。本表为只追加（Append-Only）日志表，不做逻辑删除。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1409"/>
        <w:gridCol w:w="1317"/>
        <w:gridCol w:w="400"/>
        <w:gridCol w:w="1776"/>
        <w:gridCol w:w="2052"/>
        <w:gridCol w:w="1502"/>
      </w:tblGrid>
      <w:tr w14:paraId="56F7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  <w:shd w:val="clear" w:color="auto" w:fill="D9E2F3"/>
          </w:tcPr>
          <w:p w14:paraId="644A9C3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09" w:type="dxa"/>
            <w:shd w:val="clear" w:color="auto" w:fill="D9E2F3"/>
          </w:tcPr>
          <w:p w14:paraId="5A2BC24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317" w:type="dxa"/>
            <w:shd w:val="clear" w:color="auto" w:fill="D9E2F3"/>
          </w:tcPr>
          <w:p w14:paraId="74B55BF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400" w:type="dxa"/>
            <w:shd w:val="clear" w:color="auto" w:fill="D9E2F3"/>
          </w:tcPr>
          <w:p w14:paraId="6BA3A8F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776" w:type="dxa"/>
            <w:shd w:val="clear" w:color="auto" w:fill="D9E2F3"/>
          </w:tcPr>
          <w:p w14:paraId="416CA55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2052" w:type="dxa"/>
            <w:shd w:val="clear" w:color="auto" w:fill="D9E2F3"/>
          </w:tcPr>
          <w:p w14:paraId="54B89A4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502" w:type="dxa"/>
            <w:shd w:val="clear" w:color="auto" w:fill="D9E2F3"/>
          </w:tcPr>
          <w:p w14:paraId="6E5495E2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17F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44F3AB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409" w:type="dxa"/>
          </w:tcPr>
          <w:p w14:paraId="335C0E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317" w:type="dxa"/>
          </w:tcPr>
          <w:p w14:paraId="314B7F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400" w:type="dxa"/>
          </w:tcPr>
          <w:p w14:paraId="4D8BD3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76" w:type="dxa"/>
          </w:tcPr>
          <w:p w14:paraId="1799FA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052" w:type="dxa"/>
          </w:tcPr>
          <w:p w14:paraId="34BCFA6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502" w:type="dxa"/>
          </w:tcPr>
          <w:p w14:paraId="65A3FA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38D5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5DD0E4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09" w:type="dxa"/>
          </w:tcPr>
          <w:p w14:paraId="2150D1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17" w:type="dxa"/>
          </w:tcPr>
          <w:p w14:paraId="364A81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00" w:type="dxa"/>
          </w:tcPr>
          <w:p w14:paraId="77E300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76" w:type="dxa"/>
          </w:tcPr>
          <w:p w14:paraId="72977C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2052" w:type="dxa"/>
          </w:tcPr>
          <w:p w14:paraId="1BE8378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502" w:type="dxa"/>
          </w:tcPr>
          <w:p w14:paraId="4A37F7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日志主键</w:t>
            </w:r>
          </w:p>
        </w:tc>
      </w:tr>
      <w:tr w14:paraId="3A2F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137448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09" w:type="dxa"/>
          </w:tcPr>
          <w:p w14:paraId="761ED0D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317" w:type="dxa"/>
          </w:tcPr>
          <w:p w14:paraId="38F487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00" w:type="dxa"/>
          </w:tcPr>
          <w:p w14:paraId="59630A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76" w:type="dxa"/>
          </w:tcPr>
          <w:p w14:paraId="5B3623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52" w:type="dxa"/>
          </w:tcPr>
          <w:p w14:paraId="67BE7A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**FK**(sys_user.id), **IDX**</w:t>
            </w:r>
          </w:p>
        </w:tc>
        <w:tc>
          <w:tcPr>
            <w:tcW w:w="1502" w:type="dxa"/>
          </w:tcPr>
          <w:p w14:paraId="481054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调用用户 ID</w:t>
            </w:r>
          </w:p>
        </w:tc>
      </w:tr>
      <w:tr w14:paraId="6E1E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12EAF70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09" w:type="dxa"/>
          </w:tcPr>
          <w:p w14:paraId="0B3712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317" w:type="dxa"/>
          </w:tcPr>
          <w:p w14:paraId="1D90B77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400" w:type="dxa"/>
          </w:tcPr>
          <w:p w14:paraId="6FF3C9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6F7F2A0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20B831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**FK**(product.id), **IDX**</w:t>
            </w:r>
          </w:p>
        </w:tc>
        <w:tc>
          <w:tcPr>
            <w:tcW w:w="1502" w:type="dxa"/>
          </w:tcPr>
          <w:p w14:paraId="26926A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关联商品 ID（可选）</w:t>
            </w:r>
          </w:p>
        </w:tc>
      </w:tr>
      <w:tr w14:paraId="4987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6881A0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09" w:type="dxa"/>
          </w:tcPr>
          <w:p w14:paraId="7BA308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task_type</w:t>
            </w:r>
          </w:p>
        </w:tc>
        <w:tc>
          <w:tcPr>
            <w:tcW w:w="1317" w:type="dxa"/>
          </w:tcPr>
          <w:p w14:paraId="0AB42D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VARCHAR(32)</w:t>
            </w:r>
          </w:p>
        </w:tc>
        <w:tc>
          <w:tcPr>
            <w:tcW w:w="400" w:type="dxa"/>
          </w:tcPr>
          <w:p w14:paraId="3E4D93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76" w:type="dxa"/>
          </w:tcPr>
          <w:p w14:paraId="4FA3DA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52" w:type="dxa"/>
          </w:tcPr>
          <w:p w14:paraId="7FE90A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6003AE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任务类型：PRODUCT_DESC / MARKETING_COPY / DETAIL_IMAGE</w:t>
            </w:r>
          </w:p>
        </w:tc>
      </w:tr>
      <w:tr w14:paraId="5A46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2B67723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09" w:type="dxa"/>
          </w:tcPr>
          <w:p w14:paraId="12BC29D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1317" w:type="dxa"/>
          </w:tcPr>
          <w:p w14:paraId="67B908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400" w:type="dxa"/>
          </w:tcPr>
          <w:p w14:paraId="2F314A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11CA43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14DC67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66149E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目标平台（文案任务时填写）</w:t>
            </w:r>
          </w:p>
        </w:tc>
      </w:tr>
      <w:tr w14:paraId="54E7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66AF69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09" w:type="dxa"/>
          </w:tcPr>
          <w:p w14:paraId="1531F5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1317" w:type="dxa"/>
          </w:tcPr>
          <w:p w14:paraId="3E08E42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400" w:type="dxa"/>
          </w:tcPr>
          <w:p w14:paraId="19D6FA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7C124B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574462B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6F9371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 AI 模型名称</w:t>
            </w:r>
          </w:p>
        </w:tc>
      </w:tr>
      <w:tr w14:paraId="63BD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2CE23DD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09" w:type="dxa"/>
          </w:tcPr>
          <w:p w14:paraId="020BD2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317" w:type="dxa"/>
          </w:tcPr>
          <w:p w14:paraId="216AF0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VARCHAR(16)</w:t>
            </w:r>
          </w:p>
        </w:tc>
        <w:tc>
          <w:tcPr>
            <w:tcW w:w="400" w:type="dxa"/>
          </w:tcPr>
          <w:p w14:paraId="3AB078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76" w:type="dxa"/>
          </w:tcPr>
          <w:p w14:paraId="50BFFE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052" w:type="dxa"/>
          </w:tcPr>
          <w:p w14:paraId="6AC3D3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6B19B4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执行状态：SUCCESS / FAILED / RETRY</w:t>
            </w:r>
          </w:p>
        </w:tc>
      </w:tr>
      <w:tr w14:paraId="1C72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1DF26F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09" w:type="dxa"/>
          </w:tcPr>
          <w:p w14:paraId="75DA13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input_summary</w:t>
            </w:r>
          </w:p>
        </w:tc>
        <w:tc>
          <w:tcPr>
            <w:tcW w:w="1317" w:type="dxa"/>
          </w:tcPr>
          <w:p w14:paraId="202E67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VARCHAR(512)</w:t>
            </w:r>
          </w:p>
        </w:tc>
        <w:tc>
          <w:tcPr>
            <w:tcW w:w="400" w:type="dxa"/>
          </w:tcPr>
          <w:p w14:paraId="45F095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3E90E06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713B24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02CF96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输入参数摘要（截断后）</w:t>
            </w:r>
          </w:p>
        </w:tc>
      </w:tr>
      <w:tr w14:paraId="73AA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7D765F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09" w:type="dxa"/>
          </w:tcPr>
          <w:p w14:paraId="62FC47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error_message</w:t>
            </w:r>
          </w:p>
        </w:tc>
        <w:tc>
          <w:tcPr>
            <w:tcW w:w="1317" w:type="dxa"/>
          </w:tcPr>
          <w:p w14:paraId="754255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400" w:type="dxa"/>
          </w:tcPr>
          <w:p w14:paraId="4B0094A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3C2BC0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7BD7215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5F36A59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失败时的错误信息</w:t>
            </w:r>
          </w:p>
        </w:tc>
      </w:tr>
      <w:tr w14:paraId="3E68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576021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09" w:type="dxa"/>
          </w:tcPr>
          <w:p w14:paraId="37B89B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duration_ms</w:t>
            </w:r>
          </w:p>
        </w:tc>
        <w:tc>
          <w:tcPr>
            <w:tcW w:w="1317" w:type="dxa"/>
          </w:tcPr>
          <w:p w14:paraId="68BDA2D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400" w:type="dxa"/>
          </w:tcPr>
          <w:p w14:paraId="327D3D5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76" w:type="dxa"/>
          </w:tcPr>
          <w:p w14:paraId="497E9E4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052" w:type="dxa"/>
          </w:tcPr>
          <w:p w14:paraId="71140E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502" w:type="dxa"/>
          </w:tcPr>
          <w:p w14:paraId="3369D8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接口调用耗时（毫秒）</w:t>
            </w:r>
          </w:p>
        </w:tc>
      </w:tr>
      <w:tr w14:paraId="5E2A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0" w:type="dxa"/>
          </w:tcPr>
          <w:p w14:paraId="2685DF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09" w:type="dxa"/>
          </w:tcPr>
          <w:p w14:paraId="4D8F9B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317" w:type="dxa"/>
          </w:tcPr>
          <w:p w14:paraId="1D1EBE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400" w:type="dxa"/>
          </w:tcPr>
          <w:p w14:paraId="5DFBC97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76" w:type="dxa"/>
          </w:tcPr>
          <w:p w14:paraId="5E0A43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2052" w:type="dxa"/>
          </w:tcPr>
          <w:p w14:paraId="7FDDC4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502" w:type="dxa"/>
          </w:tcPr>
          <w:p w14:paraId="67DE2BD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</w:tbl>
    <w:p w14:paraId="2ADCD87B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618180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A2528B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99B4D5F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FC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5DB021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78B07FA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7F7BABC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C8727B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262C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6A62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44E2FD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7BC0A1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1826728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712A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DDB2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35BC06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3848A1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54FF05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2E2A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B1D6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idx_log_user</w:t>
            </w:r>
          </w:p>
        </w:tc>
        <w:tc>
          <w:tcPr>
            <w:tcW w:w="2160" w:type="dxa"/>
          </w:tcPr>
          <w:p w14:paraId="5567F3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160" w:type="dxa"/>
          </w:tcPr>
          <w:p w14:paraId="0754EC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6CA73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 AI 使用记录</w:t>
            </w:r>
          </w:p>
        </w:tc>
      </w:tr>
      <w:tr w14:paraId="1BF3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A753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idx_log_product</w:t>
            </w:r>
          </w:p>
        </w:tc>
        <w:tc>
          <w:tcPr>
            <w:tcW w:w="2160" w:type="dxa"/>
          </w:tcPr>
          <w:p w14:paraId="3333DB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2160" w:type="dxa"/>
          </w:tcPr>
          <w:p w14:paraId="3C2E76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7A924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商品的 AI 调用记录</w:t>
            </w:r>
          </w:p>
        </w:tc>
      </w:tr>
      <w:tr w14:paraId="0B75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ED92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idx_log_created</w:t>
            </w:r>
          </w:p>
        </w:tc>
        <w:tc>
          <w:tcPr>
            <w:tcW w:w="2160" w:type="dxa"/>
          </w:tcPr>
          <w:p w14:paraId="65D467C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2160" w:type="dxa"/>
          </w:tcPr>
          <w:p w14:paraId="7C88514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2FC835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按时间范围查询统计</w:t>
            </w:r>
          </w:p>
        </w:tc>
      </w:tr>
    </w:tbl>
    <w:p w14:paraId="4E5A4DCD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FFF13D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1768B188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3.2.8：用户配额变更日志表（user_quota_log）</w:t>
      </w:r>
    </w:p>
    <w:p w14:paraId="4044538C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DF3E505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表说明：记录管理员对用户 AI 配额的每一次变更操作，用于审计追溯。</w:t>
      </w:r>
    </w:p>
    <w:tbl>
      <w:tblPr>
        <w:tblStyle w:val="36"/>
        <w:tblW w:w="94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221"/>
        <w:gridCol w:w="1416"/>
        <w:gridCol w:w="648"/>
        <w:gridCol w:w="1916"/>
        <w:gridCol w:w="2216"/>
        <w:gridCol w:w="1348"/>
      </w:tblGrid>
      <w:tr w14:paraId="718A2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D9E2F3"/>
          </w:tcPr>
          <w:p w14:paraId="3DD449A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21" w:type="dxa"/>
            <w:shd w:val="clear" w:color="auto" w:fill="D9E2F3"/>
          </w:tcPr>
          <w:p w14:paraId="5F79E34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416" w:type="dxa"/>
            <w:shd w:val="clear" w:color="auto" w:fill="D9E2F3"/>
          </w:tcPr>
          <w:p w14:paraId="125DF19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48" w:type="dxa"/>
            <w:shd w:val="clear" w:color="auto" w:fill="D9E2F3"/>
          </w:tcPr>
          <w:p w14:paraId="478BDB10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916" w:type="dxa"/>
            <w:shd w:val="clear" w:color="auto" w:fill="D9E2F3"/>
          </w:tcPr>
          <w:p w14:paraId="5C6A42C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2216" w:type="dxa"/>
            <w:shd w:val="clear" w:color="auto" w:fill="D9E2F3"/>
          </w:tcPr>
          <w:p w14:paraId="3CBE524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348" w:type="dxa"/>
            <w:shd w:val="clear" w:color="auto" w:fill="D9E2F3"/>
          </w:tcPr>
          <w:p w14:paraId="357E353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67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1E9D434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</w:t>
            </w:r>
          </w:p>
        </w:tc>
        <w:tc>
          <w:tcPr>
            <w:tcW w:w="1221" w:type="dxa"/>
          </w:tcPr>
          <w:p w14:paraId="40DE26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416" w:type="dxa"/>
          </w:tcPr>
          <w:p w14:paraId="041904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648" w:type="dxa"/>
          </w:tcPr>
          <w:p w14:paraId="13B923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</w:t>
            </w:r>
          </w:p>
        </w:tc>
        <w:tc>
          <w:tcPr>
            <w:tcW w:w="1916" w:type="dxa"/>
          </w:tcPr>
          <w:p w14:paraId="49C79C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216" w:type="dxa"/>
          </w:tcPr>
          <w:p w14:paraId="47B42A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348" w:type="dxa"/>
          </w:tcPr>
          <w:p w14:paraId="043D16D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</w:t>
            </w:r>
          </w:p>
        </w:tc>
      </w:tr>
      <w:tr w14:paraId="14C9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1B5E7B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21" w:type="dxa"/>
          </w:tcPr>
          <w:p w14:paraId="2A683E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16" w:type="dxa"/>
          </w:tcPr>
          <w:p w14:paraId="6E8AF8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648" w:type="dxa"/>
          </w:tcPr>
          <w:p w14:paraId="436B8F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916" w:type="dxa"/>
          </w:tcPr>
          <w:p w14:paraId="543973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2216" w:type="dxa"/>
          </w:tcPr>
          <w:p w14:paraId="01636B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348" w:type="dxa"/>
          </w:tcPr>
          <w:p w14:paraId="0DA11F0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日志主键</w:t>
            </w:r>
          </w:p>
        </w:tc>
      </w:tr>
      <w:tr w14:paraId="454B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34E3B6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21" w:type="dxa"/>
          </w:tcPr>
          <w:p w14:paraId="6EBB11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16" w:type="dxa"/>
          </w:tcPr>
          <w:p w14:paraId="4F84CD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648" w:type="dxa"/>
          </w:tcPr>
          <w:p w14:paraId="34503B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916" w:type="dxa"/>
          </w:tcPr>
          <w:p w14:paraId="177899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16" w:type="dxa"/>
          </w:tcPr>
          <w:p w14:paraId="6617C03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**FK**(sys_user.id), **IDX**</w:t>
            </w:r>
          </w:p>
        </w:tc>
        <w:tc>
          <w:tcPr>
            <w:tcW w:w="1348" w:type="dxa"/>
          </w:tcPr>
          <w:p w14:paraId="4D22939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被变更的用户 ID</w:t>
            </w:r>
          </w:p>
        </w:tc>
      </w:tr>
      <w:tr w14:paraId="5ADE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6F09D1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21" w:type="dxa"/>
          </w:tcPr>
          <w:p w14:paraId="23939A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change_by</w:t>
            </w:r>
          </w:p>
        </w:tc>
        <w:tc>
          <w:tcPr>
            <w:tcW w:w="1416" w:type="dxa"/>
          </w:tcPr>
          <w:p w14:paraId="44771E7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648" w:type="dxa"/>
          </w:tcPr>
          <w:p w14:paraId="29C520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916" w:type="dxa"/>
          </w:tcPr>
          <w:p w14:paraId="67D317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16" w:type="dxa"/>
          </w:tcPr>
          <w:p w14:paraId="7C0624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</w:t>
            </w:r>
          </w:p>
        </w:tc>
        <w:tc>
          <w:tcPr>
            <w:tcW w:w="1348" w:type="dxa"/>
          </w:tcPr>
          <w:p w14:paraId="53783C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操作人（管理员）ID</w:t>
            </w:r>
          </w:p>
        </w:tc>
      </w:tr>
      <w:tr w14:paraId="3EDD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65495B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21" w:type="dxa"/>
          </w:tcPr>
          <w:p w14:paraId="772424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delta</w:t>
            </w:r>
          </w:p>
        </w:tc>
        <w:tc>
          <w:tcPr>
            <w:tcW w:w="1416" w:type="dxa"/>
          </w:tcPr>
          <w:p w14:paraId="091502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648" w:type="dxa"/>
          </w:tcPr>
          <w:p w14:paraId="387FCE8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916" w:type="dxa"/>
          </w:tcPr>
          <w:p w14:paraId="4107D6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16" w:type="dxa"/>
          </w:tcPr>
          <w:p w14:paraId="2EEA8FB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348" w:type="dxa"/>
          </w:tcPr>
          <w:p w14:paraId="7C40B27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配额变化量（正数=增加 / 负数=扣减）</w:t>
            </w:r>
          </w:p>
        </w:tc>
      </w:tr>
      <w:tr w14:paraId="63A5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5D530E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21" w:type="dxa"/>
          </w:tcPr>
          <w:p w14:paraId="3A07F4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1416" w:type="dxa"/>
          </w:tcPr>
          <w:p w14:paraId="6113D37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VARCHAR(256)</w:t>
            </w:r>
          </w:p>
        </w:tc>
        <w:tc>
          <w:tcPr>
            <w:tcW w:w="648" w:type="dxa"/>
          </w:tcPr>
          <w:p w14:paraId="209747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916" w:type="dxa"/>
          </w:tcPr>
          <w:p w14:paraId="7E08074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216" w:type="dxa"/>
          </w:tcPr>
          <w:p w14:paraId="0D415B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348" w:type="dxa"/>
          </w:tcPr>
          <w:p w14:paraId="053FEEE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变更原因说明</w:t>
            </w:r>
          </w:p>
        </w:tc>
      </w:tr>
      <w:tr w14:paraId="335F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6D026C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21" w:type="dxa"/>
          </w:tcPr>
          <w:p w14:paraId="3259CD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416" w:type="dxa"/>
          </w:tcPr>
          <w:p w14:paraId="277B8F3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648" w:type="dxa"/>
          </w:tcPr>
          <w:p w14:paraId="7A01017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916" w:type="dxa"/>
          </w:tcPr>
          <w:p w14:paraId="75866F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2216" w:type="dxa"/>
          </w:tcPr>
          <w:p w14:paraId="464686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348" w:type="dxa"/>
          </w:tcPr>
          <w:p w14:paraId="4E1D44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变更时间</w:t>
            </w:r>
          </w:p>
        </w:tc>
      </w:tr>
    </w:tbl>
    <w:p w14:paraId="5DB4C1EE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08FC71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3A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55ED60F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4EE321C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2AF8EA0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72A76D6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22FA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437E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01872EC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2D12D3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6B1CFD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6AD2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467D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39885B1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4452C3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554D34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0B0B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A3C13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idx_quota_user</w:t>
            </w:r>
          </w:p>
        </w:tc>
        <w:tc>
          <w:tcPr>
            <w:tcW w:w="2160" w:type="dxa"/>
          </w:tcPr>
          <w:p w14:paraId="403842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160" w:type="dxa"/>
          </w:tcPr>
          <w:p w14:paraId="4302B85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D8959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用户配额变更历史</w:t>
            </w:r>
          </w:p>
        </w:tc>
      </w:tr>
    </w:tbl>
    <w:p w14:paraId="7CF8B837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29209C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9F44676">
      <w:pPr>
        <w:pStyle w:val="5"/>
        <w:outlineLvl w:val="9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表 3.2.9：系统公告表（system_announcement）</w:t>
      </w:r>
    </w:p>
    <w:p w14:paraId="7879EA7D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表说明：存储管理员发布的系统级公告，全局可见。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222"/>
        <w:gridCol w:w="1094"/>
        <w:gridCol w:w="707"/>
        <w:gridCol w:w="1916"/>
        <w:gridCol w:w="2116"/>
        <w:gridCol w:w="1094"/>
      </w:tblGrid>
      <w:tr w14:paraId="3138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23497DB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34" w:type="dxa"/>
            <w:shd w:val="clear" w:color="auto" w:fill="D9E2F3"/>
          </w:tcPr>
          <w:p w14:paraId="5CC8BC02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34" w:type="dxa"/>
            <w:shd w:val="clear" w:color="auto" w:fill="D9E2F3"/>
          </w:tcPr>
          <w:p w14:paraId="5F32FC4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234" w:type="dxa"/>
            <w:shd w:val="clear" w:color="auto" w:fill="D9E2F3"/>
          </w:tcPr>
          <w:p w14:paraId="65E4E11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234" w:type="dxa"/>
            <w:shd w:val="clear" w:color="auto" w:fill="D9E2F3"/>
          </w:tcPr>
          <w:p w14:paraId="39AD4A0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34" w:type="dxa"/>
            <w:shd w:val="clear" w:color="auto" w:fill="D9E2F3"/>
          </w:tcPr>
          <w:p w14:paraId="6381D38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键/约束</w:t>
            </w:r>
          </w:p>
        </w:tc>
        <w:tc>
          <w:tcPr>
            <w:tcW w:w="1234" w:type="dxa"/>
            <w:shd w:val="clear" w:color="auto" w:fill="D9E2F3"/>
          </w:tcPr>
          <w:p w14:paraId="6614788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6BA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93E33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</w:t>
            </w:r>
          </w:p>
        </w:tc>
        <w:tc>
          <w:tcPr>
            <w:tcW w:w="1234" w:type="dxa"/>
          </w:tcPr>
          <w:p w14:paraId="3E842B9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60B105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7088EA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</w:t>
            </w:r>
          </w:p>
        </w:tc>
        <w:tc>
          <w:tcPr>
            <w:tcW w:w="1234" w:type="dxa"/>
          </w:tcPr>
          <w:p w14:paraId="21B7A5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234" w:type="dxa"/>
          </w:tcPr>
          <w:p w14:paraId="2CB540E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234" w:type="dxa"/>
          </w:tcPr>
          <w:p w14:paraId="52230E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33A6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BA06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7E53D1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34" w:type="dxa"/>
          </w:tcPr>
          <w:p w14:paraId="20C502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56AF9C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EAE65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AUTO_INCREMENT</w:t>
            </w:r>
          </w:p>
        </w:tc>
        <w:tc>
          <w:tcPr>
            <w:tcW w:w="1234" w:type="dxa"/>
          </w:tcPr>
          <w:p w14:paraId="5104AD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**PK**</w:t>
            </w:r>
          </w:p>
        </w:tc>
        <w:tc>
          <w:tcPr>
            <w:tcW w:w="1234" w:type="dxa"/>
          </w:tcPr>
          <w:p w14:paraId="1160CB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公告主键</w:t>
            </w:r>
          </w:p>
        </w:tc>
      </w:tr>
      <w:tr w14:paraId="71F6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60B010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</w:tcPr>
          <w:p w14:paraId="6585DB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234" w:type="dxa"/>
          </w:tcPr>
          <w:p w14:paraId="50ECF20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234" w:type="dxa"/>
          </w:tcPr>
          <w:p w14:paraId="0FA850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6346D7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0A757B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3C9866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公告内容</w:t>
            </w:r>
          </w:p>
        </w:tc>
      </w:tr>
      <w:tr w14:paraId="23DB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5DC99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4" w:type="dxa"/>
          </w:tcPr>
          <w:p w14:paraId="7BEBC5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created_by</w:t>
            </w:r>
          </w:p>
        </w:tc>
        <w:tc>
          <w:tcPr>
            <w:tcW w:w="1234" w:type="dxa"/>
          </w:tcPr>
          <w:p w14:paraId="72CB4A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234" w:type="dxa"/>
          </w:tcPr>
          <w:p w14:paraId="2E4EDE3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D5080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5A8BDB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**FK**(sys_user.id)</w:t>
            </w:r>
          </w:p>
        </w:tc>
        <w:tc>
          <w:tcPr>
            <w:tcW w:w="1234" w:type="dxa"/>
          </w:tcPr>
          <w:p w14:paraId="783C9B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发布人（管理员）ID</w:t>
            </w:r>
          </w:p>
        </w:tc>
      </w:tr>
      <w:tr w14:paraId="2965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100B7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34" w:type="dxa"/>
          </w:tcPr>
          <w:p w14:paraId="37289B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1234" w:type="dxa"/>
          </w:tcPr>
          <w:p w14:paraId="2B27ED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234" w:type="dxa"/>
          </w:tcPr>
          <w:p w14:paraId="6970AF6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EF659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</w:tcPr>
          <w:p w14:paraId="0664B1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**IDX**</w:t>
            </w:r>
          </w:p>
        </w:tc>
        <w:tc>
          <w:tcPr>
            <w:tcW w:w="1234" w:type="dxa"/>
          </w:tcPr>
          <w:p w14:paraId="53B738B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是否生效：0=已失效 / 1=生效中</w:t>
            </w:r>
          </w:p>
        </w:tc>
      </w:tr>
      <w:tr w14:paraId="0CA5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8CF69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34" w:type="dxa"/>
          </w:tcPr>
          <w:p w14:paraId="1F4E4B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34" w:type="dxa"/>
          </w:tcPr>
          <w:p w14:paraId="0F28E3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02398F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043478E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0C6B639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511FF9D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发布时间</w:t>
            </w:r>
          </w:p>
        </w:tc>
      </w:tr>
      <w:tr w14:paraId="369A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EDAF3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34" w:type="dxa"/>
          </w:tcPr>
          <w:p w14:paraId="0D4786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1234" w:type="dxa"/>
          </w:tcPr>
          <w:p w14:paraId="4547025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234" w:type="dxa"/>
          </w:tcPr>
          <w:p w14:paraId="719463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234" w:type="dxa"/>
          </w:tcPr>
          <w:p w14:paraId="1A0420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34" w:type="dxa"/>
          </w:tcPr>
          <w:p w14:paraId="321FF0A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234" w:type="dxa"/>
          </w:tcPr>
          <w:p w14:paraId="277627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最后更新时间（ON UPDATE）</w:t>
            </w:r>
          </w:p>
        </w:tc>
      </w:tr>
    </w:tbl>
    <w:p w14:paraId="450803A0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D273C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索引设计：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3C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EA53CA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7F2A6EF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26ECD798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7791213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0D2B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3D47F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2160" w:type="dxa"/>
          </w:tcPr>
          <w:p w14:paraId="42E9AF1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60EB720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113D856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7CFA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394A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2160" w:type="dxa"/>
          </w:tcPr>
          <w:p w14:paraId="2D89D9E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60" w:type="dxa"/>
          </w:tcPr>
          <w:p w14:paraId="0809A8F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聚集索引</w:t>
            </w:r>
          </w:p>
        </w:tc>
        <w:tc>
          <w:tcPr>
            <w:tcW w:w="2160" w:type="dxa"/>
          </w:tcPr>
          <w:p w14:paraId="3510A8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</w:tr>
      <w:tr w14:paraId="1D3A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3FFA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idx_announce_active</w:t>
            </w:r>
          </w:p>
        </w:tc>
        <w:tc>
          <w:tcPr>
            <w:tcW w:w="2160" w:type="dxa"/>
          </w:tcPr>
          <w:p w14:paraId="5BE4E1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2160" w:type="dxa"/>
          </w:tcPr>
          <w:p w14:paraId="3E5AAA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普通索引</w:t>
            </w:r>
          </w:p>
        </w:tc>
        <w:tc>
          <w:tcPr>
            <w:tcW w:w="2160" w:type="dxa"/>
          </w:tcPr>
          <w:p w14:paraId="0F55FF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快速查询当前生效公告</w:t>
            </w:r>
          </w:p>
        </w:tc>
      </w:tr>
    </w:tbl>
    <w:p w14:paraId="6017F250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5E1489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业务规则：系统同时最多只有一条生效公告（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is_active = 1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）；发布新公告时，将旧公告自动置为失效。</w:t>
      </w:r>
    </w:p>
    <w:p w14:paraId="461DE933">
      <w:pPr>
        <w:spacing w:before="0" w:after="120" w:line="360" w:lineRule="auto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537ABFC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_Toc26081"/>
      <w:bookmarkStart w:id="36" w:name="_Toc17293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3.3 约束设计汇总</w:t>
      </w:r>
      <w:bookmarkEnd w:id="35"/>
      <w:bookmarkEnd w:id="36"/>
    </w:p>
    <w:p w14:paraId="0752F41A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_Toc32236"/>
      <w:bookmarkStart w:id="38" w:name="_Toc27096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3.3.1 主键约束</w:t>
      </w:r>
      <w:bookmarkEnd w:id="37"/>
      <w:bookmarkEnd w:id="38"/>
    </w:p>
    <w:p w14:paraId="61E9DBB3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所有表均采用 </w:t>
      </w:r>
      <w:r>
        <w:rPr>
          <w:rFonts w:ascii="Consolas" w:hAnsi="Consolas" w:eastAsia="宋体"/>
          <w:b w:val="0"/>
          <w:bCs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BIGINT AUTO_INCREMENT</w:t>
      </w: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作为单字段主键，确保全局唯一标识和高性能插入。</w:t>
      </w:r>
    </w:p>
    <w:p w14:paraId="1667176C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_Toc24689"/>
      <w:bookmarkStart w:id="40" w:name="_Toc9363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3.3.2 外键约束</w:t>
      </w:r>
      <w:bookmarkEnd w:id="39"/>
      <w:bookmarkEnd w:id="4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678"/>
        <w:gridCol w:w="1816"/>
        <w:gridCol w:w="1678"/>
        <w:gridCol w:w="1568"/>
      </w:tblGrid>
      <w:tr w14:paraId="34AA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7618C32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表（子表）</w:t>
            </w:r>
          </w:p>
        </w:tc>
        <w:tc>
          <w:tcPr>
            <w:tcW w:w="1728" w:type="dxa"/>
            <w:shd w:val="clear" w:color="auto" w:fill="D9E2F3"/>
          </w:tcPr>
          <w:p w14:paraId="7F9F487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728" w:type="dxa"/>
            <w:shd w:val="clear" w:color="auto" w:fill="D9E2F3"/>
          </w:tcPr>
          <w:p w14:paraId="02BC494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引用表（父表）</w:t>
            </w:r>
          </w:p>
        </w:tc>
        <w:tc>
          <w:tcPr>
            <w:tcW w:w="1728" w:type="dxa"/>
            <w:shd w:val="clear" w:color="auto" w:fill="D9E2F3"/>
          </w:tcPr>
          <w:p w14:paraId="455B1E9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删除策略</w:t>
            </w:r>
          </w:p>
        </w:tc>
        <w:tc>
          <w:tcPr>
            <w:tcW w:w="1728" w:type="dxa"/>
            <w:shd w:val="clear" w:color="auto" w:fill="D9E2F3"/>
          </w:tcPr>
          <w:p w14:paraId="70B9642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77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33B9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</w:t>
            </w:r>
          </w:p>
        </w:tc>
        <w:tc>
          <w:tcPr>
            <w:tcW w:w="1728" w:type="dxa"/>
          </w:tcPr>
          <w:p w14:paraId="4142B2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4D1C923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---------------</w:t>
            </w:r>
          </w:p>
        </w:tc>
        <w:tc>
          <w:tcPr>
            <w:tcW w:w="1728" w:type="dxa"/>
          </w:tcPr>
          <w:p w14:paraId="6971D3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728" w:type="dxa"/>
          </w:tcPr>
          <w:p w14:paraId="2ACA519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1D64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091F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B748D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0235B0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12F948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  <w:tc>
          <w:tcPr>
            <w:tcW w:w="1728" w:type="dxa"/>
          </w:tcPr>
          <w:p w14:paraId="7F24EB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有商品的用户不可删除</w:t>
            </w:r>
          </w:p>
        </w:tc>
      </w:tr>
      <w:tr w14:paraId="5EA8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84AA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8D243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category_id</w:t>
            </w:r>
          </w:p>
        </w:tc>
        <w:tc>
          <w:tcPr>
            <w:tcW w:w="1728" w:type="dxa"/>
          </w:tcPr>
          <w:p w14:paraId="58C622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728" w:type="dxa"/>
          </w:tcPr>
          <w:p w14:paraId="7C8769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  <w:tc>
          <w:tcPr>
            <w:tcW w:w="1728" w:type="dxa"/>
          </w:tcPr>
          <w:p w14:paraId="1493AB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删除分类时商品归为未分类</w:t>
            </w:r>
          </w:p>
        </w:tc>
      </w:tr>
      <w:tr w14:paraId="405E5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124A7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728" w:type="dxa"/>
          </w:tcPr>
          <w:p w14:paraId="35CF320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7E2BBD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6CCDB6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**CASCADE**</w:t>
            </w:r>
          </w:p>
        </w:tc>
        <w:tc>
          <w:tcPr>
            <w:tcW w:w="1728" w:type="dxa"/>
          </w:tcPr>
          <w:p w14:paraId="36E6F80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删除商品时级联删除图片记录</w:t>
            </w:r>
          </w:p>
        </w:tc>
      </w:tr>
      <w:tr w14:paraId="5EA0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6879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728" w:type="dxa"/>
          </w:tcPr>
          <w:p w14:paraId="16C4A6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550346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0E29F4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**CASCADE**</w:t>
            </w:r>
          </w:p>
        </w:tc>
        <w:tc>
          <w:tcPr>
            <w:tcW w:w="1728" w:type="dxa"/>
          </w:tcPr>
          <w:p w14:paraId="2E906E6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删除商品时级联删除文案</w:t>
            </w:r>
          </w:p>
        </w:tc>
      </w:tr>
      <w:tr w14:paraId="2CA8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4484B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728" w:type="dxa"/>
          </w:tcPr>
          <w:p w14:paraId="692785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59C6A35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6909DC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  <w:tc>
          <w:tcPr>
            <w:tcW w:w="1728" w:type="dxa"/>
          </w:tcPr>
          <w:p w14:paraId="02570D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有文案的用户不可删除</w:t>
            </w:r>
          </w:p>
        </w:tc>
      </w:tr>
      <w:tr w14:paraId="550E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E97D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728" w:type="dxa"/>
          </w:tcPr>
          <w:p w14:paraId="47E14C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6F026D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3C5DE0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  <w:tc>
          <w:tcPr>
            <w:tcW w:w="1728" w:type="dxa"/>
          </w:tcPr>
          <w:p w14:paraId="5F11F35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删除用户时清空其文库</w:t>
            </w:r>
          </w:p>
        </w:tc>
      </w:tr>
      <w:tr w14:paraId="79DE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DCB6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728" w:type="dxa"/>
          </w:tcPr>
          <w:p w14:paraId="45C5A5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058B6B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39A3D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  <w:tc>
          <w:tcPr>
            <w:tcW w:w="1728" w:type="dxa"/>
          </w:tcPr>
          <w:p w14:paraId="7A4982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保留日志用于审计</w:t>
            </w:r>
          </w:p>
        </w:tc>
      </w:tr>
      <w:tr w14:paraId="6BE0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8314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728" w:type="dxa"/>
          </w:tcPr>
          <w:p w14:paraId="6FD89F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150CD78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7FD4BD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  <w:tc>
          <w:tcPr>
            <w:tcW w:w="1728" w:type="dxa"/>
          </w:tcPr>
          <w:p w14:paraId="4CA4553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保留日志用于审计</w:t>
            </w:r>
          </w:p>
        </w:tc>
      </w:tr>
      <w:tr w14:paraId="591D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47690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728" w:type="dxa"/>
          </w:tcPr>
          <w:p w14:paraId="5E0C8F8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2EF1952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4399F1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  <w:tc>
          <w:tcPr>
            <w:tcW w:w="1728" w:type="dxa"/>
          </w:tcPr>
          <w:p w14:paraId="179C03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删除用户时清空配额记录</w:t>
            </w:r>
          </w:p>
        </w:tc>
      </w:tr>
      <w:tr w14:paraId="79DF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B45C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728" w:type="dxa"/>
          </w:tcPr>
          <w:p w14:paraId="6EDBDB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change_by</w:t>
            </w:r>
          </w:p>
        </w:tc>
        <w:tc>
          <w:tcPr>
            <w:tcW w:w="1728" w:type="dxa"/>
          </w:tcPr>
          <w:p w14:paraId="39222E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29B930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  <w:tc>
          <w:tcPr>
            <w:tcW w:w="1728" w:type="dxa"/>
          </w:tcPr>
          <w:p w14:paraId="18EC5D9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保留记录</w:t>
            </w:r>
          </w:p>
        </w:tc>
      </w:tr>
      <w:tr w14:paraId="7ABF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7F3C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1728" w:type="dxa"/>
          </w:tcPr>
          <w:p w14:paraId="4B8C16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created_by</w:t>
            </w:r>
          </w:p>
        </w:tc>
        <w:tc>
          <w:tcPr>
            <w:tcW w:w="1728" w:type="dxa"/>
          </w:tcPr>
          <w:p w14:paraId="59E1B4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338D52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  <w:tc>
          <w:tcPr>
            <w:tcW w:w="1728" w:type="dxa"/>
          </w:tcPr>
          <w:p w14:paraId="0BF6CA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有公告的管理员不可删除</w:t>
            </w:r>
          </w:p>
        </w:tc>
      </w:tr>
      <w:tr w14:paraId="6132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565D4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42A60CD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approved_by</w:t>
            </w:r>
          </w:p>
        </w:tc>
        <w:tc>
          <w:tcPr>
            <w:tcW w:w="1728" w:type="dxa"/>
          </w:tcPr>
          <w:p w14:paraId="5EF671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BB0061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  <w:tc>
          <w:tcPr>
            <w:tcW w:w="1728" w:type="dxa"/>
          </w:tcPr>
          <w:p w14:paraId="1C79C5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审核人删除后保留审核记录</w:t>
            </w:r>
          </w:p>
        </w:tc>
      </w:tr>
    </w:tbl>
    <w:p w14:paraId="7632B27A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282E8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&gt; 说明：开发环境为简化部署，schema.sql 中未显式创建外键约束，上述策略在应用层（Service 层）通过逻辑代码实现。</w:t>
      </w:r>
    </w:p>
    <w:p w14:paraId="37F2230C">
      <w:pPr>
        <w:pStyle w:val="5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_Toc5753"/>
      <w:bookmarkStart w:id="42" w:name="_Toc25551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3.3.3 检查约束（应用层校验）</w:t>
      </w:r>
      <w:bookmarkEnd w:id="41"/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1C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4E3D70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4320" w:type="dxa"/>
            <w:shd w:val="clear" w:color="auto" w:fill="D9E2F3"/>
          </w:tcPr>
          <w:p w14:paraId="1FB99D7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D21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60510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4320" w:type="dxa"/>
          </w:tcPr>
          <w:p w14:paraId="3DABE9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4CE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5016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`quota_used &lt;= quota_total`（quota_total ≠ -1 时）</w:t>
            </w:r>
          </w:p>
        </w:tc>
        <w:tc>
          <w:tcPr>
            <w:tcW w:w="4320" w:type="dxa"/>
          </w:tcPr>
          <w:p w14:paraId="183ED7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配额用尽时拒绝 AI 调用</w:t>
            </w:r>
          </w:p>
        </w:tc>
      </w:tr>
      <w:tr w14:paraId="4550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1978D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`variant_no BETWEEN 1 AND 3`</w:t>
            </w:r>
          </w:p>
        </w:tc>
        <w:tc>
          <w:tcPr>
            <w:tcW w:w="4320" w:type="dxa"/>
          </w:tcPr>
          <w:p w14:paraId="5E665A9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每个平台最多 3 个变体</w:t>
            </w:r>
          </w:p>
        </w:tc>
      </w:tr>
      <w:tr w14:paraId="1E0B7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5AEB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`CHAR_LENGTH(short_title) &lt;= 15`</w:t>
            </w:r>
          </w:p>
        </w:tc>
        <w:tc>
          <w:tcPr>
            <w:tcW w:w="4320" w:type="dxa"/>
          </w:tcPr>
          <w:p w14:paraId="28A80E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精炼标题不超过 15 字</w:t>
            </w:r>
          </w:p>
        </w:tc>
      </w:tr>
      <w:tr w14:paraId="32979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E4E5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`file_size &lt;= 5242880`</w:t>
            </w:r>
          </w:p>
        </w:tc>
        <w:tc>
          <w:tcPr>
            <w:tcW w:w="4320" w:type="dxa"/>
          </w:tcPr>
          <w:p w14:paraId="45B0C7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单张图片不超过 5MB</w:t>
            </w:r>
          </w:p>
        </w:tc>
      </w:tr>
      <w:tr w14:paraId="1049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0BA6E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`COUNT(product_id) &lt;= 10`（按 product 分组）</w:t>
            </w:r>
          </w:p>
        </w:tc>
        <w:tc>
          <w:tcPr>
            <w:tcW w:w="4320" w:type="dxa"/>
          </w:tcPr>
          <w:p w14:paraId="66ECEF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单商品图片不超过 10 张</w:t>
            </w:r>
          </w:p>
        </w:tc>
      </w:tr>
      <w:tr w14:paraId="6EA1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6913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`COUNT(id) &lt;= 50`（status ≠ DISABLED）</w:t>
            </w:r>
          </w:p>
        </w:tc>
        <w:tc>
          <w:tcPr>
            <w:tcW w:w="4320" w:type="dxa"/>
          </w:tcPr>
          <w:p w14:paraId="4466F9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注册用户上限 50 人</w:t>
            </w:r>
          </w:p>
        </w:tc>
      </w:tr>
    </w:tbl>
    <w:p w14:paraId="5CB53854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B0998A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6"/>
          <w:szCs w:val="26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0D9A6E39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_Toc27957"/>
      <w:bookmarkStart w:id="44" w:name="_Toc14500"/>
      <w:bookmarkStart w:id="45" w:name="_Toc851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四、物理结构设计</w:t>
      </w:r>
      <w:bookmarkEnd w:id="43"/>
      <w:bookmarkEnd w:id="44"/>
      <w:bookmarkEnd w:id="45"/>
    </w:p>
    <w:p w14:paraId="3688D444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_Toc11836"/>
      <w:bookmarkStart w:id="47" w:name="_Toc5529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4.1 完整索引设计汇总</w:t>
      </w:r>
      <w:bookmarkEnd w:id="46"/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2116"/>
        <w:gridCol w:w="2216"/>
        <w:gridCol w:w="1381"/>
        <w:gridCol w:w="1143"/>
        <w:gridCol w:w="1048"/>
      </w:tblGrid>
      <w:tr w14:paraId="138D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4105B32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40" w:type="dxa"/>
            <w:shd w:val="clear" w:color="auto" w:fill="D9E2F3"/>
          </w:tcPr>
          <w:p w14:paraId="35D1079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所属表</w:t>
            </w:r>
          </w:p>
        </w:tc>
        <w:tc>
          <w:tcPr>
            <w:tcW w:w="1440" w:type="dxa"/>
            <w:shd w:val="clear" w:color="auto" w:fill="D9E2F3"/>
          </w:tcPr>
          <w:p w14:paraId="63E4DEDC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索引名称</w:t>
            </w:r>
          </w:p>
        </w:tc>
        <w:tc>
          <w:tcPr>
            <w:tcW w:w="1440" w:type="dxa"/>
            <w:shd w:val="clear" w:color="auto" w:fill="D9E2F3"/>
          </w:tcPr>
          <w:p w14:paraId="2964F11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索引字段</w:t>
            </w:r>
          </w:p>
        </w:tc>
        <w:tc>
          <w:tcPr>
            <w:tcW w:w="1440" w:type="dxa"/>
            <w:shd w:val="clear" w:color="auto" w:fill="D9E2F3"/>
          </w:tcPr>
          <w:p w14:paraId="025238F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索引类型</w:t>
            </w:r>
          </w:p>
        </w:tc>
        <w:tc>
          <w:tcPr>
            <w:tcW w:w="1440" w:type="dxa"/>
            <w:shd w:val="clear" w:color="auto" w:fill="D9E2F3"/>
          </w:tcPr>
          <w:p w14:paraId="4174C47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用途场景</w:t>
            </w:r>
          </w:p>
        </w:tc>
      </w:tr>
      <w:tr w14:paraId="3E7F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7D26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440" w:type="dxa"/>
          </w:tcPr>
          <w:p w14:paraId="29F63D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1440" w:type="dxa"/>
          </w:tcPr>
          <w:p w14:paraId="03B968F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440" w:type="dxa"/>
          </w:tcPr>
          <w:p w14:paraId="698B85D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440" w:type="dxa"/>
          </w:tcPr>
          <w:p w14:paraId="3DB8F4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</w:t>
            </w:r>
          </w:p>
        </w:tc>
        <w:tc>
          <w:tcPr>
            <w:tcW w:w="1440" w:type="dxa"/>
          </w:tcPr>
          <w:p w14:paraId="6EFFAB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</w:tr>
      <w:tr w14:paraId="4BCD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4D1D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40" w:type="dxa"/>
          </w:tcPr>
          <w:p w14:paraId="19628F7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440" w:type="dxa"/>
          </w:tcPr>
          <w:p w14:paraId="35302E6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7E437F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7CFAF6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0FD316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3516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4A2E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40" w:type="dxa"/>
          </w:tcPr>
          <w:p w14:paraId="205735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440" w:type="dxa"/>
          </w:tcPr>
          <w:p w14:paraId="046531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uk_username</w:t>
            </w:r>
          </w:p>
        </w:tc>
        <w:tc>
          <w:tcPr>
            <w:tcW w:w="1440" w:type="dxa"/>
          </w:tcPr>
          <w:p w14:paraId="0AEBBA8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1440" w:type="dxa"/>
          </w:tcPr>
          <w:p w14:paraId="14C45F5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UNIQUE</w:t>
            </w:r>
          </w:p>
        </w:tc>
        <w:tc>
          <w:tcPr>
            <w:tcW w:w="1440" w:type="dxa"/>
          </w:tcPr>
          <w:p w14:paraId="7ADF2D0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登录验证、唯一检查</w:t>
            </w:r>
          </w:p>
        </w:tc>
      </w:tr>
      <w:tr w14:paraId="6FFA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3D0F6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40" w:type="dxa"/>
          </w:tcPr>
          <w:p w14:paraId="293641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440" w:type="dxa"/>
          </w:tcPr>
          <w:p w14:paraId="725AD2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idx_user_status</w:t>
            </w:r>
          </w:p>
        </w:tc>
        <w:tc>
          <w:tcPr>
            <w:tcW w:w="1440" w:type="dxa"/>
          </w:tcPr>
          <w:p w14:paraId="6E07440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440" w:type="dxa"/>
          </w:tcPr>
          <w:p w14:paraId="6E6958A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79D101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待审核用户列表</w:t>
            </w:r>
          </w:p>
        </w:tc>
      </w:tr>
      <w:tr w14:paraId="6016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F404C1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40" w:type="dxa"/>
          </w:tcPr>
          <w:p w14:paraId="48BD535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440" w:type="dxa"/>
          </w:tcPr>
          <w:p w14:paraId="3B199C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idx_user_role</w:t>
            </w:r>
          </w:p>
        </w:tc>
        <w:tc>
          <w:tcPr>
            <w:tcW w:w="1440" w:type="dxa"/>
          </w:tcPr>
          <w:p w14:paraId="6049ADC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1440" w:type="dxa"/>
          </w:tcPr>
          <w:p w14:paraId="713EA27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4A6DFED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管理员列表</w:t>
            </w:r>
          </w:p>
        </w:tc>
      </w:tr>
      <w:tr w14:paraId="450B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34BDF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0" w:type="dxa"/>
          </w:tcPr>
          <w:p w14:paraId="0205AA8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440" w:type="dxa"/>
          </w:tcPr>
          <w:p w14:paraId="273F15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3E7384A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07688A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7D47C8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69BD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7D60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40" w:type="dxa"/>
          </w:tcPr>
          <w:p w14:paraId="403D40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440" w:type="dxa"/>
          </w:tcPr>
          <w:p w14:paraId="5A446C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idx_category_parent</w:t>
            </w:r>
          </w:p>
        </w:tc>
        <w:tc>
          <w:tcPr>
            <w:tcW w:w="1440" w:type="dxa"/>
          </w:tcPr>
          <w:p w14:paraId="191361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</w:t>
            </w:r>
          </w:p>
        </w:tc>
        <w:tc>
          <w:tcPr>
            <w:tcW w:w="1440" w:type="dxa"/>
          </w:tcPr>
          <w:p w14:paraId="1A6AE3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30A1B36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查询子分类</w:t>
            </w:r>
          </w:p>
        </w:tc>
      </w:tr>
      <w:tr w14:paraId="69B6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1D13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40" w:type="dxa"/>
          </w:tcPr>
          <w:p w14:paraId="3E88F34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440" w:type="dxa"/>
          </w:tcPr>
          <w:p w14:paraId="293F07E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idx_category_sort</w:t>
            </w:r>
          </w:p>
        </w:tc>
        <w:tc>
          <w:tcPr>
            <w:tcW w:w="1440" w:type="dxa"/>
          </w:tcPr>
          <w:p w14:paraId="37B000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sort_order</w:t>
            </w:r>
          </w:p>
        </w:tc>
        <w:tc>
          <w:tcPr>
            <w:tcW w:w="1440" w:type="dxa"/>
          </w:tcPr>
          <w:p w14:paraId="10A8671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3E9ED9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分类排序</w:t>
            </w:r>
          </w:p>
        </w:tc>
      </w:tr>
      <w:tr w14:paraId="4480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FA55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40" w:type="dxa"/>
          </w:tcPr>
          <w:p w14:paraId="04325CD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440" w:type="dxa"/>
          </w:tcPr>
          <w:p w14:paraId="1185AD4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2FC45E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2DDF72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5BD245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506F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66DF4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440" w:type="dxa"/>
          </w:tcPr>
          <w:p w14:paraId="580B575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440" w:type="dxa"/>
          </w:tcPr>
          <w:p w14:paraId="7C1622D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idx_product_user</w:t>
            </w:r>
          </w:p>
        </w:tc>
        <w:tc>
          <w:tcPr>
            <w:tcW w:w="1440" w:type="dxa"/>
          </w:tcPr>
          <w:p w14:paraId="66C8A9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40" w:type="dxa"/>
          </w:tcPr>
          <w:p w14:paraId="104906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5C55150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用户商品列表</w:t>
            </w:r>
          </w:p>
        </w:tc>
      </w:tr>
      <w:tr w14:paraId="4468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D7BB0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40" w:type="dxa"/>
          </w:tcPr>
          <w:p w14:paraId="7A5D93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440" w:type="dxa"/>
          </w:tcPr>
          <w:p w14:paraId="7E39AF4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idx_product_category</w:t>
            </w:r>
          </w:p>
        </w:tc>
        <w:tc>
          <w:tcPr>
            <w:tcW w:w="1440" w:type="dxa"/>
          </w:tcPr>
          <w:p w14:paraId="19D904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category_id</w:t>
            </w:r>
          </w:p>
        </w:tc>
        <w:tc>
          <w:tcPr>
            <w:tcW w:w="1440" w:type="dxa"/>
          </w:tcPr>
          <w:p w14:paraId="78E7C97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5B359FE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分类筛选</w:t>
            </w:r>
          </w:p>
        </w:tc>
      </w:tr>
      <w:tr w14:paraId="532B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22C0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40" w:type="dxa"/>
          </w:tcPr>
          <w:p w14:paraId="5BD10F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440" w:type="dxa"/>
          </w:tcPr>
          <w:p w14:paraId="270C686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idx_product_status</w:t>
            </w:r>
          </w:p>
        </w:tc>
        <w:tc>
          <w:tcPr>
            <w:tcW w:w="1440" w:type="dxa"/>
          </w:tcPr>
          <w:p w14:paraId="16A9F21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440" w:type="dxa"/>
          </w:tcPr>
          <w:p w14:paraId="7E8859A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167511B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状态筛选</w:t>
            </w:r>
          </w:p>
        </w:tc>
      </w:tr>
      <w:tr w14:paraId="15A1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DF2D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40" w:type="dxa"/>
          </w:tcPr>
          <w:p w14:paraId="4DC881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440" w:type="dxa"/>
          </w:tcPr>
          <w:p w14:paraId="607E22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idx_product_name</w:t>
            </w:r>
          </w:p>
        </w:tc>
        <w:tc>
          <w:tcPr>
            <w:tcW w:w="1440" w:type="dxa"/>
          </w:tcPr>
          <w:p w14:paraId="39D3904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440" w:type="dxa"/>
          </w:tcPr>
          <w:p w14:paraId="0C472B4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019A07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名称搜索</w:t>
            </w:r>
          </w:p>
        </w:tc>
      </w:tr>
      <w:tr w14:paraId="7BEB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88D7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440" w:type="dxa"/>
          </w:tcPr>
          <w:p w14:paraId="228E51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440" w:type="dxa"/>
          </w:tcPr>
          <w:p w14:paraId="181405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1EC4C53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5E5225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2A0F14B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3B41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33FAD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40" w:type="dxa"/>
          </w:tcPr>
          <w:p w14:paraId="46EF453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440" w:type="dxa"/>
          </w:tcPr>
          <w:p w14:paraId="7450D9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idx_image_product</w:t>
            </w:r>
          </w:p>
        </w:tc>
        <w:tc>
          <w:tcPr>
            <w:tcW w:w="1440" w:type="dxa"/>
          </w:tcPr>
          <w:p w14:paraId="640AAD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440" w:type="dxa"/>
          </w:tcPr>
          <w:p w14:paraId="11E374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32E167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商品图片列表</w:t>
            </w:r>
          </w:p>
        </w:tc>
      </w:tr>
      <w:tr w14:paraId="17E3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D048F0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440" w:type="dxa"/>
          </w:tcPr>
          <w:p w14:paraId="148953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440" w:type="dxa"/>
          </w:tcPr>
          <w:p w14:paraId="732B2B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78E1A0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7582B47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6DD4B5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60F9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69236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40" w:type="dxa"/>
          </w:tcPr>
          <w:p w14:paraId="4429DBC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440" w:type="dxa"/>
          </w:tcPr>
          <w:p w14:paraId="604D1A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idx_copy_product</w:t>
            </w:r>
          </w:p>
        </w:tc>
        <w:tc>
          <w:tcPr>
            <w:tcW w:w="1440" w:type="dxa"/>
          </w:tcPr>
          <w:p w14:paraId="5E55DE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440" w:type="dxa"/>
          </w:tcPr>
          <w:p w14:paraId="5BCEE3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1450A7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商品文案列表</w:t>
            </w:r>
          </w:p>
        </w:tc>
      </w:tr>
      <w:tr w14:paraId="187E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2EBAA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440" w:type="dxa"/>
          </w:tcPr>
          <w:p w14:paraId="2F80DDC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440" w:type="dxa"/>
          </w:tcPr>
          <w:p w14:paraId="5C535A0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idx_copy_platform</w:t>
            </w:r>
          </w:p>
        </w:tc>
        <w:tc>
          <w:tcPr>
            <w:tcW w:w="1440" w:type="dxa"/>
          </w:tcPr>
          <w:p w14:paraId="2C508F7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1440" w:type="dxa"/>
          </w:tcPr>
          <w:p w14:paraId="1979AEF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3A2AD5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平台筛选</w:t>
            </w:r>
          </w:p>
        </w:tc>
      </w:tr>
      <w:tr w14:paraId="793C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11544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40" w:type="dxa"/>
          </w:tcPr>
          <w:p w14:paraId="3D2FC0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440" w:type="dxa"/>
          </w:tcPr>
          <w:p w14:paraId="0F011B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idx_copy_user</w:t>
            </w:r>
          </w:p>
        </w:tc>
        <w:tc>
          <w:tcPr>
            <w:tcW w:w="1440" w:type="dxa"/>
          </w:tcPr>
          <w:p w14:paraId="5C3A861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40" w:type="dxa"/>
          </w:tcPr>
          <w:p w14:paraId="1D1587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7838BD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用户文案列表</w:t>
            </w:r>
          </w:p>
        </w:tc>
      </w:tr>
      <w:tr w14:paraId="17D2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31DACE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440" w:type="dxa"/>
          </w:tcPr>
          <w:p w14:paraId="7D3AAFA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440" w:type="dxa"/>
          </w:tcPr>
          <w:p w14:paraId="38F0C0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2E241A6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5BD76C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06236F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5339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0582D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440" w:type="dxa"/>
          </w:tcPr>
          <w:p w14:paraId="58A7C04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440" w:type="dxa"/>
          </w:tcPr>
          <w:p w14:paraId="22F190F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idx_library_user</w:t>
            </w:r>
          </w:p>
        </w:tc>
        <w:tc>
          <w:tcPr>
            <w:tcW w:w="1440" w:type="dxa"/>
          </w:tcPr>
          <w:p w14:paraId="3359D3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40" w:type="dxa"/>
          </w:tcPr>
          <w:p w14:paraId="23DB97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67D70D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用户文库</w:t>
            </w:r>
          </w:p>
        </w:tc>
      </w:tr>
      <w:tr w14:paraId="633A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4D91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440" w:type="dxa"/>
          </w:tcPr>
          <w:p w14:paraId="24093E7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440" w:type="dxa"/>
          </w:tcPr>
          <w:p w14:paraId="5DD9CBD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idx_library_platform</w:t>
            </w:r>
          </w:p>
        </w:tc>
        <w:tc>
          <w:tcPr>
            <w:tcW w:w="1440" w:type="dxa"/>
          </w:tcPr>
          <w:p w14:paraId="28E90C2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platform</w:t>
            </w:r>
          </w:p>
        </w:tc>
        <w:tc>
          <w:tcPr>
            <w:tcW w:w="1440" w:type="dxa"/>
          </w:tcPr>
          <w:p w14:paraId="1A5DD1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4EF9C3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平台筛选</w:t>
            </w:r>
          </w:p>
        </w:tc>
      </w:tr>
      <w:tr w14:paraId="339F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73AC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440" w:type="dxa"/>
          </w:tcPr>
          <w:p w14:paraId="37341A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440" w:type="dxa"/>
          </w:tcPr>
          <w:p w14:paraId="0D756A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4A123EC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6CE347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5C4148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0B57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082E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440" w:type="dxa"/>
          </w:tcPr>
          <w:p w14:paraId="5A5641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440" w:type="dxa"/>
          </w:tcPr>
          <w:p w14:paraId="5BEEAA1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idx_log_user</w:t>
            </w:r>
          </w:p>
        </w:tc>
        <w:tc>
          <w:tcPr>
            <w:tcW w:w="1440" w:type="dxa"/>
          </w:tcPr>
          <w:p w14:paraId="7EA8D23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40" w:type="dxa"/>
          </w:tcPr>
          <w:p w14:paraId="590BC8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2C30C05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用户日志</w:t>
            </w:r>
          </w:p>
        </w:tc>
      </w:tr>
      <w:tr w14:paraId="73C3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A61A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1440" w:type="dxa"/>
          </w:tcPr>
          <w:p w14:paraId="7F1D85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440" w:type="dxa"/>
          </w:tcPr>
          <w:p w14:paraId="24E041B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idx_log_product</w:t>
            </w:r>
          </w:p>
        </w:tc>
        <w:tc>
          <w:tcPr>
            <w:tcW w:w="1440" w:type="dxa"/>
          </w:tcPr>
          <w:p w14:paraId="26A16F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440" w:type="dxa"/>
          </w:tcPr>
          <w:p w14:paraId="2C3D696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14E181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商品关联日志</w:t>
            </w:r>
          </w:p>
        </w:tc>
      </w:tr>
      <w:tr w14:paraId="47B1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F492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1440" w:type="dxa"/>
          </w:tcPr>
          <w:p w14:paraId="0FAB66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440" w:type="dxa"/>
          </w:tcPr>
          <w:p w14:paraId="5C9EED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idx_log_created</w:t>
            </w:r>
          </w:p>
        </w:tc>
        <w:tc>
          <w:tcPr>
            <w:tcW w:w="1440" w:type="dxa"/>
          </w:tcPr>
          <w:p w14:paraId="22DCDE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440" w:type="dxa"/>
          </w:tcPr>
          <w:p w14:paraId="1B3A1B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033259F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时间范围查询</w:t>
            </w:r>
          </w:p>
        </w:tc>
      </w:tr>
      <w:tr w14:paraId="6F83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3CBDD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1440" w:type="dxa"/>
          </w:tcPr>
          <w:p w14:paraId="7126912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440" w:type="dxa"/>
          </w:tcPr>
          <w:p w14:paraId="5721F1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3BCEB4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5EDC0E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2ECA91E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0D4A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8EEAC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1440" w:type="dxa"/>
          </w:tcPr>
          <w:p w14:paraId="2E4AE07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440" w:type="dxa"/>
          </w:tcPr>
          <w:p w14:paraId="140D61C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idx_quota_user</w:t>
            </w:r>
          </w:p>
        </w:tc>
        <w:tc>
          <w:tcPr>
            <w:tcW w:w="1440" w:type="dxa"/>
          </w:tcPr>
          <w:p w14:paraId="4FCC78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440" w:type="dxa"/>
          </w:tcPr>
          <w:p w14:paraId="11D347B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7EE8FF6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用户配额记录</w:t>
            </w:r>
          </w:p>
        </w:tc>
      </w:tr>
      <w:tr w14:paraId="0425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816B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1440" w:type="dxa"/>
          </w:tcPr>
          <w:p w14:paraId="433A20B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1440" w:type="dxa"/>
          </w:tcPr>
          <w:p w14:paraId="58D7934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PRIMARY</w:t>
            </w:r>
          </w:p>
        </w:tc>
        <w:tc>
          <w:tcPr>
            <w:tcW w:w="1440" w:type="dxa"/>
          </w:tcPr>
          <w:p w14:paraId="2913304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440" w:type="dxa"/>
          </w:tcPr>
          <w:p w14:paraId="7A2F473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聚集</w:t>
            </w:r>
          </w:p>
        </w:tc>
        <w:tc>
          <w:tcPr>
            <w:tcW w:w="1440" w:type="dxa"/>
          </w:tcPr>
          <w:p w14:paraId="598E6C1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主键访问</w:t>
            </w:r>
          </w:p>
        </w:tc>
      </w:tr>
      <w:tr w14:paraId="2865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FB929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440" w:type="dxa"/>
          </w:tcPr>
          <w:p w14:paraId="678B4E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1440" w:type="dxa"/>
          </w:tcPr>
          <w:p w14:paraId="7B419DC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idx_announce_active</w:t>
            </w:r>
          </w:p>
        </w:tc>
        <w:tc>
          <w:tcPr>
            <w:tcW w:w="1440" w:type="dxa"/>
          </w:tcPr>
          <w:p w14:paraId="5CED5A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1440" w:type="dxa"/>
          </w:tcPr>
          <w:p w14:paraId="1F0BEC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</w:t>
            </w:r>
          </w:p>
        </w:tc>
        <w:tc>
          <w:tcPr>
            <w:tcW w:w="1440" w:type="dxa"/>
          </w:tcPr>
          <w:p w14:paraId="69E8209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有效公告查询</w:t>
            </w:r>
          </w:p>
        </w:tc>
      </w:tr>
    </w:tbl>
    <w:p w14:paraId="45E38385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25945E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索引总数：29 个（9 个聚集索引 + 1 个唯一索引 + 19 个普通索引）</w:t>
      </w:r>
    </w:p>
    <w:p w14:paraId="537EFAC7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_Toc836"/>
      <w:bookmarkStart w:id="49" w:name="_Toc11803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4.2 存储引擎与字符集配置</w:t>
      </w:r>
      <w:bookmarkEnd w:id="48"/>
      <w:bookmarkEnd w:id="49"/>
    </w:p>
    <w:p w14:paraId="14809D9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ENGINE = InnoDB</w:t>
      </w:r>
    </w:p>
    <w:p w14:paraId="6E9A28C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DEFAULT CHARSET = utf8mb4</w:t>
      </w:r>
    </w:p>
    <w:p w14:paraId="4F422C3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COLLATE = utf8mb4_unicode_ci</w:t>
      </w:r>
    </w:p>
    <w:p w14:paraId="1AC72CA2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AD7CDE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选用 InnoDB 的理由：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B3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143649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tcPr>
            <w:tcW w:w="2880" w:type="dxa"/>
            <w:shd w:val="clear" w:color="auto" w:fill="D9E2F3"/>
          </w:tcPr>
          <w:p w14:paraId="5A78B2D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731E16A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对本项目的价值</w:t>
            </w:r>
          </w:p>
        </w:tc>
      </w:tr>
      <w:tr w14:paraId="20FB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0AFA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880" w:type="dxa"/>
          </w:tcPr>
          <w:p w14:paraId="6DFF42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880" w:type="dxa"/>
          </w:tcPr>
          <w:p w14:paraId="215E529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---------------</w:t>
            </w:r>
          </w:p>
        </w:tc>
      </w:tr>
      <w:tr w14:paraId="66C81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02DAF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事务支持（ACID）</w:t>
            </w:r>
          </w:p>
        </w:tc>
        <w:tc>
          <w:tcPr>
            <w:tcW w:w="2880" w:type="dxa"/>
          </w:tcPr>
          <w:p w14:paraId="0719F9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原子性、一致性、隔离性、持久性</w:t>
            </w:r>
          </w:p>
        </w:tc>
        <w:tc>
          <w:tcPr>
            <w:tcW w:w="2880" w:type="dxa"/>
          </w:tcPr>
          <w:p w14:paraId="467A66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配额扣减需要事务保证</w:t>
            </w:r>
          </w:p>
        </w:tc>
      </w:tr>
      <w:tr w14:paraId="4C7A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0985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行级锁</w:t>
            </w:r>
          </w:p>
        </w:tc>
        <w:tc>
          <w:tcPr>
            <w:tcW w:w="2880" w:type="dxa"/>
          </w:tcPr>
          <w:p w14:paraId="79564C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并发写入时锁定行而非表</w:t>
            </w:r>
          </w:p>
        </w:tc>
        <w:tc>
          <w:tcPr>
            <w:tcW w:w="2880" w:type="dxa"/>
          </w:tcPr>
          <w:p w14:paraId="55CE8C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多用户同时生成文案不互斥</w:t>
            </w:r>
          </w:p>
        </w:tc>
      </w:tr>
      <w:tr w14:paraId="4BC4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66D76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外键约束</w:t>
            </w:r>
          </w:p>
        </w:tc>
        <w:tc>
          <w:tcPr>
            <w:tcW w:w="2880" w:type="dxa"/>
          </w:tcPr>
          <w:p w14:paraId="7EB28D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保证引用完整性</w:t>
            </w:r>
          </w:p>
        </w:tc>
        <w:tc>
          <w:tcPr>
            <w:tcW w:w="2880" w:type="dxa"/>
          </w:tcPr>
          <w:p w14:paraId="3A653AC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级联删除图片/文案</w:t>
            </w:r>
          </w:p>
        </w:tc>
      </w:tr>
      <w:tr w14:paraId="2ACF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A0F9B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崩溃恢复</w:t>
            </w:r>
          </w:p>
        </w:tc>
        <w:tc>
          <w:tcPr>
            <w:tcW w:w="2880" w:type="dxa"/>
          </w:tcPr>
          <w:p w14:paraId="0C3ED5F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通过 redo log 恢复</w:t>
            </w:r>
          </w:p>
        </w:tc>
        <w:tc>
          <w:tcPr>
            <w:tcW w:w="2880" w:type="dxa"/>
          </w:tcPr>
          <w:p w14:paraId="602C4C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生产环境数据安全</w:t>
            </w:r>
          </w:p>
        </w:tc>
      </w:tr>
      <w:tr w14:paraId="0FD3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84325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缓冲池</w:t>
            </w:r>
          </w:p>
        </w:tc>
        <w:tc>
          <w:tcPr>
            <w:tcW w:w="2880" w:type="dxa"/>
          </w:tcPr>
          <w:p w14:paraId="70C65E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热数据缓存于内存</w:t>
            </w:r>
          </w:p>
        </w:tc>
        <w:tc>
          <w:tcPr>
            <w:tcW w:w="2880" w:type="dxa"/>
          </w:tcPr>
          <w:p w14:paraId="7BD078B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提升高频查询性能</w:t>
            </w:r>
          </w:p>
        </w:tc>
      </w:tr>
    </w:tbl>
    <w:p w14:paraId="5B42BC1F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7E2A9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_Toc28091"/>
      <w:bookmarkStart w:id="51" w:name="_Toc10236"/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4.3 表空间容量估算</w:t>
      </w:r>
      <w:bookmarkEnd w:id="50"/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2116"/>
        <w:gridCol w:w="946"/>
        <w:gridCol w:w="1041"/>
        <w:gridCol w:w="970"/>
        <w:gridCol w:w="946"/>
        <w:gridCol w:w="970"/>
        <w:gridCol w:w="946"/>
      </w:tblGrid>
      <w:tr w14:paraId="09D7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  <w:shd w:val="clear" w:color="auto" w:fill="D9E2F3"/>
          </w:tcPr>
          <w:p w14:paraId="2674CA9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16" w:type="dxa"/>
            <w:shd w:val="clear" w:color="auto" w:fill="D9E2F3"/>
          </w:tcPr>
          <w:p w14:paraId="6743419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表名</w:t>
            </w:r>
          </w:p>
        </w:tc>
        <w:tc>
          <w:tcPr>
            <w:tcW w:w="946" w:type="dxa"/>
            <w:shd w:val="clear" w:color="auto" w:fill="D9E2F3"/>
          </w:tcPr>
          <w:p w14:paraId="093D480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初始行数</w:t>
            </w:r>
          </w:p>
        </w:tc>
        <w:tc>
          <w:tcPr>
            <w:tcW w:w="1041" w:type="dxa"/>
            <w:shd w:val="clear" w:color="auto" w:fill="D9E2F3"/>
          </w:tcPr>
          <w:p w14:paraId="4D70A9B4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年增长</w:t>
            </w:r>
          </w:p>
        </w:tc>
        <w:tc>
          <w:tcPr>
            <w:tcW w:w="970" w:type="dxa"/>
            <w:shd w:val="clear" w:color="auto" w:fill="D9E2F3"/>
          </w:tcPr>
          <w:p w14:paraId="227C8B3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单行大小</w:t>
            </w:r>
          </w:p>
        </w:tc>
        <w:tc>
          <w:tcPr>
            <w:tcW w:w="946" w:type="dxa"/>
            <w:shd w:val="clear" w:color="auto" w:fill="D9E2F3"/>
          </w:tcPr>
          <w:p w14:paraId="2862E54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初始容量</w:t>
            </w:r>
          </w:p>
        </w:tc>
        <w:tc>
          <w:tcPr>
            <w:tcW w:w="970" w:type="dxa"/>
            <w:shd w:val="clear" w:color="auto" w:fill="D9E2F3"/>
          </w:tcPr>
          <w:p w14:paraId="073E3D4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年增长量</w:t>
            </w:r>
          </w:p>
        </w:tc>
        <w:tc>
          <w:tcPr>
            <w:tcW w:w="946" w:type="dxa"/>
            <w:shd w:val="clear" w:color="auto" w:fill="D9E2F3"/>
          </w:tcPr>
          <w:p w14:paraId="21C0CEC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3年预估</w:t>
            </w:r>
          </w:p>
        </w:tc>
      </w:tr>
      <w:tr w14:paraId="4963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635425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16" w:type="dxa"/>
          </w:tcPr>
          <w:p w14:paraId="71A6C7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946" w:type="dxa"/>
          </w:tcPr>
          <w:p w14:paraId="4926405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</w:t>
            </w:r>
          </w:p>
        </w:tc>
        <w:tc>
          <w:tcPr>
            <w:tcW w:w="1041" w:type="dxa"/>
          </w:tcPr>
          <w:p w14:paraId="0CB05D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</w:t>
            </w:r>
          </w:p>
        </w:tc>
        <w:tc>
          <w:tcPr>
            <w:tcW w:w="970" w:type="dxa"/>
          </w:tcPr>
          <w:p w14:paraId="451DCD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</w:t>
            </w:r>
          </w:p>
        </w:tc>
        <w:tc>
          <w:tcPr>
            <w:tcW w:w="946" w:type="dxa"/>
          </w:tcPr>
          <w:p w14:paraId="5F7A3B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</w:t>
            </w:r>
          </w:p>
        </w:tc>
        <w:tc>
          <w:tcPr>
            <w:tcW w:w="970" w:type="dxa"/>
          </w:tcPr>
          <w:p w14:paraId="732A9F9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</w:t>
            </w:r>
          </w:p>
        </w:tc>
        <w:tc>
          <w:tcPr>
            <w:tcW w:w="946" w:type="dxa"/>
          </w:tcPr>
          <w:p w14:paraId="3BBA68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</w:t>
            </w:r>
          </w:p>
        </w:tc>
      </w:tr>
      <w:tr w14:paraId="1E2C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0E36BB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16" w:type="dxa"/>
          </w:tcPr>
          <w:p w14:paraId="2638972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946" w:type="dxa"/>
          </w:tcPr>
          <w:p w14:paraId="308373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041" w:type="dxa"/>
          </w:tcPr>
          <w:p w14:paraId="56B4B11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970" w:type="dxa"/>
          </w:tcPr>
          <w:p w14:paraId="08EC9AB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~600 B</w:t>
            </w:r>
          </w:p>
        </w:tc>
        <w:tc>
          <w:tcPr>
            <w:tcW w:w="946" w:type="dxa"/>
          </w:tcPr>
          <w:p w14:paraId="4770BE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 KB</w:t>
            </w:r>
          </w:p>
        </w:tc>
        <w:tc>
          <w:tcPr>
            <w:tcW w:w="970" w:type="dxa"/>
          </w:tcPr>
          <w:p w14:paraId="3DA2C2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300 KB</w:t>
            </w:r>
          </w:p>
        </w:tc>
        <w:tc>
          <w:tcPr>
            <w:tcW w:w="946" w:type="dxa"/>
          </w:tcPr>
          <w:p w14:paraId="04B09DF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MB</w:t>
            </w:r>
          </w:p>
        </w:tc>
      </w:tr>
      <w:tr w14:paraId="3039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2F7D9E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6261598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946" w:type="dxa"/>
          </w:tcPr>
          <w:p w14:paraId="775474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41" w:type="dxa"/>
          </w:tcPr>
          <w:p w14:paraId="7082CD7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970" w:type="dxa"/>
          </w:tcPr>
          <w:p w14:paraId="7F82206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~200 B</w:t>
            </w:r>
          </w:p>
        </w:tc>
        <w:tc>
          <w:tcPr>
            <w:tcW w:w="946" w:type="dxa"/>
          </w:tcPr>
          <w:p w14:paraId="521CD64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KB</w:t>
            </w:r>
          </w:p>
        </w:tc>
        <w:tc>
          <w:tcPr>
            <w:tcW w:w="970" w:type="dxa"/>
          </w:tcPr>
          <w:p w14:paraId="0C70BE0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 KB</w:t>
            </w:r>
          </w:p>
        </w:tc>
        <w:tc>
          <w:tcPr>
            <w:tcW w:w="946" w:type="dxa"/>
          </w:tcPr>
          <w:p w14:paraId="0FF5A3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 KB</w:t>
            </w:r>
          </w:p>
        </w:tc>
      </w:tr>
      <w:tr w14:paraId="6296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2F4968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16" w:type="dxa"/>
          </w:tcPr>
          <w:p w14:paraId="26C7C7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946" w:type="dxa"/>
          </w:tcPr>
          <w:p w14:paraId="251151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041" w:type="dxa"/>
          </w:tcPr>
          <w:p w14:paraId="55924B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5,000</w:t>
            </w:r>
          </w:p>
        </w:tc>
        <w:tc>
          <w:tcPr>
            <w:tcW w:w="970" w:type="dxa"/>
          </w:tcPr>
          <w:p w14:paraId="2B2AA82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~2 KB</w:t>
            </w:r>
          </w:p>
        </w:tc>
        <w:tc>
          <w:tcPr>
            <w:tcW w:w="946" w:type="dxa"/>
          </w:tcPr>
          <w:p w14:paraId="43DDCE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200 KB</w:t>
            </w:r>
          </w:p>
        </w:tc>
        <w:tc>
          <w:tcPr>
            <w:tcW w:w="970" w:type="dxa"/>
          </w:tcPr>
          <w:p w14:paraId="666F02F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 MB</w:t>
            </w:r>
          </w:p>
        </w:tc>
        <w:tc>
          <w:tcPr>
            <w:tcW w:w="946" w:type="dxa"/>
          </w:tcPr>
          <w:p w14:paraId="0F0657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 MB</w:t>
            </w:r>
          </w:p>
        </w:tc>
      </w:tr>
      <w:tr w14:paraId="1F7B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1AEE24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16" w:type="dxa"/>
          </w:tcPr>
          <w:p w14:paraId="3243E12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946" w:type="dxa"/>
          </w:tcPr>
          <w:p w14:paraId="1F2D36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041" w:type="dxa"/>
          </w:tcPr>
          <w:p w14:paraId="5EE24D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30,000</w:t>
            </w:r>
          </w:p>
        </w:tc>
        <w:tc>
          <w:tcPr>
            <w:tcW w:w="970" w:type="dxa"/>
          </w:tcPr>
          <w:p w14:paraId="4A58C7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~350 B</w:t>
            </w:r>
          </w:p>
        </w:tc>
        <w:tc>
          <w:tcPr>
            <w:tcW w:w="946" w:type="dxa"/>
          </w:tcPr>
          <w:p w14:paraId="70B4D0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105 KB</w:t>
            </w:r>
          </w:p>
        </w:tc>
        <w:tc>
          <w:tcPr>
            <w:tcW w:w="970" w:type="dxa"/>
          </w:tcPr>
          <w:p w14:paraId="51C870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10.5 MB</w:t>
            </w:r>
          </w:p>
        </w:tc>
        <w:tc>
          <w:tcPr>
            <w:tcW w:w="946" w:type="dxa"/>
          </w:tcPr>
          <w:p w14:paraId="62EA90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31 MB</w:t>
            </w:r>
          </w:p>
        </w:tc>
      </w:tr>
      <w:tr w14:paraId="2A16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372DBCB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16" w:type="dxa"/>
          </w:tcPr>
          <w:p w14:paraId="50B12DE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946" w:type="dxa"/>
          </w:tcPr>
          <w:p w14:paraId="24527CF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041" w:type="dxa"/>
          </w:tcPr>
          <w:p w14:paraId="40F8097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50,000</w:t>
            </w:r>
          </w:p>
        </w:tc>
        <w:tc>
          <w:tcPr>
            <w:tcW w:w="970" w:type="dxa"/>
          </w:tcPr>
          <w:p w14:paraId="34A8E43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~1.2 KB</w:t>
            </w:r>
          </w:p>
        </w:tc>
        <w:tc>
          <w:tcPr>
            <w:tcW w:w="946" w:type="dxa"/>
          </w:tcPr>
          <w:p w14:paraId="23B757B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360 KB</w:t>
            </w:r>
          </w:p>
        </w:tc>
        <w:tc>
          <w:tcPr>
            <w:tcW w:w="970" w:type="dxa"/>
          </w:tcPr>
          <w:p w14:paraId="3592DBF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60 MB</w:t>
            </w:r>
          </w:p>
        </w:tc>
        <w:tc>
          <w:tcPr>
            <w:tcW w:w="946" w:type="dxa"/>
          </w:tcPr>
          <w:p w14:paraId="0F1C06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180 MB</w:t>
            </w:r>
          </w:p>
        </w:tc>
      </w:tr>
      <w:tr w14:paraId="5634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3701B64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16" w:type="dxa"/>
          </w:tcPr>
          <w:p w14:paraId="7957729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946" w:type="dxa"/>
          </w:tcPr>
          <w:p w14:paraId="343B2C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041" w:type="dxa"/>
          </w:tcPr>
          <w:p w14:paraId="5C98F40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10,000</w:t>
            </w:r>
          </w:p>
        </w:tc>
        <w:tc>
          <w:tcPr>
            <w:tcW w:w="970" w:type="dxa"/>
          </w:tcPr>
          <w:p w14:paraId="67867A3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~1 KB</w:t>
            </w:r>
          </w:p>
        </w:tc>
        <w:tc>
          <w:tcPr>
            <w:tcW w:w="946" w:type="dxa"/>
          </w:tcPr>
          <w:p w14:paraId="5300793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 KB</w:t>
            </w:r>
          </w:p>
        </w:tc>
        <w:tc>
          <w:tcPr>
            <w:tcW w:w="970" w:type="dxa"/>
          </w:tcPr>
          <w:p w14:paraId="47FA9F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 MB</w:t>
            </w:r>
          </w:p>
        </w:tc>
        <w:tc>
          <w:tcPr>
            <w:tcW w:w="946" w:type="dxa"/>
          </w:tcPr>
          <w:p w14:paraId="715A376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 MB</w:t>
            </w:r>
          </w:p>
        </w:tc>
      </w:tr>
      <w:tr w14:paraId="5B48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3BA51BD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16" w:type="dxa"/>
          </w:tcPr>
          <w:p w14:paraId="1040EF6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946" w:type="dxa"/>
          </w:tcPr>
          <w:p w14:paraId="54479D7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041" w:type="dxa"/>
          </w:tcPr>
          <w:p w14:paraId="6472E22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100,000</w:t>
            </w:r>
          </w:p>
        </w:tc>
        <w:tc>
          <w:tcPr>
            <w:tcW w:w="970" w:type="dxa"/>
          </w:tcPr>
          <w:p w14:paraId="2AC463F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~550 B</w:t>
            </w:r>
          </w:p>
        </w:tc>
        <w:tc>
          <w:tcPr>
            <w:tcW w:w="946" w:type="dxa"/>
          </w:tcPr>
          <w:p w14:paraId="18B7DE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165 KB</w:t>
            </w:r>
          </w:p>
        </w:tc>
        <w:tc>
          <w:tcPr>
            <w:tcW w:w="970" w:type="dxa"/>
          </w:tcPr>
          <w:p w14:paraId="5BD1F57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55 MB</w:t>
            </w:r>
          </w:p>
        </w:tc>
        <w:tc>
          <w:tcPr>
            <w:tcW w:w="946" w:type="dxa"/>
          </w:tcPr>
          <w:p w14:paraId="0E8A4C0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165 MB</w:t>
            </w:r>
          </w:p>
        </w:tc>
      </w:tr>
      <w:tr w14:paraId="2341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19E996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116" w:type="dxa"/>
          </w:tcPr>
          <w:p w14:paraId="058248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946" w:type="dxa"/>
          </w:tcPr>
          <w:p w14:paraId="759214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1" w:type="dxa"/>
          </w:tcPr>
          <w:p w14:paraId="760F99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2,000</w:t>
            </w:r>
          </w:p>
        </w:tc>
        <w:tc>
          <w:tcPr>
            <w:tcW w:w="970" w:type="dxa"/>
          </w:tcPr>
          <w:p w14:paraId="71C00F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~350 B</w:t>
            </w:r>
          </w:p>
        </w:tc>
        <w:tc>
          <w:tcPr>
            <w:tcW w:w="946" w:type="dxa"/>
          </w:tcPr>
          <w:p w14:paraId="517C1F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3.5 KB</w:t>
            </w:r>
          </w:p>
        </w:tc>
        <w:tc>
          <w:tcPr>
            <w:tcW w:w="970" w:type="dxa"/>
          </w:tcPr>
          <w:p w14:paraId="36223F3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700 KB</w:t>
            </w:r>
          </w:p>
        </w:tc>
        <w:tc>
          <w:tcPr>
            <w:tcW w:w="946" w:type="dxa"/>
          </w:tcPr>
          <w:p w14:paraId="278043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 MB</w:t>
            </w:r>
          </w:p>
        </w:tc>
      </w:tr>
      <w:tr w14:paraId="33FC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7D015D0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116" w:type="dxa"/>
          </w:tcPr>
          <w:p w14:paraId="70877E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946" w:type="dxa"/>
          </w:tcPr>
          <w:p w14:paraId="4A9B47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41" w:type="dxa"/>
          </w:tcPr>
          <w:p w14:paraId="76F8F4A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70" w:type="dxa"/>
          </w:tcPr>
          <w:p w14:paraId="2F8B51E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~600 B</w:t>
            </w:r>
          </w:p>
        </w:tc>
        <w:tc>
          <w:tcPr>
            <w:tcW w:w="946" w:type="dxa"/>
          </w:tcPr>
          <w:p w14:paraId="66CD975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600 B</w:t>
            </w:r>
          </w:p>
        </w:tc>
        <w:tc>
          <w:tcPr>
            <w:tcW w:w="970" w:type="dxa"/>
          </w:tcPr>
          <w:p w14:paraId="1A0C2A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 KB</w:t>
            </w:r>
          </w:p>
        </w:tc>
        <w:tc>
          <w:tcPr>
            <w:tcW w:w="946" w:type="dxa"/>
          </w:tcPr>
          <w:p w14:paraId="546DBC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90 KB</w:t>
            </w:r>
          </w:p>
        </w:tc>
      </w:tr>
      <w:tr w14:paraId="50BF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" w:type="dxa"/>
          </w:tcPr>
          <w:p w14:paraId="6AFFC86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2116" w:type="dxa"/>
          </w:tcPr>
          <w:p w14:paraId="25BD65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946" w:type="dxa"/>
          </w:tcPr>
          <w:p w14:paraId="1F397F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041" w:type="dxa"/>
          </w:tcPr>
          <w:p w14:paraId="18F25E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970" w:type="dxa"/>
          </w:tcPr>
          <w:p w14:paraId="2AB0E8B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946" w:type="dxa"/>
          </w:tcPr>
          <w:p w14:paraId="02314B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≈ 1 MB</w:t>
            </w:r>
          </w:p>
        </w:tc>
        <w:tc>
          <w:tcPr>
            <w:tcW w:w="970" w:type="dxa"/>
          </w:tcPr>
          <w:p w14:paraId="4897658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≈ 146 MB/年</w:t>
            </w:r>
          </w:p>
        </w:tc>
        <w:tc>
          <w:tcPr>
            <w:tcW w:w="946" w:type="dxa"/>
          </w:tcPr>
          <w:p w14:paraId="0C776A7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≈ 440 MB</w:t>
            </w:r>
          </w:p>
        </w:tc>
      </w:tr>
    </w:tbl>
    <w:p w14:paraId="7A394546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FFAB2B">
      <w:pPr>
        <w:spacing w:before="0" w:after="120" w:line="360" w:lineRule="auto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&gt; 以上不含索引空间（通常为数据空间的 30%~50%）。加上索引后，3 年总容量约 600 MB，单机 MySQL 完全满足。</w:t>
      </w:r>
    </w:p>
    <w:p w14:paraId="610D3F28">
      <w:pPr>
        <w:pStyle w:val="4"/>
        <w:outlineLvl w:val="0"/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64524C4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_Toc23853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视图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设计</w:t>
      </w:r>
      <w:bookmarkEnd w:id="52"/>
    </w:p>
    <w:p w14:paraId="1076B7AA">
      <w:pPr>
        <w:spacing w:before="20" w:after="20" w:line="276" w:lineRule="auto"/>
      </w:pPr>
      <w:r>
        <w:rPr>
          <w:rFonts w:ascii="微软雅黑" w:hAnsi="微软雅黑" w:eastAsia="微软雅黑"/>
          <w:sz w:val="21"/>
        </w:rPr>
        <w:t>针对高频 JOIN 查询，建立以下 5 个视图，统一查询逻辑，避免各后端开发人员重复编写。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3173"/>
        <w:gridCol w:w="2852"/>
      </w:tblGrid>
      <w:tr w14:paraId="39ED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2F5496"/>
          </w:tcPr>
          <w:p w14:paraId="23F7C3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3213" w:type="dxa"/>
            <w:shd w:val="clear" w:color="auto" w:fill="2F5496"/>
          </w:tcPr>
          <w:p w14:paraId="6BB39D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视图名</w:t>
            </w:r>
          </w:p>
        </w:tc>
        <w:tc>
          <w:tcPr>
            <w:tcW w:w="3213" w:type="dxa"/>
            <w:shd w:val="clear" w:color="auto" w:fill="2F5496"/>
          </w:tcPr>
          <w:p w14:paraId="6A3A0B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5404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2CB4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V1</w:t>
            </w:r>
          </w:p>
        </w:tc>
        <w:tc>
          <w:tcPr>
            <w:tcW w:w="3213" w:type="dxa"/>
          </w:tcPr>
          <w:p w14:paraId="0BE98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`v_product_detail`</w:t>
            </w:r>
          </w:p>
        </w:tc>
        <w:tc>
          <w:tcPr>
            <w:tcW w:w="3213" w:type="dxa"/>
          </w:tcPr>
          <w:p w14:paraId="4DF2B8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商品详情（含分类名、创建者、主图）</w:t>
            </w:r>
          </w:p>
        </w:tc>
      </w:tr>
      <w:tr w14:paraId="045F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6E4F0"/>
          </w:tcPr>
          <w:p w14:paraId="4AC865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V2</w:t>
            </w:r>
          </w:p>
        </w:tc>
        <w:tc>
          <w:tcPr>
            <w:tcW w:w="3213" w:type="dxa"/>
            <w:shd w:val="clear" w:color="auto" w:fill="D6E4F0"/>
          </w:tcPr>
          <w:p w14:paraId="5003D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`v_marketing_copy_list`</w:t>
            </w:r>
          </w:p>
        </w:tc>
        <w:tc>
          <w:tcPr>
            <w:tcW w:w="3213" w:type="dxa"/>
            <w:shd w:val="clear" w:color="auto" w:fill="D6E4F0"/>
          </w:tcPr>
          <w:p w14:paraId="315275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营销文案列表（含商品名、创建者）</w:t>
            </w:r>
          </w:p>
        </w:tc>
      </w:tr>
      <w:tr w14:paraId="5E67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1581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V3</w:t>
            </w:r>
          </w:p>
        </w:tc>
        <w:tc>
          <w:tcPr>
            <w:tcW w:w="3213" w:type="dxa"/>
          </w:tcPr>
          <w:p w14:paraId="6C384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`v_user_quota_dashboard`</w:t>
            </w:r>
          </w:p>
        </w:tc>
        <w:tc>
          <w:tcPr>
            <w:tcW w:w="3213" w:type="dxa"/>
          </w:tcPr>
          <w:p w14:paraId="4472C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用户配额看板（含使用率、配额状态）</w:t>
            </w:r>
          </w:p>
        </w:tc>
      </w:tr>
      <w:tr w14:paraId="18F5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6E4F0"/>
          </w:tcPr>
          <w:p w14:paraId="03B273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V4</w:t>
            </w:r>
          </w:p>
        </w:tc>
        <w:tc>
          <w:tcPr>
            <w:tcW w:w="3213" w:type="dxa"/>
            <w:shd w:val="clear" w:color="auto" w:fill="D6E4F0"/>
          </w:tcPr>
          <w:p w14:paraId="3BF66D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`v_copy_library_list`</w:t>
            </w:r>
          </w:p>
        </w:tc>
        <w:tc>
          <w:tcPr>
            <w:tcW w:w="3213" w:type="dxa"/>
            <w:shd w:val="clear" w:color="auto" w:fill="D6E4F0"/>
          </w:tcPr>
          <w:p w14:paraId="621C0C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文案库列表（含收藏者昵称）</w:t>
            </w:r>
          </w:p>
        </w:tc>
      </w:tr>
      <w:tr w14:paraId="379B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E5E8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V5</w:t>
            </w:r>
          </w:p>
        </w:tc>
        <w:tc>
          <w:tcPr>
            <w:tcW w:w="3213" w:type="dxa"/>
          </w:tcPr>
          <w:p w14:paraId="00B8C5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`v_ai_generation_summary`</w:t>
            </w:r>
          </w:p>
        </w:tc>
        <w:tc>
          <w:tcPr>
            <w:tcW w:w="3213" w:type="dxa"/>
          </w:tcPr>
          <w:p w14:paraId="5CE8D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AI 调用统计（按用户/任务类型聚合）</w:t>
            </w:r>
          </w:p>
        </w:tc>
      </w:tr>
    </w:tbl>
    <w:p w14:paraId="00AC4472"/>
    <w:p w14:paraId="0A9E39D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5847D34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V1: 商品详情视图</w:t>
      </w:r>
    </w:p>
    <w:p w14:paraId="5B1A447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2D072CB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CREATE OR REPLACE VIEW v_product_detail AS</w:t>
      </w:r>
    </w:p>
    <w:p w14:paraId="7D0ABFC1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SELECT</w:t>
      </w:r>
    </w:p>
    <w:p w14:paraId="681870B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p.id, p.name, p.price, p.stock, p.status,</w:t>
      </w:r>
    </w:p>
    <w:p w14:paraId="13DCB086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p.short_title, p.selling_points, p.detail_content, p.keywords,</w:t>
      </w:r>
    </w:p>
    <w:p w14:paraId="6E5975C5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p.created_at, p.updated_at,</w:t>
      </w:r>
    </w:p>
    <w:p w14:paraId="6FCCBDB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p.user_id, u.nickname AS creator_name, u.avatar AS creator_avatar,</w:t>
      </w:r>
    </w:p>
    <w:p w14:paraId="25BDE42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p.category_id, pc.name AS category_name, pc.parent_id AS category_parent_id,</w:t>
      </w:r>
    </w:p>
    <w:p w14:paraId="3EEE1EC6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COALESCE(p.main_image_url,</w:t>
      </w:r>
    </w:p>
    <w:p w14:paraId="30977EE1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(SELECT pi.file_path FROM product_image pi</w:t>
      </w:r>
    </w:p>
    <w:p w14:paraId="6FD421E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WHERE pi.product_id = p.id AND pi.deleted = 0</w:t>
      </w:r>
    </w:p>
    <w:p w14:paraId="7C256151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ORDER BY pi.is_main DESC, pi.sort_order ASC LIMIT 1)</w:t>
      </w:r>
    </w:p>
    <w:p w14:paraId="4C3E17AD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) AS effective_main_image,</w:t>
      </w:r>
    </w:p>
    <w:p w14:paraId="14492B1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(SELECT COUNT(*) FROM product_image pi</w:t>
      </w:r>
    </w:p>
    <w:p w14:paraId="66FF138F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WHERE pi.product_id = p.id AND pi.deleted = 0) AS image_count</w:t>
      </w:r>
    </w:p>
    <w:p w14:paraId="2CCB66EF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FROM product p</w:t>
      </w:r>
    </w:p>
    <w:p w14:paraId="0DFA2E9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sys_user u         ON u.id = p.user_id AND u.deleted = 0</w:t>
      </w:r>
    </w:p>
    <w:p w14:paraId="64D0B19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product_category pc ON pc.id = p.category_id AND pc.deleted = 0</w:t>
      </w:r>
    </w:p>
    <w:p w14:paraId="45A4AE4D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WHERE p.deleted = 0;</w:t>
      </w:r>
    </w:p>
    <w:p w14:paraId="7643112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 w14:paraId="780D010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46F541B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V2: 营销文案列表视图</w:t>
      </w:r>
    </w:p>
    <w:p w14:paraId="7E11874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74BC61B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CREATE OR REPLACE VIEW v_marketing_copy_list AS</w:t>
      </w:r>
    </w:p>
    <w:p w14:paraId="649D277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SELECT</w:t>
      </w:r>
    </w:p>
    <w:p w14:paraId="76C25F6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mc.id, mc.title AS copy_title, mc.content AS copy_content,</w:t>
      </w:r>
    </w:p>
    <w:p w14:paraId="0E1E825F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mc.platform, mc.variant_no, mc.is_favorite, mc.is_draft, mc.source,</w:t>
      </w:r>
    </w:p>
    <w:p w14:paraId="1EF00D8F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mc.hashtags, mc.created_at AS copy_created_at, mc.updated_at AS copy_updated_at,</w:t>
      </w:r>
    </w:p>
    <w:p w14:paraId="60FC8E4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mc.product_id, p.name AS product_name, p.price AS product_price,</w:t>
      </w:r>
    </w:p>
    <w:p w14:paraId="25B0448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p.status AS product_status, p.main_image_url AS product_image,</w:t>
      </w:r>
    </w:p>
    <w:p w14:paraId="0406BFE8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mc.user_id, u.nickname AS creator_name</w:t>
      </w:r>
    </w:p>
    <w:p w14:paraId="7FC95DBD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FROM marketing_copy mc</w:t>
      </w:r>
    </w:p>
    <w:p w14:paraId="16E1D90E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product p  ON p.id = mc.product_id AND p.deleted = 0</w:t>
      </w:r>
    </w:p>
    <w:p w14:paraId="21FB04B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sys_user u ON u.id = mc.user_id AND u.deleted = 0</w:t>
      </w:r>
    </w:p>
    <w:p w14:paraId="771C717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WHERE mc.deleted = 0;</w:t>
      </w:r>
    </w:p>
    <w:p w14:paraId="2C718856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 w14:paraId="65D519F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2ABE9587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V3: 用户配额看板视图</w:t>
      </w:r>
    </w:p>
    <w:p w14:paraId="495A9048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7B9E7A1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CREATE OR REPLACE VIEW v_user_quota_dashboard AS</w:t>
      </w:r>
    </w:p>
    <w:p w14:paraId="11852F7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SELECT</w:t>
      </w:r>
    </w:p>
    <w:p w14:paraId="27A08B6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u.id, u.username, u.nickname, u.role, u.status,</w:t>
      </w:r>
    </w:p>
    <w:p w14:paraId="5C63528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u.quota_total, u.quota_used,</w:t>
      </w:r>
    </w:p>
    <w:p w14:paraId="1EBD609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CASE WHEN u.quota_total = -1 THEN NULL</w:t>
      </w:r>
    </w:p>
    <w:p w14:paraId="54649CF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ELSE u.quota_total - u.quota_used END AS quota_remaining,</w:t>
      </w:r>
    </w:p>
    <w:p w14:paraId="00B5A74E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CASE WHEN u.quota_total = -1 THEN 0</w:t>
      </w:r>
    </w:p>
    <w:p w14:paraId="1E055B7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WHEN u.quota_total = 0  THEN 100</w:t>
      </w:r>
    </w:p>
    <w:p w14:paraId="265DF3F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ELSE ROUND(u.quota_used * 100.0 / u.quota_total, 1) END AS usage_rate,</w:t>
      </w:r>
    </w:p>
    <w:p w14:paraId="3D2E3FD6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CASE WHEN u.quota_total = -1 THEN 'UNLIMITED'</w:t>
      </w:r>
    </w:p>
    <w:p w14:paraId="0336A26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WHEN u.quota_used &gt;= u.quota_total THEN 'EXHAUSTED'</w:t>
      </w:r>
    </w:p>
    <w:p w14:paraId="4A7218F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WHEN u.quota_used * 100.0 / u.quota_total &gt;= 80 THEN 'WARNING'</w:t>
      </w:r>
    </w:p>
    <w:p w14:paraId="514B530D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    ELSE 'NORMAL' END AS quota_status,</w:t>
      </w:r>
    </w:p>
    <w:p w14:paraId="710BF5D8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(SELECT MAX(l.created_at) FROM ai_generation_log l</w:t>
      </w:r>
    </w:p>
    <w:p w14:paraId="31303145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 WHERE l.user_id = u.id) AS last_ai_call_at,</w:t>
      </w:r>
    </w:p>
    <w:p w14:paraId="424D0C6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u.created_at, u.updated_at</w:t>
      </w:r>
    </w:p>
    <w:p w14:paraId="3BCD1FE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FROM sys_user u</w:t>
      </w:r>
    </w:p>
    <w:p w14:paraId="317FFAB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WHERE u.deleted = 0 AND u.status = 'ACTIVE';</w:t>
      </w:r>
    </w:p>
    <w:p w14:paraId="17D569A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 w14:paraId="39E8314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4FF907C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V4: 文案库列表视图</w:t>
      </w:r>
    </w:p>
    <w:p w14:paraId="303CB5B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7EC41AC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CREATE OR REPLACE VIEW v_copy_library_list AS</w:t>
      </w:r>
    </w:p>
    <w:p w14:paraId="7D7DFD6E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SELECT</w:t>
      </w:r>
    </w:p>
    <w:p w14:paraId="2E1D3775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cl.id, cl.title, cl.platform, cl.content, cl.tags,</w:t>
      </w:r>
    </w:p>
    <w:p w14:paraId="026D71B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cl.product_name, cl.product_image,</w:t>
      </w:r>
    </w:p>
    <w:p w14:paraId="4FDA0767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cl.created_at AS collected_at,</w:t>
      </w:r>
    </w:p>
    <w:p w14:paraId="460343F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cl.user_id, u.nickname AS owner_name, u.avatar AS owner_avatar</w:t>
      </w:r>
    </w:p>
    <w:p w14:paraId="78211D5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FROM copy_library cl</w:t>
      </w:r>
    </w:p>
    <w:p w14:paraId="20CEE14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sys_user u ON u.id = cl.user_id AND u.deleted = 0</w:t>
      </w:r>
    </w:p>
    <w:p w14:paraId="23A2BC84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WHERE cl.deleted = 0;</w:t>
      </w:r>
    </w:p>
    <w:p w14:paraId="4E782E47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</w:t>
      </w:r>
    </w:p>
    <w:p w14:paraId="7B4C0B7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3269CCA0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V5: AI 调用统计视图</w:t>
      </w:r>
    </w:p>
    <w:p w14:paraId="7EB2059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-- ============================================================</w:t>
      </w:r>
    </w:p>
    <w:p w14:paraId="272C36C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CREATE OR REPLACE VIEW v_ai_generation_summary AS</w:t>
      </w:r>
    </w:p>
    <w:p w14:paraId="578FFE6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SELECT</w:t>
      </w:r>
    </w:p>
    <w:p w14:paraId="5A444CE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l.user_id, u.nickname AS user_name, u.role AS user_role, l.task_type,</w:t>
      </w:r>
    </w:p>
    <w:p w14:paraId="7510B0E3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COUNT(*) AS total_calls,</w:t>
      </w:r>
    </w:p>
    <w:p w14:paraId="5F7ECEBE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SUM(CASE WHEN l.status = 'SUCCESS' THEN 1 ELSE 0 END) AS success_count,</w:t>
      </w:r>
    </w:p>
    <w:p w14:paraId="54DEF09B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SUM(CASE WHEN l.status = 'FAILED'  THEN 1 ELSE 0 END) AS failed_count,</w:t>
      </w:r>
    </w:p>
    <w:p w14:paraId="2F112F99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ROUND(SUM(CASE WHEN l.status = 'SUCCESS' THEN 1 ELSE 0 END) * 100.0 / COUNT(*), 1) AS success_rate,</w:t>
      </w:r>
    </w:p>
    <w:p w14:paraId="0FCFB7B1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ROUND(AVG(l.duration_ms), 0) AS avg_duration_ms,</w:t>
      </w:r>
    </w:p>
    <w:p w14:paraId="7B9F7F5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MAX(l.created_at) AS last_call_at,</w:t>
      </w:r>
    </w:p>
    <w:p w14:paraId="051240CC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 xml:space="preserve">    SUM(CASE WHEN DATE(l.created_at) = CURDATE() THEN 1 ELSE 0 END) AS today_calls</w:t>
      </w:r>
    </w:p>
    <w:p w14:paraId="5796A43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FROM ai_generation_log l</w:t>
      </w:r>
    </w:p>
    <w:p w14:paraId="7BD6A522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LEFT JOIN sys_user u ON u.id = l.user_id</w:t>
      </w:r>
    </w:p>
    <w:p w14:paraId="06504B7A">
      <w:pPr>
        <w:shd w:val="clear" w:color="auto" w:fill="F0F0F0"/>
        <w:spacing w:before="0" w:after="0" w:line="240" w:lineRule="auto"/>
      </w:pPr>
      <w:r>
        <w:rPr>
          <w:rFonts w:ascii="Consolas" w:hAnsi="Consolas" w:eastAsia="Consolas"/>
          <w:sz w:val="18"/>
        </w:rPr>
        <w:t>GROUP BY l.user_id, u.nickname, u.role, l.task_type;</w:t>
      </w:r>
    </w:p>
    <w:p w14:paraId="2A17F996"/>
    <w:p w14:paraId="3C57627A">
      <w:pPr>
        <w:spacing w:before="20" w:after="20" w:line="276" w:lineRule="auto"/>
      </w:pPr>
      <w:r>
        <w:rPr>
          <w:rFonts w:ascii="微软雅黑" w:hAnsi="微软雅黑" w:eastAsia="微软雅黑"/>
          <w:b/>
          <w:sz w:val="21"/>
        </w:rPr>
        <w:t>视图使用规范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955"/>
        <w:gridCol w:w="3059"/>
      </w:tblGrid>
      <w:tr w14:paraId="4D59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2F5496"/>
          </w:tcPr>
          <w:p w14:paraId="7C504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3213" w:type="dxa"/>
            <w:shd w:val="clear" w:color="auto" w:fill="2F5496"/>
          </w:tcPr>
          <w:p w14:paraId="6246A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规范</w:t>
            </w:r>
          </w:p>
        </w:tc>
        <w:tc>
          <w:tcPr>
            <w:tcW w:w="3213" w:type="dxa"/>
            <w:shd w:val="clear" w:color="auto" w:fill="2F5496"/>
          </w:tcPr>
          <w:p w14:paraId="4772DF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522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0DED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V1</w:t>
            </w:r>
          </w:p>
        </w:tc>
        <w:tc>
          <w:tcPr>
            <w:tcW w:w="3213" w:type="dxa"/>
          </w:tcPr>
          <w:p w14:paraId="3B0FE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仅限 SELECT</w:t>
            </w:r>
          </w:p>
        </w:tc>
        <w:tc>
          <w:tcPr>
            <w:tcW w:w="3213" w:type="dxa"/>
          </w:tcPr>
          <w:p w14:paraId="117F79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多表 JOIN 视图不可 UPDATE/DELETE，写入走原表</w:t>
            </w:r>
          </w:p>
        </w:tc>
      </w:tr>
      <w:tr w14:paraId="51FA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6E4F0"/>
          </w:tcPr>
          <w:p w14:paraId="6958D3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V2</w:t>
            </w:r>
          </w:p>
        </w:tc>
        <w:tc>
          <w:tcPr>
            <w:tcW w:w="3213" w:type="dxa"/>
            <w:shd w:val="clear" w:color="auto" w:fill="D6E4F0"/>
          </w:tcPr>
          <w:p w14:paraId="3BDFB3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Service 层过滤</w:t>
            </w:r>
          </w:p>
        </w:tc>
        <w:tc>
          <w:tcPr>
            <w:tcW w:w="3213" w:type="dxa"/>
            <w:shd w:val="clear" w:color="auto" w:fill="D6E4F0"/>
          </w:tcPr>
          <w:p w14:paraId="607A52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权限过滤（如 `user_id = 当前用户`）在 Service 层追加 WHERE</w:t>
            </w:r>
          </w:p>
        </w:tc>
      </w:tr>
      <w:tr w14:paraId="7979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D15E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V3</w:t>
            </w:r>
          </w:p>
        </w:tc>
        <w:tc>
          <w:tcPr>
            <w:tcW w:w="3213" w:type="dxa"/>
          </w:tcPr>
          <w:p w14:paraId="43A244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必须加 LIMIT</w:t>
            </w:r>
          </w:p>
        </w:tc>
        <w:tc>
          <w:tcPr>
            <w:tcW w:w="3213" w:type="dxa"/>
          </w:tcPr>
          <w:p w14:paraId="6D5BD2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视图无内置分页，Service 层须加 `LIMIT offset, size`</w:t>
            </w:r>
          </w:p>
        </w:tc>
      </w:tr>
      <w:tr w14:paraId="17FC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D6E4F0"/>
          </w:tcPr>
          <w:p w14:paraId="76ED97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V4</w:t>
            </w:r>
          </w:p>
        </w:tc>
        <w:tc>
          <w:tcPr>
            <w:tcW w:w="3213" w:type="dxa"/>
            <w:shd w:val="clear" w:color="auto" w:fill="D6E4F0"/>
          </w:tcPr>
          <w:p w14:paraId="629576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禁止视图嵌套</w:t>
            </w:r>
          </w:p>
        </w:tc>
        <w:tc>
          <w:tcPr>
            <w:tcW w:w="3213" w:type="dxa"/>
            <w:shd w:val="clear" w:color="auto" w:fill="D6E4F0"/>
          </w:tcPr>
          <w:p w14:paraId="70114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避免基于视图再建视图</w:t>
            </w:r>
          </w:p>
        </w:tc>
      </w:tr>
      <w:tr w14:paraId="6DDC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D2A4B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V5</w:t>
            </w:r>
          </w:p>
        </w:tc>
        <w:tc>
          <w:tcPr>
            <w:tcW w:w="3213" w:type="dxa"/>
          </w:tcPr>
          <w:p w14:paraId="57F89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随 schema.sql 部署</w:t>
            </w:r>
          </w:p>
        </w:tc>
        <w:tc>
          <w:tcPr>
            <w:tcW w:w="3213" w:type="dxa"/>
          </w:tcPr>
          <w:p w14:paraId="054211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5 个视图 DDL 纳入 `schema.sql`，在表创建之后执行</w:t>
            </w:r>
          </w:p>
        </w:tc>
      </w:tr>
    </w:tbl>
    <w:p w14:paraId="477C3729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6"/>
          <w:szCs w:val="26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013A9CD1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_Toc3476"/>
      <w:bookmarkStart w:id="54" w:name="_Toc7962"/>
      <w:bookmarkStart w:id="55" w:name="_Toc1202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、数据库安全设计</w:t>
      </w:r>
      <w:bookmarkEnd w:id="53"/>
      <w:bookmarkEnd w:id="54"/>
      <w:bookmarkEnd w:id="55"/>
    </w:p>
    <w:p w14:paraId="5A791117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2757A7C0">
      <w:pPr>
        <w:pStyle w:val="5"/>
        <w:outlineLvl w:val="1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_Toc16032"/>
      <w:bookmarkStart w:id="57" w:name="_Toc31881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.1 数据访问控制架构（五层纵深防御）</w:t>
      </w:r>
      <w:bookmarkEnd w:id="56"/>
      <w:bookmarkEnd w:id="57"/>
    </w:p>
    <w:p w14:paraId="0D5A1B63"/>
    <w:p w14:paraId="5A4C621E">
      <w:pPr>
        <w:spacing w:after="40"/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54675" cy="2635250"/>
            <wp:effectExtent l="0" t="0" r="9525" b="6350"/>
            <wp:docPr id="25" name="图片 25" descr="屏幕截图 2026-06-28 16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6-28 163547"/>
                    <pic:cNvPicPr>
                      <a:picLocks noChangeAspect="1"/>
                    </pic:cNvPicPr>
                  </pic:nvPicPr>
                  <pic:blipFill>
                    <a:blip r:embed="rId20"/>
                    <a:srcRect l="3664" t="7420" r="6937" b="378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30E4">
      <w:pPr>
        <w:spacing w:after="40"/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1DAF412">
      <w:pPr>
        <w:spacing w:after="40"/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89955" cy="2390775"/>
            <wp:effectExtent l="0" t="0" r="4445" b="9525"/>
            <wp:docPr id="24" name="图片 24" descr="屏幕截图 2026-06-28 16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6-28 1636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AA05">
      <w:pPr>
        <w:pStyle w:val="5"/>
        <w:outlineLvl w:val="1"/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58" w:name="_Toc29534"/>
      <w:bookmarkStart w:id="59" w:name="_Toc17436"/>
    </w:p>
    <w:p w14:paraId="3A073538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.2 数据安全策略</w:t>
      </w:r>
      <w:bookmarkEnd w:id="58"/>
      <w:bookmarkEnd w:id="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316"/>
        <w:gridCol w:w="2160"/>
      </w:tblGrid>
      <w:tr w14:paraId="32ED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549D03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0A85B10D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策略</w:t>
            </w:r>
          </w:p>
        </w:tc>
        <w:tc>
          <w:tcPr>
            <w:tcW w:w="2160" w:type="dxa"/>
            <w:shd w:val="clear" w:color="auto" w:fill="D9E2F3"/>
          </w:tcPr>
          <w:p w14:paraId="5530A50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实现方式</w:t>
            </w:r>
          </w:p>
        </w:tc>
        <w:tc>
          <w:tcPr>
            <w:tcW w:w="2160" w:type="dxa"/>
            <w:shd w:val="clear" w:color="auto" w:fill="D9E2F3"/>
          </w:tcPr>
          <w:p w14:paraId="2A7BD51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防护目标</w:t>
            </w:r>
          </w:p>
        </w:tc>
      </w:tr>
      <w:tr w14:paraId="36B9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E98B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23F2A9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07D000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2160" w:type="dxa"/>
          </w:tcPr>
          <w:p w14:paraId="64F4C9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</w:tr>
      <w:tr w14:paraId="7BA0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A8401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S1</w:t>
            </w:r>
          </w:p>
        </w:tc>
        <w:tc>
          <w:tcPr>
            <w:tcW w:w="2160" w:type="dxa"/>
          </w:tcPr>
          <w:p w14:paraId="27B14E8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密码哈希</w:t>
            </w:r>
          </w:p>
        </w:tc>
        <w:tc>
          <w:tcPr>
            <w:tcW w:w="2160" w:type="dxa"/>
          </w:tcPr>
          <w:p w14:paraId="2232427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BCryptPasswordEncoder（cost=10）</w:t>
            </w:r>
          </w:p>
        </w:tc>
        <w:tc>
          <w:tcPr>
            <w:tcW w:w="2160" w:type="dxa"/>
          </w:tcPr>
          <w:p w14:paraId="4F9769C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密码泄露不可逆</w:t>
            </w:r>
          </w:p>
        </w:tc>
      </w:tr>
      <w:tr w14:paraId="5CC3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9BA1F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S2</w:t>
            </w:r>
          </w:p>
        </w:tc>
        <w:tc>
          <w:tcPr>
            <w:tcW w:w="2160" w:type="dxa"/>
          </w:tcPr>
          <w:p w14:paraId="451207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</w:t>
            </w:r>
          </w:p>
        </w:tc>
        <w:tc>
          <w:tcPr>
            <w:tcW w:w="2160" w:type="dxa"/>
          </w:tcPr>
          <w:p w14:paraId="220389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`deleted` 字段 + MyBatis-Plus `@TableLogic`</w:t>
            </w:r>
          </w:p>
        </w:tc>
        <w:tc>
          <w:tcPr>
            <w:tcW w:w="2160" w:type="dxa"/>
          </w:tcPr>
          <w:p w14:paraId="4C4F7D2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防止误删，支持数据恢复</w:t>
            </w:r>
          </w:p>
        </w:tc>
      </w:tr>
      <w:tr w14:paraId="65D6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3E43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2160" w:type="dxa"/>
          </w:tcPr>
          <w:p w14:paraId="59586F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SQL 注入防护</w:t>
            </w:r>
          </w:p>
        </w:tc>
        <w:tc>
          <w:tcPr>
            <w:tcW w:w="2160" w:type="dxa"/>
          </w:tcPr>
          <w:p w14:paraId="2AA021B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MyBatis-Plus 参数化查询</w:t>
            </w:r>
          </w:p>
        </w:tc>
        <w:tc>
          <w:tcPr>
            <w:tcW w:w="2160" w:type="dxa"/>
          </w:tcPr>
          <w:p w14:paraId="165B38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防止 SQL 注入攻击</w:t>
            </w:r>
          </w:p>
        </w:tc>
      </w:tr>
      <w:tr w14:paraId="5FF2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B5A8E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2160" w:type="dxa"/>
          </w:tcPr>
          <w:p w14:paraId="1083F77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配额限流</w:t>
            </w:r>
          </w:p>
        </w:tc>
        <w:tc>
          <w:tcPr>
            <w:tcW w:w="2160" w:type="dxa"/>
          </w:tcPr>
          <w:p w14:paraId="557FF8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`quota_total` / `quota_used`</w:t>
            </w:r>
          </w:p>
        </w:tc>
        <w:tc>
          <w:tcPr>
            <w:tcW w:w="2160" w:type="dxa"/>
          </w:tcPr>
          <w:p w14:paraId="25E374F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防止 AI 接口被滥用</w:t>
            </w:r>
          </w:p>
        </w:tc>
      </w:tr>
      <w:tr w14:paraId="3BB2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472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S5</w:t>
            </w:r>
          </w:p>
        </w:tc>
        <w:tc>
          <w:tcPr>
            <w:tcW w:w="2160" w:type="dxa"/>
          </w:tcPr>
          <w:p w14:paraId="611749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文件上传校验</w:t>
            </w:r>
          </w:p>
        </w:tc>
        <w:tc>
          <w:tcPr>
            <w:tcW w:w="2160" w:type="dxa"/>
          </w:tcPr>
          <w:p w14:paraId="4874C3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格式白名单 + 大小 5MB + 数量 10</w:t>
            </w:r>
          </w:p>
        </w:tc>
        <w:tc>
          <w:tcPr>
            <w:tcW w:w="2160" w:type="dxa"/>
          </w:tcPr>
          <w:p w14:paraId="33E33CC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防止恶意文件上传</w:t>
            </w:r>
          </w:p>
        </w:tc>
      </w:tr>
      <w:tr w14:paraId="1625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7179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S6</w:t>
            </w:r>
          </w:p>
        </w:tc>
        <w:tc>
          <w:tcPr>
            <w:tcW w:w="2160" w:type="dxa"/>
          </w:tcPr>
          <w:p w14:paraId="7636A6B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数据脱敏</w:t>
            </w:r>
          </w:p>
        </w:tc>
        <w:tc>
          <w:tcPr>
            <w:tcW w:w="2160" w:type="dxa"/>
          </w:tcPr>
          <w:p w14:paraId="697AB5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日志输出前脱敏手机号/邮箱</w:t>
            </w:r>
          </w:p>
        </w:tc>
        <w:tc>
          <w:tcPr>
            <w:tcW w:w="2160" w:type="dxa"/>
          </w:tcPr>
          <w:p w14:paraId="3685872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信息安全</w:t>
            </w:r>
          </w:p>
        </w:tc>
      </w:tr>
      <w:tr w14:paraId="37AF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26FA5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S7</w:t>
            </w:r>
          </w:p>
        </w:tc>
        <w:tc>
          <w:tcPr>
            <w:tcW w:w="2160" w:type="dxa"/>
          </w:tcPr>
          <w:p w14:paraId="4398C6B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审计追踪</w:t>
            </w:r>
          </w:p>
        </w:tc>
        <w:tc>
          <w:tcPr>
            <w:tcW w:w="2160" w:type="dxa"/>
          </w:tcPr>
          <w:p w14:paraId="65EABBC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 + user_quota_log</w:t>
            </w:r>
          </w:p>
        </w:tc>
        <w:tc>
          <w:tcPr>
            <w:tcW w:w="2160" w:type="dxa"/>
          </w:tcPr>
          <w:p w14:paraId="5D75A6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全链路操作可追溯</w:t>
            </w:r>
          </w:p>
        </w:tc>
      </w:tr>
    </w:tbl>
    <w:p w14:paraId="0AFB9E79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843967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_Toc30049"/>
      <w:bookmarkStart w:id="61" w:name="_Toc28732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.3 备份与恢复策略</w:t>
      </w:r>
      <w:bookmarkEnd w:id="60"/>
      <w:bookmarkEnd w:id="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C3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590A5CE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备份类型</w:t>
            </w:r>
          </w:p>
        </w:tc>
        <w:tc>
          <w:tcPr>
            <w:tcW w:w="1728" w:type="dxa"/>
            <w:shd w:val="clear" w:color="auto" w:fill="D9E2F3"/>
          </w:tcPr>
          <w:p w14:paraId="0EFCF50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1728" w:type="dxa"/>
            <w:shd w:val="clear" w:color="auto" w:fill="D9E2F3"/>
          </w:tcPr>
          <w:p w14:paraId="0D43D39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频率</w:t>
            </w:r>
          </w:p>
        </w:tc>
        <w:tc>
          <w:tcPr>
            <w:tcW w:w="1728" w:type="dxa"/>
            <w:shd w:val="clear" w:color="auto" w:fill="D9E2F3"/>
          </w:tcPr>
          <w:p w14:paraId="0358A88B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保留周期</w:t>
            </w:r>
          </w:p>
        </w:tc>
        <w:tc>
          <w:tcPr>
            <w:tcW w:w="1728" w:type="dxa"/>
            <w:shd w:val="clear" w:color="auto" w:fill="D9E2F3"/>
          </w:tcPr>
          <w:p w14:paraId="1A04DD5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恢复目标</w:t>
            </w:r>
          </w:p>
        </w:tc>
      </w:tr>
      <w:tr w14:paraId="5023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9E169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728" w:type="dxa"/>
          </w:tcPr>
          <w:p w14:paraId="38F2AC8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7515E02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5707DD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728" w:type="dxa"/>
          </w:tcPr>
          <w:p w14:paraId="2BD8D0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</w:tr>
      <w:tr w14:paraId="27B1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948B2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全量备份</w:t>
            </w:r>
          </w:p>
        </w:tc>
        <w:tc>
          <w:tcPr>
            <w:tcW w:w="1728" w:type="dxa"/>
          </w:tcPr>
          <w:p w14:paraId="34502FF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`mysqldump --single-transaction`</w:t>
            </w:r>
          </w:p>
        </w:tc>
        <w:tc>
          <w:tcPr>
            <w:tcW w:w="1728" w:type="dxa"/>
          </w:tcPr>
          <w:p w14:paraId="74BB6D1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每日 03:00</w:t>
            </w:r>
          </w:p>
        </w:tc>
        <w:tc>
          <w:tcPr>
            <w:tcW w:w="1728" w:type="dxa"/>
          </w:tcPr>
          <w:p w14:paraId="35AFF1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 天</w:t>
            </w:r>
          </w:p>
        </w:tc>
        <w:tc>
          <w:tcPr>
            <w:tcW w:w="1728" w:type="dxa"/>
          </w:tcPr>
          <w:p w14:paraId="338A45E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整库恢复</w:t>
            </w:r>
          </w:p>
        </w:tc>
      </w:tr>
      <w:tr w14:paraId="5D5A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F9EF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增量备份</w:t>
            </w:r>
          </w:p>
        </w:tc>
        <w:tc>
          <w:tcPr>
            <w:tcW w:w="1728" w:type="dxa"/>
          </w:tcPr>
          <w:p w14:paraId="565BF78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 binlog</w:t>
            </w:r>
          </w:p>
        </w:tc>
        <w:tc>
          <w:tcPr>
            <w:tcW w:w="1728" w:type="dxa"/>
          </w:tcPr>
          <w:p w14:paraId="1DF6BE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持续（实时）</w:t>
            </w:r>
          </w:p>
        </w:tc>
        <w:tc>
          <w:tcPr>
            <w:tcW w:w="1728" w:type="dxa"/>
          </w:tcPr>
          <w:p w14:paraId="3793A5F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 天</w:t>
            </w:r>
          </w:p>
        </w:tc>
        <w:tc>
          <w:tcPr>
            <w:tcW w:w="1728" w:type="dxa"/>
          </w:tcPr>
          <w:p w14:paraId="1A1C3A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时间点恢复（PITR）</w:t>
            </w:r>
          </w:p>
        </w:tc>
      </w:tr>
      <w:tr w14:paraId="4057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C6F76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文件备份</w:t>
            </w:r>
          </w:p>
        </w:tc>
        <w:tc>
          <w:tcPr>
            <w:tcW w:w="1728" w:type="dxa"/>
          </w:tcPr>
          <w:p w14:paraId="45DFD3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`rsync` 或对象存储同步</w:t>
            </w:r>
          </w:p>
        </w:tc>
        <w:tc>
          <w:tcPr>
            <w:tcW w:w="1728" w:type="dxa"/>
          </w:tcPr>
          <w:p w14:paraId="6A1FAA5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每日 04:00</w:t>
            </w:r>
          </w:p>
        </w:tc>
        <w:tc>
          <w:tcPr>
            <w:tcW w:w="1728" w:type="dxa"/>
          </w:tcPr>
          <w:p w14:paraId="273D3B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 天</w:t>
            </w:r>
          </w:p>
        </w:tc>
        <w:tc>
          <w:tcPr>
            <w:tcW w:w="1728" w:type="dxa"/>
          </w:tcPr>
          <w:p w14:paraId="064376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图片文件恢复</w:t>
            </w:r>
          </w:p>
        </w:tc>
      </w:tr>
      <w:tr w14:paraId="035D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E1290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异地备份</w:t>
            </w:r>
          </w:p>
        </w:tc>
        <w:tc>
          <w:tcPr>
            <w:tcW w:w="1728" w:type="dxa"/>
          </w:tcPr>
          <w:p w14:paraId="374316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对象存储跨区域复制</w:t>
            </w:r>
          </w:p>
        </w:tc>
        <w:tc>
          <w:tcPr>
            <w:tcW w:w="1728" w:type="dxa"/>
          </w:tcPr>
          <w:p w14:paraId="269803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每日</w:t>
            </w:r>
          </w:p>
        </w:tc>
        <w:tc>
          <w:tcPr>
            <w:tcW w:w="1728" w:type="dxa"/>
          </w:tcPr>
          <w:p w14:paraId="0BD2B6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30 天</w:t>
            </w:r>
          </w:p>
        </w:tc>
        <w:tc>
          <w:tcPr>
            <w:tcW w:w="1728" w:type="dxa"/>
          </w:tcPr>
          <w:p w14:paraId="08F341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容灾恢复</w:t>
            </w:r>
          </w:p>
        </w:tc>
      </w:tr>
    </w:tbl>
    <w:p w14:paraId="1B78E06F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AF008">
      <w:pPr>
        <w:keepNext/>
        <w:keepLines/>
        <w:spacing w:before="200" w:after="0" w:line="360" w:lineRule="auto"/>
        <w:outlineLvl w:val="9"/>
        <w:rPr>
          <w:rFonts w:ascii="黑体" w:hAnsi="黑体" w:eastAsia="黑体" w:cstheme="majorBidi"/>
          <w:b w:val="0"/>
          <w:bCs w:val="0"/>
          <w:color w:val="000000" w:themeColor="text1"/>
          <w:sz w:val="26"/>
          <w:szCs w:val="26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128ABCD3">
      <w:pPr>
        <w:pStyle w:val="4"/>
        <w:outlineLvl w:val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_Toc16400"/>
      <w:bookmarkStart w:id="63" w:name="_Toc25283"/>
    </w:p>
    <w:p w14:paraId="6244E332">
      <w:pPr>
        <w:pStyle w:val="4"/>
        <w:outlineLvl w:val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148B0C">
      <w:pPr>
        <w:pStyle w:val="4"/>
        <w:outlineLvl w:val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A2F96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_Toc9159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、完整 SQL 脚本</w:t>
      </w:r>
      <w:bookmarkEnd w:id="62"/>
      <w:bookmarkEnd w:id="63"/>
      <w:bookmarkEnd w:id="64"/>
    </w:p>
    <w:p w14:paraId="2C35C1F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26C059CD">
      <w:pPr>
        <w:shd w:val="clear" w:fill="F0F0F0"/>
        <w:spacing w:before="0" w:after="0" w:line="264" w:lineRule="auto"/>
        <w:ind w:left="283"/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智能商品详情与营销文案生成系统 - 数据库初始化脚本</w:t>
      </w:r>
    </w:p>
    <w:p w14:paraId="32A78B2F">
      <w:pPr>
        <w:shd w:val="clear" w:fill="F0F0F0"/>
        <w:spacing w:before="0" w:after="0" w:line="264" w:lineRule="auto"/>
        <w:ind w:left="283"/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</w:pPr>
    </w:p>
    <w:p w14:paraId="5343537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数据库:  mall_content</w:t>
      </w:r>
    </w:p>
    <w:p w14:paraId="508378D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引擎:    InnoDB  |  字符集: utf8mb4 / utf8mb4_unicode_ci</w:t>
      </w:r>
    </w:p>
    <w:p w14:paraId="5E7F3AB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兼容:    MySQL 8.0+</w:t>
      </w:r>
    </w:p>
    <w:p w14:paraId="6533007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2EF1E5C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1D723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DATABASE IF NOT EXISTS mall_content</w:t>
      </w:r>
    </w:p>
    <w:p w14:paraId="75F55EC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DEFAULT CHARACTER SET utf8mb4</w:t>
      </w:r>
    </w:p>
    <w:p w14:paraId="473DD97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COLLATE utf8mb4_unicode_ci;</w:t>
      </w:r>
    </w:p>
    <w:p w14:paraId="2036BCE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C133C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USE mall_content;</w:t>
      </w:r>
    </w:p>
    <w:p w14:paraId="4F4D7AF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7F88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2B42E49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-- 1. 系统用户表 (sys_user)</w:t>
      </w:r>
    </w:p>
    <w:p w14:paraId="7768264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5DC7D48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sys_user (</w:t>
      </w:r>
    </w:p>
    <w:p w14:paraId="0CCB37F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    BIGINT          AUTO_INCREMENT PRIMARY KEY  COMMENT '用户主键',</w:t>
      </w:r>
    </w:p>
    <w:p w14:paraId="764D183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username        VARCHAR(64)     NOT NULL                    COMMENT '登录用户名',</w:t>
      </w:r>
    </w:p>
    <w:p w14:paraId="0D0055D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password_hash   VARCHAR(255)    NOT NULL                    COMMENT 'BCrypt密码哈希',</w:t>
      </w:r>
    </w:p>
    <w:p w14:paraId="3A4D5AC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nickname        VARCHAR(64)     NOT NULL DEFAULT ''         COMMENT '显示昵称',</w:t>
      </w:r>
    </w:p>
    <w:p w14:paraId="59281C3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phone           VARCHAR(20)     DEFAULT NULL                COMMENT '手机号码',</w:t>
      </w:r>
    </w:p>
    <w:p w14:paraId="512F3DA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email           VARCHAR(128)    DEFAULT NULL                COMMENT '电子邮箱',</w:t>
      </w:r>
    </w:p>
    <w:p w14:paraId="1C8A998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avatar          VARCHAR(512)    DEFAULT NULL                COMMENT '头像URL',</w:t>
      </w:r>
    </w:p>
    <w:p w14:paraId="16D3F67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role            VARCHAR(16)     NOT NULL DEFAULT 'USER'     COMMENT '角色: USER|ADMIN',</w:t>
      </w:r>
    </w:p>
    <w:p w14:paraId="4315335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status          VARCHAR(16)     NOT NULL DEFAULT 'PENDING'  COMMENT '状态: PENDING|ACTIVE|DISABLED',</w:t>
      </w:r>
    </w:p>
    <w:p w14:paraId="2534258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quota_total     INT             NOT NULL DEFAULT 20         COMMENT 'AI总配额(-1=不限)',</w:t>
      </w:r>
    </w:p>
    <w:p w14:paraId="0E67EFF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quota_used      INT             NOT NULL DEFAULT 0          COMMENT '已使用AI次数',</w:t>
      </w:r>
    </w:p>
    <w:p w14:paraId="79BF3EE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permissions     JSON            DEFAULT NULL                COMMENT '模块权限(JSON数组,null=全部)',</w:t>
      </w:r>
    </w:p>
    <w:p w14:paraId="55C607E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approved_by     BIGINT          DEFAULT NULL                COMMENT '审核人ID',</w:t>
      </w:r>
    </w:p>
    <w:p w14:paraId="69D3CC1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approved_at     DATETIME        DEFAULT NULL                COMMENT '审核通过时间',</w:t>
      </w:r>
    </w:p>
    <w:p w14:paraId="7ECF367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    DATETIME        NOT NULL DEFAULT CURRENT_TIMESTAMP,</w:t>
      </w:r>
    </w:p>
    <w:p w14:paraId="41C0BBA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updated_at      DATETIME        NOT NULL DEFAULT CURRENT_TIMESTAMP ON UPDATE CURRENT_TIMESTAMP,</w:t>
      </w:r>
    </w:p>
    <w:p w14:paraId="07B7E6F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    TINYINT         NOT NULL DEFAULT 0          COMMENT '逻辑删除(0=正常,1=已删除)',</w:t>
      </w:r>
    </w:p>
    <w:p w14:paraId="6D7F43D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D7D31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UNIQUE KEY uk_username (username),</w:t>
      </w:r>
    </w:p>
    <w:p w14:paraId="73C6163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idx_user_status (status),</w:t>
      </w:r>
    </w:p>
    <w:p w14:paraId="6007F4E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idx_user_role (role)</w:t>
      </w:r>
    </w:p>
    <w:p w14:paraId="012BA5F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COMMENT='系统用户';</w:t>
      </w:r>
    </w:p>
    <w:p w14:paraId="7713ECE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8529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1244273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-- 2. 商品分类表 (product_category)</w:t>
      </w:r>
    </w:p>
    <w:p w14:paraId="227B77F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1C436FB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product_category (</w:t>
      </w:r>
    </w:p>
    <w:p w14:paraId="5E14143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BIGINT       AUTO_INCREMENT PRIMARY KEY    COMMENT '分类主键',</w:t>
      </w:r>
    </w:p>
    <w:p w14:paraId="33CA689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name        VARCHAR(64)  NOT NULL                      COMMENT '分类名称',</w:t>
      </w:r>
    </w:p>
    <w:p w14:paraId="2A11631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parent_id   BIGINT       NOT NULL DEFAULT 0             COMMENT '父分类ID(0=一级)',</w:t>
      </w:r>
    </w:p>
    <w:p w14:paraId="1D1689E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sort_order  INT          NOT NULL DEFAULT 0             COMMENT '排序序号',</w:t>
      </w:r>
    </w:p>
    <w:p w14:paraId="7A294A3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DATETIME     NOT NULL DEFAULT CURRENT_TIMESTAMP,</w:t>
      </w:r>
    </w:p>
    <w:p w14:paraId="7E00F9A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TINYINT      NOT NULL DEFAULT 0             COMMENT '逻辑删除',</w:t>
      </w:r>
    </w:p>
    <w:p w14:paraId="41AAEC0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A2BC3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idx_category_parent (parent_id),</w:t>
      </w:r>
    </w:p>
    <w:p w14:paraId="15FAF2F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idx_category_sort (sort_order)</w:t>
      </w:r>
    </w:p>
    <w:p w14:paraId="71C4112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COMMENT='商品分类(树形)';</w:t>
      </w:r>
    </w:p>
    <w:p w14:paraId="0E4C3E7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82C7E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INSERT INTO product_category (name, sort_order) VALUES</w:t>
      </w:r>
    </w:p>
    <w:p w14:paraId="7E9E55B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('数码家电', 1),</w:t>
      </w:r>
    </w:p>
    <w:p w14:paraId="30BDBCD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('美妆个护', 2),</w:t>
      </w:r>
    </w:p>
    <w:p w14:paraId="1C3886A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('服饰鞋包', 3),</w:t>
      </w:r>
    </w:p>
    <w:p w14:paraId="2FC6C2E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('食品生鲜', 4),</w:t>
      </w:r>
    </w:p>
    <w:p w14:paraId="564EB9C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('家居日用', 5);</w:t>
      </w:r>
    </w:p>
    <w:p w14:paraId="36ED6B9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8D623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0D8D3C3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-- 3. 商品表 (product)</w:t>
      </w:r>
    </w:p>
    <w:p w14:paraId="7B4E48B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5952946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product (</w:t>
      </w:r>
    </w:p>
    <w:p w14:paraId="3780E6E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    BIGINT          AUTO_INCREMENT PRIMARY KEY  COMMENT '商品主键',</w:t>
      </w:r>
    </w:p>
    <w:p w14:paraId="07E53B7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user_id         BIGINT          NOT NULL                    COMMENT '创建者用户ID',</w:t>
      </w:r>
    </w:p>
    <w:p w14:paraId="3E2D2B4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name            VARCHAR(128)    NOT NULL                    COMMENT '商品名称',</w:t>
      </w:r>
    </w:p>
    <w:p w14:paraId="530307E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price           DECIMAL(10,2)   NOT NULL DEFAULT 0          COMMENT '商品价格(元)',</w:t>
      </w:r>
    </w:p>
    <w:p w14:paraId="7654FEC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category_id     BIGINT          DEFAULT NULL                COMMENT '分类ID',</w:t>
      </w:r>
    </w:p>
    <w:p w14:paraId="5DDEA0D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stock           INT             NOT NULL DEFAULT 0          COMMENT '库存数量',</w:t>
      </w:r>
    </w:p>
    <w:p w14:paraId="19D2FA6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status          VARCHAR(16)     NOT NULL DEFAULT 'DRAFT'    COMMENT '状态: DRAFT|ON_SHELF|OFF_SHELF',</w:t>
      </w:r>
    </w:p>
    <w:p w14:paraId="7EB776C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main_image_url  VARCHAR(512)    DEFAULT NULL                COMMENT '主图URL',</w:t>
      </w:r>
    </w:p>
    <w:p w14:paraId="0FD45AC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short_title     VARCHAR(32)     DEFAULT NULL                COMMENT 'AI精炼标题(≤15字)',</w:t>
      </w:r>
    </w:p>
    <w:p w14:paraId="0B9C88B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selling_points  JSON            DEFAULT NULL                COMMENT 'AI核心卖点(3-5条)',</w:t>
      </w:r>
    </w:p>
    <w:p w14:paraId="78274C4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detail_content  TEXT            DEFAULT NULL                COMMENT 'AI详情描述(150-300字)',</w:t>
      </w:r>
    </w:p>
    <w:p w14:paraId="5784862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keywords        VARCHAR(512)    DEFAULT NULL                COMMENT '用户补充关键词',</w:t>
      </w:r>
    </w:p>
    <w:p w14:paraId="2F79CC7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ai_analysis_raw JSON            DEFAULT NULL                COMMENT '多模态分析原始结果',</w:t>
      </w:r>
    </w:p>
    <w:p w14:paraId="22A3FF2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    DATETIME        NOT NULL DEFAULT CURRENT_TIMESTAMP,</w:t>
      </w:r>
    </w:p>
    <w:p w14:paraId="619BF22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updated_at      DATETIME        NOT NULL DEFAULT CURRENT_TIMESTAMP ON UPDATE CURRENT_TIMESTAMP,</w:t>
      </w:r>
    </w:p>
    <w:p w14:paraId="14D4CB7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    TINYINT         NOT NULL DEFAULT 0          COMMENT '逻辑删除',</w:t>
      </w:r>
    </w:p>
    <w:p w14:paraId="42EB2E4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14D08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idx_product_user (user_id),</w:t>
      </w:r>
    </w:p>
    <w:p w14:paraId="2D7D3B9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idx_product_category (category_id),</w:t>
      </w:r>
    </w:p>
    <w:p w14:paraId="0E1EC32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idx_product_status (status),</w:t>
      </w:r>
    </w:p>
    <w:p w14:paraId="69F22AC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idx_product_name (name)</w:t>
      </w:r>
    </w:p>
    <w:p w14:paraId="683AA1F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COMMENT='商品';</w:t>
      </w:r>
    </w:p>
    <w:p w14:paraId="3ADF1EE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458E1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42E722D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-- 4. 商品图片表 (product_image)</w:t>
      </w:r>
    </w:p>
    <w:p w14:paraId="303F151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59C657C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product_image (</w:t>
      </w:r>
    </w:p>
    <w:p w14:paraId="4EE195F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BIGINT        AUTO_INCREMENT PRIMARY KEY   COMMENT '图片主键',</w:t>
      </w:r>
    </w:p>
    <w:p w14:paraId="6C983CB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product_id  BIGINT        NOT NULL                     COMMENT '所属商品ID',</w:t>
      </w:r>
    </w:p>
    <w:p w14:paraId="165C516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file_path   VARCHAR(512)  NOT NULL                     COMMENT '文件相对路径',</w:t>
      </w:r>
    </w:p>
    <w:p w14:paraId="185C229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file_name   VARCHAR(255)  NOT NULL                     COMMENT '原始文件名',</w:t>
      </w:r>
    </w:p>
    <w:p w14:paraId="1C59BF5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mime_type   VARCHAR(64)   NOT NULL DEFAULT ''          COMMENT 'MIME类型',</w:t>
      </w:r>
    </w:p>
    <w:p w14:paraId="30DF67C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file_size   BIGINT        NOT NULL DEFAULT 0           COMMENT '文件大小(字节)',</w:t>
      </w:r>
    </w:p>
    <w:p w14:paraId="68C7212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sort_order  INT           NOT NULL DEFAULT 0           COMMENT '排序(小→大靠前)',</w:t>
      </w:r>
    </w:p>
    <w:p w14:paraId="0E9550E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is_main     TINYINT       NOT NULL DEFAULT 0           COMMENT '是否主图(0=否,1=是)',</w:t>
      </w:r>
    </w:p>
    <w:p w14:paraId="2BFE271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DATETIME      NOT NULL DEFAULT CURRENT_TIMESTAMP,</w:t>
      </w:r>
    </w:p>
    <w:p w14:paraId="4614746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TINYINT       NOT NULL DEFAULT 0           COMMENT '逻辑删除',</w:t>
      </w:r>
    </w:p>
    <w:p w14:paraId="648BC17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361E3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idx_image_product (product_id)</w:t>
      </w:r>
    </w:p>
    <w:p w14:paraId="5C80458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COMMENT='商品图片';</w:t>
      </w:r>
    </w:p>
    <w:p w14:paraId="53CACFA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790A7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4C53772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-- 5. 营销文案表 (marketing_copy)</w:t>
      </w:r>
    </w:p>
    <w:p w14:paraId="5B3C83F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008DE3B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marketing_copy (</w:t>
      </w:r>
    </w:p>
    <w:p w14:paraId="4E1AE9D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BIGINT        AUTO_INCREMENT PRIMARY KEY   COMMENT '文案主键',</w:t>
      </w:r>
    </w:p>
    <w:p w14:paraId="36ADC92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product_id  BIGINT        NOT NULL                     COMMENT '关联商品ID',</w:t>
      </w:r>
    </w:p>
    <w:p w14:paraId="597A1F6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user_id     BIGINT        NOT NULL                     COMMENT '创建者用户ID',</w:t>
      </w:r>
    </w:p>
    <w:p w14:paraId="1D510F7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platform    VARCHAR(16)   NOT NULL                     COMMENT '平台: XIAOHONGSHU|TAOBAO|DOUYIN',</w:t>
      </w:r>
    </w:p>
    <w:p w14:paraId="5E4E2F7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variant_no  INT           NOT NULL DEFAULT 1           COMMENT '备选版本号(1-3)',</w:t>
      </w:r>
    </w:p>
    <w:p w14:paraId="1A1B1FB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title       VARCHAR(256)  DEFAULT NULL                 COMMENT '文案标题',</w:t>
      </w:r>
    </w:p>
    <w:p w14:paraId="1F9113A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content     TEXT          NOT NULL                     COMMENT '文案正文',</w:t>
      </w:r>
    </w:p>
    <w:p w14:paraId="2E7460F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hashtags    JSON          DEFAULT NULL                 COMMENT '话题标签(JSON数组)',</w:t>
      </w:r>
    </w:p>
    <w:p w14:paraId="0C0D2C3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is_favorite TINYINT       NOT NULL DEFAULT 0           COMMENT '是否收藏(0=否,1=是)',</w:t>
      </w:r>
    </w:p>
    <w:p w14:paraId="3AEF39B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is_draft    TINYINT       NOT NULL DEFAULT 1           COMMENT '是否草稿(0=正式,1=草稿)',</w:t>
      </w:r>
    </w:p>
    <w:p w14:paraId="37DEFA9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source      VARCHAR(16)   NOT NULL DEFAULT 'AI'        COMMENT '来源: AI|MANUAL',</w:t>
      </w:r>
    </w:p>
    <w:p w14:paraId="6EA4318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DATETIME      NOT NULL DEFAULT CURRENT_TIMESTAMP,</w:t>
      </w:r>
    </w:p>
    <w:p w14:paraId="0FCEE73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updated_at  DATETIME      NOT NULL DEFAULT CURRENT_TIMESTAMP ON UPDATE CURRENT_TIMESTAMP,</w:t>
      </w:r>
    </w:p>
    <w:p w14:paraId="5AFBE44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TINYINT       NOT NULL DEFAULT 0           COMMENT '逻辑删除',</w:t>
      </w:r>
    </w:p>
    <w:p w14:paraId="3D0D337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5E0B6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idx_copy_product (product_id),</w:t>
      </w:r>
    </w:p>
    <w:p w14:paraId="56633C9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idx_copy_platform (platform),</w:t>
      </w:r>
    </w:p>
    <w:p w14:paraId="79B9838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idx_copy_user (user_id)</w:t>
      </w:r>
    </w:p>
    <w:p w14:paraId="12323AE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COMMENT='营销文案';</w:t>
      </w:r>
    </w:p>
    <w:p w14:paraId="11CD3F6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C410A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32A1668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-- 6. 文案库表 (copy_library)</w:t>
      </w:r>
    </w:p>
    <w:p w14:paraId="3AF5CF6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4E4C842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copy_library (</w:t>
      </w:r>
    </w:p>
    <w:p w14:paraId="41EA6588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  BIGINT        AUTO_INCREMENT PRIMARY KEY COMMENT '条目主键',</w:t>
      </w:r>
    </w:p>
    <w:p w14:paraId="4F77FAD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user_id       BIGINT        NOT NULL                   COMMENT '所属用户ID',</w:t>
      </w:r>
    </w:p>
    <w:p w14:paraId="301B78B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title         VARCHAR(128)  NOT NULL                   COMMENT '文案标题',</w:t>
      </w:r>
    </w:p>
    <w:p w14:paraId="2B4E472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platform      VARCHAR(16)   NOT NULL                   COMMENT '平台: XIAOHONGSHU|TAOBAO|DOUYIN|OTHER',</w:t>
      </w:r>
    </w:p>
    <w:p w14:paraId="7169CD7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content       TEXT          NOT NULL                   COMMENT '文案正文',</w:t>
      </w:r>
    </w:p>
    <w:p w14:paraId="24D044F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tags          JSON          DEFAULT NULL               COMMENT '标签(JSON数组)',</w:t>
      </w:r>
    </w:p>
    <w:p w14:paraId="6C215AC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product_name  VARCHAR(128)  DEFAULT NULL               COMMENT '来源商品名称(冗余)',</w:t>
      </w:r>
    </w:p>
    <w:p w14:paraId="0461FD5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product_image VARCHAR(512)  DEFAULT NULL               COMMENT '来源商品主图(冗余)',</w:t>
      </w:r>
    </w:p>
    <w:p w14:paraId="083ABCF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  DATETIME      NOT NULL DEFAULT CURRENT_TIMESTAMP,</w:t>
      </w:r>
    </w:p>
    <w:p w14:paraId="2B1E2F7A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deleted       TINYINT       NOT NULL DEFAULT 0         COMMENT '逻辑删除',</w:t>
      </w:r>
    </w:p>
    <w:p w14:paraId="71A78B4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6C89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idx_library_user (user_id),</w:t>
      </w:r>
    </w:p>
    <w:p w14:paraId="666C8CE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idx_library_platform (platform)</w:t>
      </w:r>
    </w:p>
    <w:p w14:paraId="69DCCCE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COMMENT='文案库';</w:t>
      </w:r>
    </w:p>
    <w:p w14:paraId="7336FBA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6E106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2B070B4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-- 7. AI生成日志表 (ai_generation_log)</w:t>
      </w:r>
    </w:p>
    <w:p w14:paraId="797A3F3E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6016910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ai_generation_log (</w:t>
      </w:r>
    </w:p>
    <w:p w14:paraId="14AF04C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   BIGINT        AUTO_INCREMENT PRIMARY KEY COMMENT '日志主键',</w:t>
      </w:r>
    </w:p>
    <w:p w14:paraId="1CBAFE2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user_id        BIGINT        NOT NULL                  COMMENT '调用用户ID',</w:t>
      </w:r>
    </w:p>
    <w:p w14:paraId="06AF7D4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product_id     BIGINT        DEFAULT NULL              COMMENT '关联商品ID',</w:t>
      </w:r>
    </w:p>
    <w:p w14:paraId="18CD145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task_type      VARCHAR(32)   NOT NULL                  COMMENT '任务: PRODUCT_DESC|MARKETING_COPY|DETAIL_IMAGE',</w:t>
      </w:r>
    </w:p>
    <w:p w14:paraId="784F3FF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platform       VARCHAR(16)   DEFAULT NULL              COMMENT '目标平台(文案时填写)',</w:t>
      </w:r>
    </w:p>
    <w:p w14:paraId="564D6CC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model          VARCHAR(64)   DEFAULT NULL              COMMENT 'AI模型名称',</w:t>
      </w:r>
    </w:p>
    <w:p w14:paraId="3CAC4A1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status         VARCHAR(16)   NOT NULL                  COMMENT '状态: SUCCESS|FAILED|RETRY',</w:t>
      </w:r>
    </w:p>
    <w:p w14:paraId="517B0EC1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input_summary  VARCHAR(512)  DEFAULT NULL              COMMENT '输入参数摘要(截断)',</w:t>
      </w:r>
    </w:p>
    <w:p w14:paraId="7527B6A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error_message  TEXT          DEFAULT NULL              COMMENT '错误信息',</w:t>
      </w:r>
    </w:p>
    <w:p w14:paraId="4DA4710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duration_ms    INT           DEFAULT NULL              COMMENT '调用耗时(毫秒)',</w:t>
      </w:r>
    </w:p>
    <w:p w14:paraId="190AC18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   DATETIME      NOT NULL DEFAULT CURRENT_TIMESTAMP,</w:t>
      </w:r>
    </w:p>
    <w:p w14:paraId="007145F2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B7EB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idx_log_user (user_id),</w:t>
      </w:r>
    </w:p>
    <w:p w14:paraId="40356F8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idx_log_product (product_id),</w:t>
      </w:r>
    </w:p>
    <w:p w14:paraId="1EDE1D4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idx_log_created (created_at)</w:t>
      </w:r>
    </w:p>
    <w:p w14:paraId="5672212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COMMENT='AI生成日志';</w:t>
      </w:r>
    </w:p>
    <w:p w14:paraId="0C282073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BC39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6F19BD0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-- 8. 用户配额变更日志表 (user_quota_log)</w:t>
      </w:r>
    </w:p>
    <w:p w14:paraId="00E1C9B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0DD20B9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user_quota_log (</w:t>
      </w:r>
    </w:p>
    <w:p w14:paraId="3FA6E2C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BIGINT        AUTO_INCREMENT PRIMARY KEY  COMMENT '日志主键',</w:t>
      </w:r>
    </w:p>
    <w:p w14:paraId="25AE551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user_id     BIGINT        NOT NULL                    COMMENT '被变更用户ID',</w:t>
      </w:r>
    </w:p>
    <w:p w14:paraId="00820EA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change_by   BIGINT        NOT NULL                    COMMENT '操作管理员ID',</w:t>
      </w:r>
    </w:p>
    <w:p w14:paraId="445E6B9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delta       INT           NOT NULL                    COMMENT '变化量(+增加,-扣减)',</w:t>
      </w:r>
    </w:p>
    <w:p w14:paraId="60C9DD0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reason      VARCHAR(256)  DEFAULT NULL                COMMENT '变更原因',</w:t>
      </w:r>
    </w:p>
    <w:p w14:paraId="4E1CF8B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DATETIME      NOT NULL DEFAULT CURRENT_TIMESTAMP,</w:t>
      </w:r>
    </w:p>
    <w:p w14:paraId="533F2520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1D5B6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idx_quota_user (user_id)</w:t>
      </w:r>
    </w:p>
    <w:p w14:paraId="67B2874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COMMENT='用户配额变更日志';</w:t>
      </w:r>
    </w:p>
    <w:p w14:paraId="4275036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F42014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216F95FB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-- 9. 系统公告表 (system_announcement)</w:t>
      </w:r>
    </w:p>
    <w:p w14:paraId="4498311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-- ============================================================</w:t>
      </w:r>
    </w:p>
    <w:p w14:paraId="3A649A0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CREATE TABLE IF NOT EXISTS system_announcement (</w:t>
      </w:r>
    </w:p>
    <w:p w14:paraId="45013F76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id          BIGINT    AUTO_INCREMENT PRIMARY KEY  COMMENT '公告主键',</w:t>
      </w:r>
    </w:p>
    <w:p w14:paraId="020FB237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content     TEXT      NOT NULL                    COMMENT '公告内容',</w:t>
      </w:r>
    </w:p>
    <w:p w14:paraId="1ADE2C9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created_by  BIGINT    NOT NULL                    COMMENT '发布人(管理员)ID',</w:t>
      </w:r>
    </w:p>
    <w:p w14:paraId="4188941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is_active   TINYINT   NOT NULL DEFAULT 1          COMMENT '是否生效(0=失效,1=生效)',</w:t>
      </w:r>
    </w:p>
    <w:p w14:paraId="15B06B2D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created_at  DATETIME  NOT NULL DEFAULT CURRENT_TIMESTAMP,</w:t>
      </w:r>
    </w:p>
    <w:p w14:paraId="5295182F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updated_at  DATETIME  NOT NULL DEFAULT CURRENT_TIMESTAMP ON UPDATE CURRENT_TIMESTAMP,</w:t>
      </w:r>
    </w:p>
    <w:p w14:paraId="4333E50C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746AA5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INDEX idx_announce_active (is_active)</w:t>
      </w:r>
    </w:p>
    <w:p w14:paraId="63CE5819">
      <w:pPr>
        <w:shd w:val="clear" w:fill="F0F0F0"/>
        <w:spacing w:before="0" w:after="0" w:line="264" w:lineRule="auto"/>
        <w:ind w:left="28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bCs w:val="0"/>
          <w:i w:val="0"/>
          <w:color w:val="000000" w:themeColor="text1"/>
          <w:sz w:val="17"/>
          <w14:textFill>
            <w14:solidFill>
              <w14:schemeClr w14:val="tx1"/>
            </w14:solidFill>
          </w14:textFill>
        </w:rPr>
        <w:t>) ENGINE=InnoDB DEFAULT CHARSET=utf8mb4 COLLATE=utf8mb4_unicode_ci COMMENT='系统公告';</w:t>
      </w:r>
    </w:p>
    <w:p w14:paraId="4972BFAE">
      <w:pPr>
        <w:pStyle w:val="4"/>
        <w:outlineLvl w:val="0"/>
        <w:rPr>
          <w:rFonts w:ascii="黑体" w:hAnsi="黑体" w:eastAsia="黑体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_Toc6540"/>
      <w:bookmarkStart w:id="66" w:name="_Toc26672"/>
    </w:p>
    <w:p w14:paraId="1619B30E">
      <w:pPr>
        <w:pStyle w:val="4"/>
        <w:outlineLvl w:val="0"/>
        <w:rPr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_Toc20938"/>
      <w:r>
        <w:rPr>
          <w:rFonts w:hint="eastAsia" w:ascii="黑体" w:hAnsi="黑体" w:eastAsia="黑体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八</w:t>
      </w:r>
      <w:r>
        <w:rPr>
          <w:rFonts w:ascii="黑体" w:hAnsi="黑体" w:eastAsia="黑体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、数据库关系图</w:t>
      </w:r>
      <w:bookmarkEnd w:id="65"/>
      <w:bookmarkEnd w:id="66"/>
      <w:bookmarkEnd w:id="67"/>
    </w:p>
    <w:p w14:paraId="2884AA89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_Toc15315"/>
      <w:bookmarkStart w:id="69" w:name="_Toc7529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外键关系速查表</w:t>
      </w:r>
      <w:bookmarkEnd w:id="68"/>
      <w:bookmarkEnd w:id="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593"/>
        <w:gridCol w:w="2116"/>
        <w:gridCol w:w="1682"/>
        <w:gridCol w:w="1649"/>
      </w:tblGrid>
      <w:tr w14:paraId="2E19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3A63306F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父表</w:t>
            </w:r>
          </w:p>
        </w:tc>
        <w:tc>
          <w:tcPr>
            <w:tcW w:w="1728" w:type="dxa"/>
            <w:shd w:val="clear" w:color="auto" w:fill="D9E2F3"/>
          </w:tcPr>
          <w:p w14:paraId="6925FE6A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关系</w:t>
            </w:r>
          </w:p>
        </w:tc>
        <w:tc>
          <w:tcPr>
            <w:tcW w:w="1728" w:type="dxa"/>
            <w:shd w:val="clear" w:color="auto" w:fill="D9E2F3"/>
          </w:tcPr>
          <w:p w14:paraId="6E3122D6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子表</w:t>
            </w:r>
          </w:p>
        </w:tc>
        <w:tc>
          <w:tcPr>
            <w:tcW w:w="1728" w:type="dxa"/>
            <w:shd w:val="clear" w:color="auto" w:fill="D9E2F3"/>
          </w:tcPr>
          <w:p w14:paraId="4BBF014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外键字段</w:t>
            </w:r>
          </w:p>
        </w:tc>
        <w:tc>
          <w:tcPr>
            <w:tcW w:w="1728" w:type="dxa"/>
            <w:shd w:val="clear" w:color="auto" w:fill="D9E2F3"/>
          </w:tcPr>
          <w:p w14:paraId="24D2263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删除策略</w:t>
            </w:r>
          </w:p>
        </w:tc>
      </w:tr>
      <w:tr w14:paraId="09F4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2ED45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6571C18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606AE7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1728" w:type="dxa"/>
          </w:tcPr>
          <w:p w14:paraId="3AEF633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1728" w:type="dxa"/>
          </w:tcPr>
          <w:p w14:paraId="67BF448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</w:tr>
      <w:tr w14:paraId="75E0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BD1D3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88441A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7941ACA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1CDDE1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63258C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</w:tr>
      <w:tr w14:paraId="6F18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02912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78F52F8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5BE0EE7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728" w:type="dxa"/>
          </w:tcPr>
          <w:p w14:paraId="76B13BC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18A8119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</w:tr>
      <w:tr w14:paraId="0A53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0213D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0AA83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3EC2595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copy_library</w:t>
            </w:r>
          </w:p>
        </w:tc>
        <w:tc>
          <w:tcPr>
            <w:tcW w:w="1728" w:type="dxa"/>
          </w:tcPr>
          <w:p w14:paraId="38F43DB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670D8B9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</w:tr>
      <w:tr w14:paraId="7484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CFB6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733BE477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4F95E03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728" w:type="dxa"/>
          </w:tcPr>
          <w:p w14:paraId="5B67C63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33C1E96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</w:tr>
      <w:tr w14:paraId="7B821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831F7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0C375B8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1AB3237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728" w:type="dxa"/>
          </w:tcPr>
          <w:p w14:paraId="4BE3575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77C0500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</w:tr>
      <w:tr w14:paraId="35A7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D1F69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009E12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43E965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user_quota_log</w:t>
            </w:r>
          </w:p>
        </w:tc>
        <w:tc>
          <w:tcPr>
            <w:tcW w:w="1728" w:type="dxa"/>
          </w:tcPr>
          <w:p w14:paraId="02F7FC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change_by</w:t>
            </w:r>
          </w:p>
        </w:tc>
        <w:tc>
          <w:tcPr>
            <w:tcW w:w="1728" w:type="dxa"/>
          </w:tcPr>
          <w:p w14:paraId="3DB123A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</w:tr>
      <w:tr w14:paraId="14CC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8F3B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063E88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0F54918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system_announcement</w:t>
            </w:r>
          </w:p>
        </w:tc>
        <w:tc>
          <w:tcPr>
            <w:tcW w:w="1728" w:type="dxa"/>
          </w:tcPr>
          <w:p w14:paraId="122FA20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created_by</w:t>
            </w:r>
          </w:p>
        </w:tc>
        <w:tc>
          <w:tcPr>
            <w:tcW w:w="1728" w:type="dxa"/>
          </w:tcPr>
          <w:p w14:paraId="15C620D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RESTRICT</w:t>
            </w:r>
          </w:p>
        </w:tc>
      </w:tr>
      <w:tr w14:paraId="3D95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A93F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527EB14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578DC38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sys_user</w:t>
            </w:r>
          </w:p>
        </w:tc>
        <w:tc>
          <w:tcPr>
            <w:tcW w:w="1728" w:type="dxa"/>
          </w:tcPr>
          <w:p w14:paraId="75592D9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approved_by</w:t>
            </w:r>
          </w:p>
        </w:tc>
        <w:tc>
          <w:tcPr>
            <w:tcW w:w="1728" w:type="dxa"/>
          </w:tcPr>
          <w:p w14:paraId="2D0030E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</w:tr>
      <w:tr w14:paraId="3636F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599E56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728" w:type="dxa"/>
          </w:tcPr>
          <w:p w14:paraId="3671EA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2C1A31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37FE2CE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category_id</w:t>
            </w:r>
          </w:p>
        </w:tc>
        <w:tc>
          <w:tcPr>
            <w:tcW w:w="1728" w:type="dxa"/>
          </w:tcPr>
          <w:p w14:paraId="3E8829F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</w:tr>
      <w:tr w14:paraId="04D2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26D3B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728" w:type="dxa"/>
          </w:tcPr>
          <w:p w14:paraId="26734D2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7B7474D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product_category</w:t>
            </w:r>
          </w:p>
        </w:tc>
        <w:tc>
          <w:tcPr>
            <w:tcW w:w="1728" w:type="dxa"/>
          </w:tcPr>
          <w:p w14:paraId="47332C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parent_id</w:t>
            </w:r>
          </w:p>
        </w:tc>
        <w:tc>
          <w:tcPr>
            <w:tcW w:w="1728" w:type="dxa"/>
          </w:tcPr>
          <w:p w14:paraId="3023526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49F0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4FA6C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39E35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3E6D0F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product_image</w:t>
            </w:r>
          </w:p>
        </w:tc>
        <w:tc>
          <w:tcPr>
            <w:tcW w:w="1728" w:type="dxa"/>
          </w:tcPr>
          <w:p w14:paraId="47FFC74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4C7E91E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</w:tr>
      <w:tr w14:paraId="07AA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250A1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5C97C9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5130B17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marketing_copy</w:t>
            </w:r>
          </w:p>
        </w:tc>
        <w:tc>
          <w:tcPr>
            <w:tcW w:w="1728" w:type="dxa"/>
          </w:tcPr>
          <w:p w14:paraId="33EDBDF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2B42E3B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CASCADE</w:t>
            </w:r>
          </w:p>
        </w:tc>
      </w:tr>
      <w:tr w14:paraId="14C4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A2B72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</w:t>
            </w:r>
          </w:p>
        </w:tc>
        <w:tc>
          <w:tcPr>
            <w:tcW w:w="1728" w:type="dxa"/>
          </w:tcPr>
          <w:p w14:paraId="2D16C8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 : N</w:t>
            </w:r>
          </w:p>
        </w:tc>
        <w:tc>
          <w:tcPr>
            <w:tcW w:w="1728" w:type="dxa"/>
          </w:tcPr>
          <w:p w14:paraId="3B2ADA1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ai_generation_log</w:t>
            </w:r>
          </w:p>
        </w:tc>
        <w:tc>
          <w:tcPr>
            <w:tcW w:w="1728" w:type="dxa"/>
          </w:tcPr>
          <w:p w14:paraId="766E8D5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product_id</w:t>
            </w:r>
          </w:p>
        </w:tc>
        <w:tc>
          <w:tcPr>
            <w:tcW w:w="1728" w:type="dxa"/>
          </w:tcPr>
          <w:p w14:paraId="58A19F1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SET NULL</w:t>
            </w:r>
          </w:p>
        </w:tc>
      </w:tr>
    </w:tbl>
    <w:p w14:paraId="333F4044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9C47B8">
      <w:pPr>
        <w:pStyle w:val="4"/>
        <w:outlineLvl w:val="0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_Toc25691"/>
      <w:bookmarkStart w:id="71" w:name="_Toc27153"/>
    </w:p>
    <w:p w14:paraId="5DCF629D">
      <w:pPr>
        <w:pStyle w:val="4"/>
        <w:outlineLvl w:val="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_Toc367"/>
      <w:bookmarkStart w:id="73" w:name="_Toc21212"/>
      <w:bookmarkStart w:id="74" w:name="_Toc8143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九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、设计总结</w:t>
      </w:r>
      <w:bookmarkEnd w:id="72"/>
    </w:p>
    <w:p w14:paraId="50ED5909">
      <w:pPr>
        <w:pStyle w:val="5"/>
        <w:outlineLvl w:val="1"/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.1 设计亮点</w:t>
      </w:r>
      <w:bookmarkEnd w:id="73"/>
      <w:bookmarkEnd w:id="74"/>
    </w:p>
    <w:bookmarkEnd w:id="70"/>
    <w:bookmarkEnd w:id="71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3"/>
        <w:gridCol w:w="2727"/>
        <w:gridCol w:w="3416"/>
      </w:tblGrid>
      <w:tr w14:paraId="34BD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  <w:shd w:val="clear" w:color="auto" w:fill="D9E2F3"/>
          </w:tcPr>
          <w:p w14:paraId="1CFFA93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727" w:type="dxa"/>
            <w:shd w:val="clear" w:color="auto" w:fill="D9E2F3"/>
          </w:tcPr>
          <w:p w14:paraId="4E0F50A3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亮点</w:t>
            </w:r>
          </w:p>
        </w:tc>
        <w:tc>
          <w:tcPr>
            <w:tcW w:w="3416" w:type="dxa"/>
            <w:shd w:val="clear" w:color="auto" w:fill="D9E2F3"/>
          </w:tcPr>
          <w:p w14:paraId="12F3CBAE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70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42CCE9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727" w:type="dxa"/>
          </w:tcPr>
          <w:p w14:paraId="276CE28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3416" w:type="dxa"/>
          </w:tcPr>
          <w:p w14:paraId="0BF461F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</w:tr>
      <w:tr w14:paraId="16AC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631C3E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2727" w:type="dxa"/>
          </w:tcPr>
          <w:p w14:paraId="5340C22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逻辑删除统一化</w:t>
            </w:r>
          </w:p>
        </w:tc>
        <w:tc>
          <w:tcPr>
            <w:tcW w:w="3416" w:type="dxa"/>
          </w:tcPr>
          <w:p w14:paraId="41620F3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 张核心业务表采用逻辑删除，通过 MyBatis-Plus `@TableLogic` 无感实现</w:t>
            </w:r>
          </w:p>
        </w:tc>
      </w:tr>
      <w:tr w14:paraId="6B95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1AEBA13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2727" w:type="dxa"/>
          </w:tcPr>
          <w:p w14:paraId="354F2F0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JSON 灵活扩展</w:t>
            </w:r>
          </w:p>
        </w:tc>
        <w:tc>
          <w:tcPr>
            <w:tcW w:w="3416" w:type="dxa"/>
          </w:tcPr>
          <w:p w14:paraId="0328352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`selling_points`、`hashtags`、`permissions`、`ai_analysis_raw`、`tags` 5 个 JSON 字段，兼顾结构化与动态扩展</w:t>
            </w:r>
          </w:p>
        </w:tc>
      </w:tr>
      <w:tr w14:paraId="4E38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74E865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D3</w:t>
            </w:r>
          </w:p>
        </w:tc>
        <w:tc>
          <w:tcPr>
            <w:tcW w:w="2727" w:type="dxa"/>
          </w:tcPr>
          <w:p w14:paraId="10017CBC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配额积分闭环</w:t>
            </w:r>
          </w:p>
        </w:tc>
        <w:tc>
          <w:tcPr>
            <w:tcW w:w="3416" w:type="dxa"/>
          </w:tcPr>
          <w:p w14:paraId="2B4470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`quota_total`/`quota_used` 双字段 + `user_quota_log` 审计表</w:t>
            </w:r>
          </w:p>
        </w:tc>
      </w:tr>
      <w:tr w14:paraId="157C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0A3C8C9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2727" w:type="dxa"/>
          </w:tcPr>
          <w:p w14:paraId="61142E6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树形分类</w:t>
            </w:r>
          </w:p>
        </w:tc>
        <w:tc>
          <w:tcPr>
            <w:tcW w:w="3416" w:type="dxa"/>
          </w:tcPr>
          <w:p w14:paraId="3B63BD9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`parent_id` 邻接表模型，简单高效，支持无限层级</w:t>
            </w:r>
          </w:p>
        </w:tc>
      </w:tr>
      <w:tr w14:paraId="40A9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278DB69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2727" w:type="dxa"/>
          </w:tcPr>
          <w:p w14:paraId="6773483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AI 全链路监控</w:t>
            </w:r>
          </w:p>
        </w:tc>
        <w:tc>
          <w:tcPr>
            <w:tcW w:w="3416" w:type="dxa"/>
          </w:tcPr>
          <w:p w14:paraId="099DF7E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每次调用记录模型、任务类型、耗时、成功/失败状态</w:t>
            </w:r>
          </w:p>
        </w:tc>
      </w:tr>
      <w:tr w14:paraId="3A66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477640D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2727" w:type="dxa"/>
          </w:tcPr>
          <w:p w14:paraId="3FDD5C2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冗余性能优化</w:t>
            </w:r>
          </w:p>
        </w:tc>
        <w:tc>
          <w:tcPr>
            <w:tcW w:w="3416" w:type="dxa"/>
          </w:tcPr>
          <w:p w14:paraId="66517A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`copy_library` 冗余 `product_name`/`product_image`，文库列表免 JOIN</w:t>
            </w:r>
          </w:p>
        </w:tc>
      </w:tr>
      <w:tr w14:paraId="48E8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689F0AA4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2727" w:type="dxa"/>
          </w:tcPr>
          <w:p w14:paraId="37ACEEC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多版本文案</w:t>
            </w:r>
          </w:p>
        </w:tc>
        <w:tc>
          <w:tcPr>
            <w:tcW w:w="3416" w:type="dxa"/>
          </w:tcPr>
          <w:p w14:paraId="3140925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`platform` + `variant_no` 支持 3 平台 × 3 版本 = 最多 9 条备选文案</w:t>
            </w:r>
          </w:p>
        </w:tc>
      </w:tr>
      <w:tr w14:paraId="54CFC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3" w:type="dxa"/>
          </w:tcPr>
          <w:p w14:paraId="2C6B343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D8</w:t>
            </w:r>
          </w:p>
        </w:tc>
        <w:tc>
          <w:tcPr>
            <w:tcW w:w="2727" w:type="dxa"/>
          </w:tcPr>
          <w:p w14:paraId="5EB98BE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细粒度权限</w:t>
            </w:r>
          </w:p>
        </w:tc>
        <w:tc>
          <w:tcPr>
            <w:tcW w:w="3416" w:type="dxa"/>
          </w:tcPr>
          <w:p w14:paraId="2C609E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`role` 粗粒度 + `permissions` JSON 细粒度</w:t>
            </w:r>
          </w:p>
        </w:tc>
      </w:tr>
    </w:tbl>
    <w:p w14:paraId="2EEF8C8A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012A9B">
      <w:pPr>
        <w:pStyle w:val="5"/>
        <w:outlineLvl w:val="1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_Toc32294"/>
      <w:bookmarkStart w:id="76" w:name="_Toc6074"/>
      <w:r>
        <w:rPr>
          <w:rFonts w:hint="eastAsia" w:ascii="黑体" w:hAnsi="黑体" w:eastAsia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黑体" w:hAnsi="黑体" w:eastAsia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.2 数据库相关部分</w:t>
      </w:r>
      <w:bookmarkEnd w:id="75"/>
      <w:bookmarkEnd w:id="7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0D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9C75375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3B7978F7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课程要求</w:t>
            </w:r>
          </w:p>
        </w:tc>
        <w:tc>
          <w:tcPr>
            <w:tcW w:w="2160" w:type="dxa"/>
            <w:shd w:val="clear" w:color="auto" w:fill="D9E2F3"/>
          </w:tcPr>
          <w:p w14:paraId="184CF241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本设计实现</w:t>
            </w:r>
          </w:p>
        </w:tc>
        <w:tc>
          <w:tcPr>
            <w:tcW w:w="2160" w:type="dxa"/>
            <w:shd w:val="clear" w:color="auto" w:fill="D9E2F3"/>
          </w:tcPr>
          <w:p w14:paraId="61CB2CA9">
            <w:pPr>
              <w:jc w:val="center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对应章节</w:t>
            </w:r>
          </w:p>
        </w:tc>
      </w:tr>
      <w:tr w14:paraId="5F7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0FCA5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</w:t>
            </w:r>
          </w:p>
        </w:tc>
        <w:tc>
          <w:tcPr>
            <w:tcW w:w="2160" w:type="dxa"/>
          </w:tcPr>
          <w:p w14:paraId="6E7AD1C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  <w:tc>
          <w:tcPr>
            <w:tcW w:w="2160" w:type="dxa"/>
          </w:tcPr>
          <w:p w14:paraId="3B6B6D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-----------</w:t>
            </w:r>
          </w:p>
        </w:tc>
        <w:tc>
          <w:tcPr>
            <w:tcW w:w="2160" w:type="dxa"/>
          </w:tcPr>
          <w:p w14:paraId="634E7C8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----------</w:t>
            </w:r>
          </w:p>
        </w:tc>
      </w:tr>
      <w:tr w14:paraId="571E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B3B3C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60" w:type="dxa"/>
          </w:tcPr>
          <w:p w14:paraId="7B81EE4B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数据库表 ≥ 8 张</w:t>
            </w:r>
          </w:p>
        </w:tc>
        <w:tc>
          <w:tcPr>
            <w:tcW w:w="2160" w:type="dxa"/>
          </w:tcPr>
          <w:p w14:paraId="4F45D43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共 9 张表</w:t>
            </w:r>
          </w:p>
        </w:tc>
        <w:tc>
          <w:tcPr>
            <w:tcW w:w="2160" w:type="dxa"/>
          </w:tcPr>
          <w:p w14:paraId="1D11F3A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第三章</w:t>
            </w:r>
          </w:p>
        </w:tc>
      </w:tr>
      <w:tr w14:paraId="5EF1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A9F141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60" w:type="dxa"/>
          </w:tcPr>
          <w:p w14:paraId="7AA1F01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概念设计使用建模工具，图标注规范</w:t>
            </w:r>
          </w:p>
        </w:tc>
        <w:tc>
          <w:tcPr>
            <w:tcW w:w="2160" w:type="dxa"/>
          </w:tcPr>
          <w:p w14:paraId="5D5D421E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Mermaid ER 图 + 实体属性分图 + 关系描述表</w:t>
            </w:r>
          </w:p>
        </w:tc>
        <w:tc>
          <w:tcPr>
            <w:tcW w:w="2160" w:type="dxa"/>
          </w:tcPr>
          <w:p w14:paraId="16641AA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第二章</w:t>
            </w:r>
          </w:p>
        </w:tc>
      </w:tr>
      <w:tr w14:paraId="4C9A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8E8CD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60" w:type="dxa"/>
          </w:tcPr>
          <w:p w14:paraId="61B10C4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逻辑设计表结构完整清晰</w:t>
            </w:r>
          </w:p>
        </w:tc>
        <w:tc>
          <w:tcPr>
            <w:tcW w:w="2160" w:type="dxa"/>
          </w:tcPr>
          <w:p w14:paraId="76D873A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每表含字段类型、约束、默认值、注释、索引设计、业务规则</w:t>
            </w:r>
          </w:p>
        </w:tc>
        <w:tc>
          <w:tcPr>
            <w:tcW w:w="2160" w:type="dxa"/>
          </w:tcPr>
          <w:p w14:paraId="062F922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第三章</w:t>
            </w:r>
          </w:p>
        </w:tc>
      </w:tr>
      <w:tr w14:paraId="2D51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720D40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0" w:type="dxa"/>
          </w:tcPr>
          <w:p w14:paraId="018342E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物理设计含索引和存储</w:t>
            </w:r>
          </w:p>
        </w:tc>
        <w:tc>
          <w:tcPr>
            <w:tcW w:w="2160" w:type="dxa"/>
          </w:tcPr>
          <w:p w14:paraId="1C8A925F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29 个索引 + 容量估算 + InnoDB 论证 + 3 年规划</w:t>
            </w:r>
          </w:p>
        </w:tc>
        <w:tc>
          <w:tcPr>
            <w:tcW w:w="2160" w:type="dxa"/>
          </w:tcPr>
          <w:p w14:paraId="6EBA0B43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第四章</w:t>
            </w:r>
          </w:p>
        </w:tc>
      </w:tr>
      <w:tr w14:paraId="59E4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C8D77A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0" w:type="dxa"/>
          </w:tcPr>
          <w:p w14:paraId="6588CDA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逻辑删除</w:t>
            </w:r>
          </w:p>
        </w:tc>
        <w:tc>
          <w:tcPr>
            <w:tcW w:w="2160" w:type="dxa"/>
          </w:tcPr>
          <w:p w14:paraId="17C77A9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 张核心业务表统一 `deleted` 字段</w:t>
            </w:r>
          </w:p>
        </w:tc>
        <w:tc>
          <w:tcPr>
            <w:tcW w:w="2160" w:type="dxa"/>
          </w:tcPr>
          <w:p w14:paraId="759EBE5D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各表定义</w:t>
            </w:r>
          </w:p>
        </w:tc>
      </w:tr>
      <w:tr w14:paraId="334C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1768E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60" w:type="dxa"/>
          </w:tcPr>
          <w:p w14:paraId="64D7400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安全性设计</w:t>
            </w:r>
          </w:p>
        </w:tc>
        <w:tc>
          <w:tcPr>
            <w:tcW w:w="2160" w:type="dxa"/>
          </w:tcPr>
          <w:p w14:paraId="5E8614F6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五层安全架构 + 7 项安全策略 + 备份策略</w:t>
            </w:r>
          </w:p>
        </w:tc>
        <w:tc>
          <w:tcPr>
            <w:tcW w:w="2160" w:type="dxa"/>
          </w:tcPr>
          <w:p w14:paraId="343BC208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第五章</w:t>
            </w:r>
          </w:p>
        </w:tc>
      </w:tr>
      <w:tr w14:paraId="34BA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36074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60" w:type="dxa"/>
          </w:tcPr>
          <w:p w14:paraId="25F91425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SQL 脚本完整可执行</w:t>
            </w:r>
          </w:p>
        </w:tc>
        <w:tc>
          <w:tcPr>
            <w:tcW w:w="2160" w:type="dxa"/>
          </w:tcPr>
          <w:p w14:paraId="3EAA1FD2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完整 DDL + INSERT 初始数据</w:t>
            </w:r>
          </w:p>
        </w:tc>
        <w:tc>
          <w:tcPr>
            <w:tcW w:w="2160" w:type="dxa"/>
          </w:tcPr>
          <w:p w14:paraId="34AE4A59">
            <w:pPr>
              <w:jc w:val="left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 w:val="0"/>
                <w:i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第六章</w:t>
            </w:r>
          </w:p>
        </w:tc>
      </w:tr>
    </w:tbl>
    <w:p w14:paraId="60292EF1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77" w:name="_Toc32237"/>
    </w:p>
    <w:p w14:paraId="0FB210BF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3F50437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A01220E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75D3F08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CE79EC9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8B7B26C">
      <w:pPr>
        <w:spacing w:after="40"/>
        <w:outlineLvl w:val="9"/>
        <w:rPr>
          <w:rFonts w:ascii="宋体" w:hAnsi="宋体" w:eastAsia="宋体"/>
          <w:b w:val="0"/>
          <w:bCs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092DFD">
      <w:pPr>
        <w:spacing w:after="40"/>
        <w:outlineLvl w:val="0"/>
        <w:rPr>
          <w:rFonts w:ascii="宋体" w:hAnsi="宋体" w:eastAsia="宋体"/>
          <w:b w:val="0"/>
          <w:bCs w:val="0"/>
          <w:i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78" w:name="_Toc29472"/>
      <w:bookmarkStart w:id="79" w:name="_Toc11356"/>
      <w:r>
        <w:rPr>
          <w:rFonts w:ascii="宋体" w:hAnsi="宋体" w:eastAsia="宋体"/>
          <w:b w:val="0"/>
          <w:bCs w:val="0"/>
          <w:i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附录 A</w:t>
      </w:r>
      <w:bookmarkEnd w:id="77"/>
      <w:bookmarkEnd w:id="78"/>
      <w:bookmarkEnd w:id="79"/>
    </w:p>
    <w:p w14:paraId="0E742791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0" w:name="_Toc21275"/>
      <w:bookmarkStart w:id="81" w:name="_Toc14795"/>
      <w:bookmarkStart w:id="82" w:name="_Toc31438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E2  产品分类（product_category）</w:t>
      </w:r>
      <w:bookmarkEnd w:id="80"/>
      <w:bookmarkEnd w:id="81"/>
      <w:bookmarkEnd w:id="82"/>
    </w:p>
    <w:p w14:paraId="02BB62B5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产品树形分类，使用 parent_id 邻接表模型，支持无限层级</w:t>
      </w:r>
    </w:p>
    <w:p w14:paraId="4FFCB545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7510" cy="2148840"/>
            <wp:effectExtent l="0" t="0" r="8890" b="1016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D516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3" w:name="_Toc12085"/>
      <w:bookmarkStart w:id="84" w:name="_Toc32255"/>
      <w:bookmarkStart w:id="85" w:name="_Toc22085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E4  产品图片（product_image）</w:t>
      </w:r>
      <w:bookmarkEnd w:id="83"/>
      <w:bookmarkEnd w:id="84"/>
      <w:bookmarkEnd w:id="85"/>
    </w:p>
    <w:p w14:paraId="6BE7C00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存储产品展示图片元信息，实际文件存储在服务器文件系统中</w:t>
      </w:r>
    </w:p>
    <w:p w14:paraId="176E9EC0">
      <w:pPr>
        <w:spacing w:after="40"/>
        <w:rPr>
          <w:rFonts w:hint="eastAsia" w:ascii="宋体" w:hAnsi="宋体" w:eastAsia="宋体"/>
          <w:b w:val="0"/>
          <w:bCs w:val="0"/>
          <w:i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8145" cy="3410585"/>
            <wp:effectExtent l="0" t="0" r="8255" b="571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F63C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6" w:name="_Toc24904"/>
      <w:bookmarkStart w:id="87" w:name="_Toc26032"/>
      <w:bookmarkStart w:id="88" w:name="_Toc5436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E6  文案库（copy_library）</w:t>
      </w:r>
      <w:bookmarkEnd w:id="86"/>
      <w:bookmarkEnd w:id="87"/>
      <w:bookmarkEnd w:id="88"/>
    </w:p>
    <w:p w14:paraId="0E28267C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用户收藏的营销文案总库，冗余 product_name/image 优化读性能</w:t>
      </w:r>
    </w:p>
    <w:p w14:paraId="3A38339F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44465" cy="3267075"/>
            <wp:effectExtent l="0" t="0" r="635" b="952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3C18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9" w:name="_Toc17968"/>
      <w:bookmarkStart w:id="90" w:name="_Toc6257"/>
      <w:bookmarkStart w:id="91" w:name="_Toc26837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E7  AI 生成日志（ai_generation_log）</w:t>
      </w:r>
      <w:bookmarkEnd w:id="89"/>
      <w:bookmarkEnd w:id="90"/>
      <w:bookmarkEnd w:id="91"/>
    </w:p>
    <w:p w14:paraId="2987C50F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记录每次 AI 接口调用的详细信息，仅追加不删除（Append-Only）</w:t>
      </w:r>
    </w:p>
    <w:p w14:paraId="6BCA0195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377690" cy="2959100"/>
            <wp:effectExtent l="0" t="0" r="3810" b="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3C11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2E5B20D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</w:t>
      </w:r>
      <w:bookmarkStart w:id="92" w:name="_Toc16109"/>
      <w:bookmarkStart w:id="93" w:name="_Toc23512"/>
      <w:bookmarkStart w:id="94" w:name="_Toc15837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E8  配额日志（user_quota_log）</w:t>
      </w:r>
      <w:bookmarkEnd w:id="92"/>
      <w:bookmarkEnd w:id="93"/>
      <w:bookmarkEnd w:id="94"/>
    </w:p>
    <w:p w14:paraId="2522C288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记录管理员对用户 AI 配额的每一次变更，形成完整审计追踪</w:t>
      </w:r>
    </w:p>
    <w:p w14:paraId="4DAD910D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3065" cy="2099310"/>
            <wp:effectExtent l="0" t="0" r="635" b="889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98C4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5" w:name="_Toc25650"/>
      <w:bookmarkStart w:id="96" w:name="_Toc25361"/>
      <w:bookmarkStart w:id="97" w:name="_Toc2835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E9  系统公告（system_announcement）</w:t>
      </w:r>
      <w:bookmarkEnd w:id="95"/>
      <w:bookmarkEnd w:id="96"/>
      <w:bookmarkEnd w:id="97"/>
    </w:p>
    <w:p w14:paraId="24596A99">
      <w:pP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14:textFill>
            <w14:solidFill>
              <w14:schemeClr w14:val="tx1"/>
            </w14:solidFill>
          </w14:textFill>
        </w:rPr>
        <w:t>管理员发布的系统级公告，全局可见，同时最多一条有效</w:t>
      </w:r>
    </w:p>
    <w:p w14:paraId="202937A7">
      <w:pPr>
        <w:rPr>
          <w:rFonts w:hint="eastAsia" w:eastAsia="宋体"/>
          <w:i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3065" cy="2129155"/>
            <wp:effectExtent l="0" t="0" r="635" b="444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D8DD">
      <w:pPr>
        <w:spacing w:before="0" w:after="120" w:line="360" w:lineRule="auto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01C7FE3A">
      <w:pPr>
        <w:spacing w:after="40"/>
        <w:outlineLvl w:val="0"/>
        <w:rPr>
          <w:rFonts w:hint="eastAsia" w:ascii="宋体" w:hAnsi="宋体" w:eastAsia="宋体"/>
          <w:b w:val="0"/>
          <w:bCs w:val="0"/>
          <w:i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bookmarkStart w:id="98" w:name="_Toc28456"/>
      <w:r>
        <w:rPr>
          <w:rFonts w:ascii="宋体" w:hAnsi="宋体" w:eastAsia="宋体"/>
          <w:b w:val="0"/>
          <w:bCs w:val="0"/>
          <w:i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附录 </w:t>
      </w:r>
      <w:r>
        <w:rPr>
          <w:rFonts w:hint="eastAsia"/>
          <w:b w:val="0"/>
          <w:bCs w:val="0"/>
          <w:i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B</w:t>
      </w:r>
      <w:bookmarkEnd w:id="98"/>
    </w:p>
    <w:p w14:paraId="1DBB2D3A">
      <w:pPr>
        <w:spacing w:before="0" w:after="120" w:line="360" w:lineRule="auto"/>
        <w:ind w:firstLine="240" w:firstLineChars="100"/>
      </w:pPr>
      <w:r>
        <w:rPr>
          <w:rFonts w:ascii="微软雅黑" w:hAnsi="微软雅黑" w:eastAsia="微软雅黑"/>
          <w:b w:val="0"/>
          <w:bCs/>
          <w:sz w:val="24"/>
          <w:szCs w:val="24"/>
        </w:rPr>
        <w:t>枚举值汇总</w:t>
      </w:r>
    </w:p>
    <w:tbl>
      <w:tblPr>
        <w:tblStyle w:val="36"/>
        <w:tblW w:w="95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193"/>
        <w:gridCol w:w="1084"/>
        <w:gridCol w:w="1416"/>
        <w:gridCol w:w="1956"/>
        <w:gridCol w:w="1147"/>
        <w:gridCol w:w="1321"/>
      </w:tblGrid>
      <w:tr w14:paraId="4007F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2F5496"/>
          </w:tcPr>
          <w:p w14:paraId="10F678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2193" w:type="dxa"/>
            <w:shd w:val="clear" w:color="auto" w:fill="2F5496"/>
          </w:tcPr>
          <w:p w14:paraId="69C929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所属表</w:t>
            </w:r>
          </w:p>
        </w:tc>
        <w:tc>
          <w:tcPr>
            <w:tcW w:w="1084" w:type="dxa"/>
            <w:shd w:val="clear" w:color="auto" w:fill="2F5496"/>
          </w:tcPr>
          <w:p w14:paraId="19434F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w="1416" w:type="dxa"/>
            <w:shd w:val="clear" w:color="auto" w:fill="2F5496"/>
          </w:tcPr>
          <w:p w14:paraId="3C36A2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w="1956" w:type="dxa"/>
            <w:shd w:val="clear" w:color="auto" w:fill="2F5496"/>
          </w:tcPr>
          <w:p w14:paraId="24EDD7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枚举值</w:t>
            </w:r>
          </w:p>
        </w:tc>
        <w:tc>
          <w:tcPr>
            <w:tcW w:w="1147" w:type="dxa"/>
            <w:shd w:val="clear" w:color="auto" w:fill="2F5496"/>
          </w:tcPr>
          <w:p w14:paraId="45127D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默认值</w:t>
            </w:r>
          </w:p>
        </w:tc>
        <w:tc>
          <w:tcPr>
            <w:tcW w:w="1321" w:type="dxa"/>
            <w:shd w:val="clear" w:color="auto" w:fill="2F5496"/>
          </w:tcPr>
          <w:p w14:paraId="5694A4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225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79691C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  <w:tc>
          <w:tcPr>
            <w:tcW w:w="2193" w:type="dxa"/>
          </w:tcPr>
          <w:p w14:paraId="369F25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sys_user</w:t>
            </w:r>
          </w:p>
        </w:tc>
        <w:tc>
          <w:tcPr>
            <w:tcW w:w="1084" w:type="dxa"/>
          </w:tcPr>
          <w:p w14:paraId="33802A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role</w:t>
            </w:r>
          </w:p>
        </w:tc>
        <w:tc>
          <w:tcPr>
            <w:tcW w:w="1416" w:type="dxa"/>
          </w:tcPr>
          <w:p w14:paraId="23912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</w:tcPr>
          <w:p w14:paraId="07B2D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`USER` / `ADMIN`</w:t>
            </w:r>
          </w:p>
        </w:tc>
        <w:tc>
          <w:tcPr>
            <w:tcW w:w="1147" w:type="dxa"/>
          </w:tcPr>
          <w:p w14:paraId="7259C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`USER`</w:t>
            </w:r>
          </w:p>
        </w:tc>
        <w:tc>
          <w:tcPr>
            <w:tcW w:w="1321" w:type="dxa"/>
          </w:tcPr>
          <w:p w14:paraId="303BA9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用户角色</w:t>
            </w:r>
          </w:p>
        </w:tc>
      </w:tr>
      <w:tr w14:paraId="339C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2A90F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  <w:tc>
          <w:tcPr>
            <w:tcW w:w="2193" w:type="dxa"/>
            <w:shd w:val="clear" w:color="auto" w:fill="D6E4F0"/>
          </w:tcPr>
          <w:p w14:paraId="2DECF2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sys_user</w:t>
            </w:r>
          </w:p>
        </w:tc>
        <w:tc>
          <w:tcPr>
            <w:tcW w:w="1084" w:type="dxa"/>
            <w:shd w:val="clear" w:color="auto" w:fill="D6E4F0"/>
          </w:tcPr>
          <w:p w14:paraId="64DC7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status</w:t>
            </w:r>
          </w:p>
        </w:tc>
        <w:tc>
          <w:tcPr>
            <w:tcW w:w="1416" w:type="dxa"/>
            <w:shd w:val="clear" w:color="auto" w:fill="D6E4F0"/>
          </w:tcPr>
          <w:p w14:paraId="7F0A63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  <w:shd w:val="clear" w:color="auto" w:fill="D6E4F0"/>
          </w:tcPr>
          <w:p w14:paraId="437C1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`PENDING` / `ACTIVE` / `DISABLED`</w:t>
            </w:r>
          </w:p>
        </w:tc>
        <w:tc>
          <w:tcPr>
            <w:tcW w:w="1147" w:type="dxa"/>
            <w:shd w:val="clear" w:color="auto" w:fill="D6E4F0"/>
          </w:tcPr>
          <w:p w14:paraId="22AA7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`PENDING`</w:t>
            </w:r>
          </w:p>
        </w:tc>
        <w:tc>
          <w:tcPr>
            <w:tcW w:w="1321" w:type="dxa"/>
            <w:shd w:val="clear" w:color="auto" w:fill="D6E4F0"/>
          </w:tcPr>
          <w:p w14:paraId="16EDA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用户状态</w:t>
            </w:r>
          </w:p>
        </w:tc>
      </w:tr>
      <w:tr w14:paraId="2647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08123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  <w:tc>
          <w:tcPr>
            <w:tcW w:w="2193" w:type="dxa"/>
          </w:tcPr>
          <w:p w14:paraId="65F1D3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sys_user</w:t>
            </w:r>
          </w:p>
        </w:tc>
        <w:tc>
          <w:tcPr>
            <w:tcW w:w="1084" w:type="dxa"/>
          </w:tcPr>
          <w:p w14:paraId="4FD70D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</w:tcPr>
          <w:p w14:paraId="214AF8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15D5F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1FCAD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34843A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6FD2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6543E5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2193" w:type="dxa"/>
            <w:shd w:val="clear" w:color="auto" w:fill="D6E4F0"/>
          </w:tcPr>
          <w:p w14:paraId="00CD15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product</w:t>
            </w:r>
          </w:p>
        </w:tc>
        <w:tc>
          <w:tcPr>
            <w:tcW w:w="1084" w:type="dxa"/>
            <w:shd w:val="clear" w:color="auto" w:fill="D6E4F0"/>
          </w:tcPr>
          <w:p w14:paraId="33C3A1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status</w:t>
            </w:r>
          </w:p>
        </w:tc>
        <w:tc>
          <w:tcPr>
            <w:tcW w:w="1416" w:type="dxa"/>
            <w:shd w:val="clear" w:color="auto" w:fill="D6E4F0"/>
          </w:tcPr>
          <w:p w14:paraId="24350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  <w:shd w:val="clear" w:color="auto" w:fill="D6E4F0"/>
          </w:tcPr>
          <w:p w14:paraId="5AD21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`DRAFT` / `ON_SHELF` / `OFF_SHELF`</w:t>
            </w:r>
          </w:p>
        </w:tc>
        <w:tc>
          <w:tcPr>
            <w:tcW w:w="1147" w:type="dxa"/>
            <w:shd w:val="clear" w:color="auto" w:fill="D6E4F0"/>
          </w:tcPr>
          <w:p w14:paraId="26E37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`DRAFT`</w:t>
            </w:r>
          </w:p>
        </w:tc>
        <w:tc>
          <w:tcPr>
            <w:tcW w:w="1321" w:type="dxa"/>
            <w:shd w:val="clear" w:color="auto" w:fill="D6E4F0"/>
          </w:tcPr>
          <w:p w14:paraId="1D810B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商品状态</w:t>
            </w:r>
          </w:p>
        </w:tc>
      </w:tr>
      <w:tr w14:paraId="242E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2616B0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  <w:tc>
          <w:tcPr>
            <w:tcW w:w="2193" w:type="dxa"/>
          </w:tcPr>
          <w:p w14:paraId="7E2ED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product</w:t>
            </w:r>
          </w:p>
        </w:tc>
        <w:tc>
          <w:tcPr>
            <w:tcW w:w="1084" w:type="dxa"/>
          </w:tcPr>
          <w:p w14:paraId="53128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</w:tcPr>
          <w:p w14:paraId="4B0CB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5A993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127C7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604BC2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71C7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5A647B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w="2193" w:type="dxa"/>
            <w:shd w:val="clear" w:color="auto" w:fill="D6E4F0"/>
          </w:tcPr>
          <w:p w14:paraId="05D7F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product_category</w:t>
            </w:r>
          </w:p>
        </w:tc>
        <w:tc>
          <w:tcPr>
            <w:tcW w:w="1084" w:type="dxa"/>
            <w:shd w:val="clear" w:color="auto" w:fill="D6E4F0"/>
          </w:tcPr>
          <w:p w14:paraId="02C6E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  <w:shd w:val="clear" w:color="auto" w:fill="D6E4F0"/>
          </w:tcPr>
          <w:p w14:paraId="0CAFD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  <w:shd w:val="clear" w:color="auto" w:fill="D6E4F0"/>
          </w:tcPr>
          <w:p w14:paraId="267D35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  <w:shd w:val="clear" w:color="auto" w:fill="D6E4F0"/>
          </w:tcPr>
          <w:p w14:paraId="52D6C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  <w:shd w:val="clear" w:color="auto" w:fill="D6E4F0"/>
          </w:tcPr>
          <w:p w14:paraId="15FEE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6D37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499757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7</w:t>
            </w:r>
          </w:p>
        </w:tc>
        <w:tc>
          <w:tcPr>
            <w:tcW w:w="2193" w:type="dxa"/>
          </w:tcPr>
          <w:p w14:paraId="0B5B67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product_image</w:t>
            </w:r>
          </w:p>
        </w:tc>
        <w:tc>
          <w:tcPr>
            <w:tcW w:w="1084" w:type="dxa"/>
          </w:tcPr>
          <w:p w14:paraId="08853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is_main</w:t>
            </w:r>
          </w:p>
        </w:tc>
        <w:tc>
          <w:tcPr>
            <w:tcW w:w="1416" w:type="dxa"/>
          </w:tcPr>
          <w:p w14:paraId="15ACA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5DA8B6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395325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1F218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主图标记（0=否，1=是）</w:t>
            </w:r>
          </w:p>
        </w:tc>
      </w:tr>
      <w:tr w14:paraId="3C54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71D6B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8</w:t>
            </w:r>
          </w:p>
        </w:tc>
        <w:tc>
          <w:tcPr>
            <w:tcW w:w="2193" w:type="dxa"/>
            <w:shd w:val="clear" w:color="auto" w:fill="D6E4F0"/>
          </w:tcPr>
          <w:p w14:paraId="500A7F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product_image</w:t>
            </w:r>
          </w:p>
        </w:tc>
        <w:tc>
          <w:tcPr>
            <w:tcW w:w="1084" w:type="dxa"/>
            <w:shd w:val="clear" w:color="auto" w:fill="D6E4F0"/>
          </w:tcPr>
          <w:p w14:paraId="271960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  <w:shd w:val="clear" w:color="auto" w:fill="D6E4F0"/>
          </w:tcPr>
          <w:p w14:paraId="7D9B4E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  <w:shd w:val="clear" w:color="auto" w:fill="D6E4F0"/>
          </w:tcPr>
          <w:p w14:paraId="535404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  <w:shd w:val="clear" w:color="auto" w:fill="D6E4F0"/>
          </w:tcPr>
          <w:p w14:paraId="6F0D6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  <w:shd w:val="clear" w:color="auto" w:fill="D6E4F0"/>
          </w:tcPr>
          <w:p w14:paraId="18E64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08DB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18B59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9</w:t>
            </w:r>
          </w:p>
        </w:tc>
        <w:tc>
          <w:tcPr>
            <w:tcW w:w="2193" w:type="dxa"/>
          </w:tcPr>
          <w:p w14:paraId="459AF6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marketing_copy</w:t>
            </w:r>
          </w:p>
        </w:tc>
        <w:tc>
          <w:tcPr>
            <w:tcW w:w="1084" w:type="dxa"/>
          </w:tcPr>
          <w:p w14:paraId="25C63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platform</w:t>
            </w:r>
          </w:p>
        </w:tc>
        <w:tc>
          <w:tcPr>
            <w:tcW w:w="1416" w:type="dxa"/>
          </w:tcPr>
          <w:p w14:paraId="45A88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</w:tcPr>
          <w:p w14:paraId="18BD4C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`XIAOHONGSHU` / `TAOBAO` / `DOUYIN`</w:t>
            </w:r>
          </w:p>
        </w:tc>
        <w:tc>
          <w:tcPr>
            <w:tcW w:w="1147" w:type="dxa"/>
          </w:tcPr>
          <w:p w14:paraId="028F4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</w:tc>
        <w:tc>
          <w:tcPr>
            <w:tcW w:w="1321" w:type="dxa"/>
          </w:tcPr>
          <w:p w14:paraId="040EB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目标平台</w:t>
            </w:r>
          </w:p>
        </w:tc>
      </w:tr>
      <w:tr w14:paraId="6ADD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112442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10</w:t>
            </w:r>
          </w:p>
        </w:tc>
        <w:tc>
          <w:tcPr>
            <w:tcW w:w="2193" w:type="dxa"/>
            <w:shd w:val="clear" w:color="auto" w:fill="D6E4F0"/>
          </w:tcPr>
          <w:p w14:paraId="0BBB88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marketing_copy</w:t>
            </w:r>
          </w:p>
        </w:tc>
        <w:tc>
          <w:tcPr>
            <w:tcW w:w="1084" w:type="dxa"/>
            <w:shd w:val="clear" w:color="auto" w:fill="D6E4F0"/>
          </w:tcPr>
          <w:p w14:paraId="003D1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source</w:t>
            </w:r>
          </w:p>
        </w:tc>
        <w:tc>
          <w:tcPr>
            <w:tcW w:w="1416" w:type="dxa"/>
            <w:shd w:val="clear" w:color="auto" w:fill="D6E4F0"/>
          </w:tcPr>
          <w:p w14:paraId="6AA961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  <w:shd w:val="clear" w:color="auto" w:fill="D6E4F0"/>
          </w:tcPr>
          <w:p w14:paraId="68F566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`AI` / `MANUAL`</w:t>
            </w:r>
          </w:p>
        </w:tc>
        <w:tc>
          <w:tcPr>
            <w:tcW w:w="1147" w:type="dxa"/>
            <w:shd w:val="clear" w:color="auto" w:fill="D6E4F0"/>
          </w:tcPr>
          <w:p w14:paraId="562929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`AI`</w:t>
            </w:r>
          </w:p>
        </w:tc>
        <w:tc>
          <w:tcPr>
            <w:tcW w:w="1321" w:type="dxa"/>
            <w:shd w:val="clear" w:color="auto" w:fill="D6E4F0"/>
          </w:tcPr>
          <w:p w14:paraId="10889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文案来源</w:t>
            </w:r>
          </w:p>
        </w:tc>
      </w:tr>
      <w:tr w14:paraId="5EF4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73BEC6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11</w:t>
            </w:r>
          </w:p>
        </w:tc>
        <w:tc>
          <w:tcPr>
            <w:tcW w:w="2193" w:type="dxa"/>
          </w:tcPr>
          <w:p w14:paraId="5AA4F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marketing_copy</w:t>
            </w:r>
          </w:p>
        </w:tc>
        <w:tc>
          <w:tcPr>
            <w:tcW w:w="1084" w:type="dxa"/>
          </w:tcPr>
          <w:p w14:paraId="426BC5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is_favorite</w:t>
            </w:r>
          </w:p>
        </w:tc>
        <w:tc>
          <w:tcPr>
            <w:tcW w:w="1416" w:type="dxa"/>
          </w:tcPr>
          <w:p w14:paraId="22512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085D9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1DD9CE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384C8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收藏标记（0=否，1=是）</w:t>
            </w:r>
          </w:p>
        </w:tc>
      </w:tr>
      <w:tr w14:paraId="6100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5DFB9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12</w:t>
            </w:r>
          </w:p>
        </w:tc>
        <w:tc>
          <w:tcPr>
            <w:tcW w:w="2193" w:type="dxa"/>
            <w:shd w:val="clear" w:color="auto" w:fill="D6E4F0"/>
          </w:tcPr>
          <w:p w14:paraId="333C28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marketing_copy</w:t>
            </w:r>
          </w:p>
        </w:tc>
        <w:tc>
          <w:tcPr>
            <w:tcW w:w="1084" w:type="dxa"/>
            <w:shd w:val="clear" w:color="auto" w:fill="D6E4F0"/>
          </w:tcPr>
          <w:p w14:paraId="53381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is_draft</w:t>
            </w:r>
          </w:p>
        </w:tc>
        <w:tc>
          <w:tcPr>
            <w:tcW w:w="1416" w:type="dxa"/>
            <w:shd w:val="clear" w:color="auto" w:fill="D6E4F0"/>
          </w:tcPr>
          <w:p w14:paraId="62BB48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  <w:shd w:val="clear" w:color="auto" w:fill="D6E4F0"/>
          </w:tcPr>
          <w:p w14:paraId="3A4C3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  <w:shd w:val="clear" w:color="auto" w:fill="D6E4F0"/>
          </w:tcPr>
          <w:p w14:paraId="284FE8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`1`</w:t>
            </w:r>
          </w:p>
        </w:tc>
        <w:tc>
          <w:tcPr>
            <w:tcW w:w="1321" w:type="dxa"/>
            <w:shd w:val="clear" w:color="auto" w:fill="D6E4F0"/>
          </w:tcPr>
          <w:p w14:paraId="34DE8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草稿标记（0=正式，1=草稿）</w:t>
            </w:r>
          </w:p>
        </w:tc>
      </w:tr>
      <w:tr w14:paraId="4F2A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76F33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13</w:t>
            </w:r>
          </w:p>
        </w:tc>
        <w:tc>
          <w:tcPr>
            <w:tcW w:w="2193" w:type="dxa"/>
          </w:tcPr>
          <w:p w14:paraId="60A69D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marketing_copy</w:t>
            </w:r>
          </w:p>
        </w:tc>
        <w:tc>
          <w:tcPr>
            <w:tcW w:w="1084" w:type="dxa"/>
          </w:tcPr>
          <w:p w14:paraId="2E28D7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</w:tcPr>
          <w:p w14:paraId="56029B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3D76C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584B36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625DB5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3E47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325959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14</w:t>
            </w:r>
          </w:p>
        </w:tc>
        <w:tc>
          <w:tcPr>
            <w:tcW w:w="2193" w:type="dxa"/>
            <w:shd w:val="clear" w:color="auto" w:fill="D6E4F0"/>
          </w:tcPr>
          <w:p w14:paraId="7FCD11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copy_library</w:t>
            </w:r>
          </w:p>
        </w:tc>
        <w:tc>
          <w:tcPr>
            <w:tcW w:w="1084" w:type="dxa"/>
            <w:shd w:val="clear" w:color="auto" w:fill="D6E4F0"/>
          </w:tcPr>
          <w:p w14:paraId="5AB25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platform</w:t>
            </w:r>
          </w:p>
        </w:tc>
        <w:tc>
          <w:tcPr>
            <w:tcW w:w="1416" w:type="dxa"/>
            <w:shd w:val="clear" w:color="auto" w:fill="D6E4F0"/>
          </w:tcPr>
          <w:p w14:paraId="237CF2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  <w:shd w:val="clear" w:color="auto" w:fill="D6E4F0"/>
          </w:tcPr>
          <w:p w14:paraId="5FD5A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`XIAOHONGSHU` / `TAOBAO` / `DOUYIN` / `OTHER`</w:t>
            </w:r>
          </w:p>
        </w:tc>
        <w:tc>
          <w:tcPr>
            <w:tcW w:w="1147" w:type="dxa"/>
            <w:shd w:val="clear" w:color="auto" w:fill="D6E4F0"/>
          </w:tcPr>
          <w:p w14:paraId="51714F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</w:tc>
        <w:tc>
          <w:tcPr>
            <w:tcW w:w="1321" w:type="dxa"/>
            <w:shd w:val="clear" w:color="auto" w:fill="D6E4F0"/>
          </w:tcPr>
          <w:p w14:paraId="211A06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目标平台</w:t>
            </w:r>
          </w:p>
        </w:tc>
      </w:tr>
      <w:tr w14:paraId="4D52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56927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15</w:t>
            </w:r>
          </w:p>
        </w:tc>
        <w:tc>
          <w:tcPr>
            <w:tcW w:w="2193" w:type="dxa"/>
          </w:tcPr>
          <w:p w14:paraId="2F94B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copy_library</w:t>
            </w:r>
          </w:p>
        </w:tc>
        <w:tc>
          <w:tcPr>
            <w:tcW w:w="1084" w:type="dxa"/>
          </w:tcPr>
          <w:p w14:paraId="7E1759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deleted</w:t>
            </w:r>
          </w:p>
        </w:tc>
        <w:tc>
          <w:tcPr>
            <w:tcW w:w="1416" w:type="dxa"/>
          </w:tcPr>
          <w:p w14:paraId="21E8A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</w:tcPr>
          <w:p w14:paraId="7F082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</w:tcPr>
          <w:p w14:paraId="26E0F9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</w:t>
            </w:r>
          </w:p>
        </w:tc>
        <w:tc>
          <w:tcPr>
            <w:tcW w:w="1321" w:type="dxa"/>
          </w:tcPr>
          <w:p w14:paraId="6FD26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逻辑删除标记</w:t>
            </w:r>
          </w:p>
        </w:tc>
      </w:tr>
      <w:tr w14:paraId="4189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2EB95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16</w:t>
            </w:r>
          </w:p>
        </w:tc>
        <w:tc>
          <w:tcPr>
            <w:tcW w:w="2193" w:type="dxa"/>
            <w:shd w:val="clear" w:color="auto" w:fill="D6E4F0"/>
          </w:tcPr>
          <w:p w14:paraId="32F92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ai_generation_log</w:t>
            </w:r>
          </w:p>
        </w:tc>
        <w:tc>
          <w:tcPr>
            <w:tcW w:w="1084" w:type="dxa"/>
            <w:shd w:val="clear" w:color="auto" w:fill="D6E4F0"/>
          </w:tcPr>
          <w:p w14:paraId="41A388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task_type</w:t>
            </w:r>
          </w:p>
        </w:tc>
        <w:tc>
          <w:tcPr>
            <w:tcW w:w="1416" w:type="dxa"/>
            <w:shd w:val="clear" w:color="auto" w:fill="D6E4F0"/>
          </w:tcPr>
          <w:p w14:paraId="44BB6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VARCHAR(32)</w:t>
            </w:r>
          </w:p>
        </w:tc>
        <w:tc>
          <w:tcPr>
            <w:tcW w:w="1956" w:type="dxa"/>
            <w:shd w:val="clear" w:color="auto" w:fill="D6E4F0"/>
          </w:tcPr>
          <w:p w14:paraId="0F9B5B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`PRODUCT_DESC` / `MARKETING_COPY` / `DETAIL_IMAGE`</w:t>
            </w:r>
          </w:p>
        </w:tc>
        <w:tc>
          <w:tcPr>
            <w:tcW w:w="1147" w:type="dxa"/>
            <w:shd w:val="clear" w:color="auto" w:fill="D6E4F0"/>
          </w:tcPr>
          <w:p w14:paraId="3B2C5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</w:tc>
        <w:tc>
          <w:tcPr>
            <w:tcW w:w="1321" w:type="dxa"/>
            <w:shd w:val="clear" w:color="auto" w:fill="D6E4F0"/>
          </w:tcPr>
          <w:p w14:paraId="2F016F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AI 任务类型</w:t>
            </w:r>
          </w:p>
        </w:tc>
      </w:tr>
      <w:tr w14:paraId="261E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</w:tcPr>
          <w:p w14:paraId="6F2D4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17</w:t>
            </w:r>
          </w:p>
        </w:tc>
        <w:tc>
          <w:tcPr>
            <w:tcW w:w="2193" w:type="dxa"/>
          </w:tcPr>
          <w:p w14:paraId="0B0DB1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ai_generation_log</w:t>
            </w:r>
          </w:p>
        </w:tc>
        <w:tc>
          <w:tcPr>
            <w:tcW w:w="1084" w:type="dxa"/>
          </w:tcPr>
          <w:p w14:paraId="19786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status</w:t>
            </w:r>
          </w:p>
        </w:tc>
        <w:tc>
          <w:tcPr>
            <w:tcW w:w="1416" w:type="dxa"/>
          </w:tcPr>
          <w:p w14:paraId="67A5C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VARCHAR(16)</w:t>
            </w:r>
          </w:p>
        </w:tc>
        <w:tc>
          <w:tcPr>
            <w:tcW w:w="1956" w:type="dxa"/>
          </w:tcPr>
          <w:p w14:paraId="463958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`SUCCESS` / `FAILED` / `RETRY`</w:t>
            </w:r>
          </w:p>
        </w:tc>
        <w:tc>
          <w:tcPr>
            <w:tcW w:w="1147" w:type="dxa"/>
          </w:tcPr>
          <w:p w14:paraId="5487D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</w:tc>
        <w:tc>
          <w:tcPr>
            <w:tcW w:w="1321" w:type="dxa"/>
          </w:tcPr>
          <w:p w14:paraId="26085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执行状态</w:t>
            </w:r>
          </w:p>
        </w:tc>
      </w:tr>
      <w:tr w14:paraId="3582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shd w:val="clear" w:color="auto" w:fill="D6E4F0"/>
          </w:tcPr>
          <w:p w14:paraId="1AF4BD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18</w:t>
            </w:r>
          </w:p>
        </w:tc>
        <w:tc>
          <w:tcPr>
            <w:tcW w:w="2193" w:type="dxa"/>
            <w:shd w:val="clear" w:color="auto" w:fill="D6E4F0"/>
          </w:tcPr>
          <w:p w14:paraId="67CEF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system_announcement</w:t>
            </w:r>
          </w:p>
        </w:tc>
        <w:tc>
          <w:tcPr>
            <w:tcW w:w="1084" w:type="dxa"/>
            <w:shd w:val="clear" w:color="auto" w:fill="D6E4F0"/>
          </w:tcPr>
          <w:p w14:paraId="72A9F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is_active</w:t>
            </w:r>
          </w:p>
        </w:tc>
        <w:tc>
          <w:tcPr>
            <w:tcW w:w="1416" w:type="dxa"/>
            <w:shd w:val="clear" w:color="auto" w:fill="D6E4F0"/>
          </w:tcPr>
          <w:p w14:paraId="4DA13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TINYINT</w:t>
            </w:r>
          </w:p>
        </w:tc>
        <w:tc>
          <w:tcPr>
            <w:tcW w:w="1956" w:type="dxa"/>
            <w:shd w:val="clear" w:color="auto" w:fill="D6E4F0"/>
          </w:tcPr>
          <w:p w14:paraId="7A30C4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`0` / `1`</w:t>
            </w:r>
          </w:p>
        </w:tc>
        <w:tc>
          <w:tcPr>
            <w:tcW w:w="1147" w:type="dxa"/>
            <w:shd w:val="clear" w:color="auto" w:fill="D6E4F0"/>
          </w:tcPr>
          <w:p w14:paraId="51A5CE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`1`</w:t>
            </w:r>
          </w:p>
        </w:tc>
        <w:tc>
          <w:tcPr>
            <w:tcW w:w="1321" w:type="dxa"/>
            <w:shd w:val="clear" w:color="auto" w:fill="D6E4F0"/>
          </w:tcPr>
          <w:p w14:paraId="52349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生效标记（0=失效，1=生效）</w:t>
            </w:r>
          </w:p>
        </w:tc>
      </w:tr>
    </w:tbl>
    <w:p w14:paraId="68615E3A">
      <w:pPr>
        <w:spacing w:before="0" w:after="120" w:line="360" w:lineRule="auto"/>
        <w:rPr>
          <w:rFonts w:hint="eastAsia" w:eastAsia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3480C"/>
    <w:rsid w:val="0DD00B0A"/>
    <w:rsid w:val="0E0B322F"/>
    <w:rsid w:val="17A409F6"/>
    <w:rsid w:val="1A7A0815"/>
    <w:rsid w:val="27537E5F"/>
    <w:rsid w:val="2A823530"/>
    <w:rsid w:val="2AC81838"/>
    <w:rsid w:val="2E315159"/>
    <w:rsid w:val="31BC4D7D"/>
    <w:rsid w:val="45837423"/>
    <w:rsid w:val="4D9A6EE5"/>
    <w:rsid w:val="511A3916"/>
    <w:rsid w:val="51E608A4"/>
    <w:rsid w:val="58327F84"/>
    <w:rsid w:val="5C2108CD"/>
    <w:rsid w:val="66C94D62"/>
    <w:rsid w:val="6E135BAA"/>
    <w:rsid w:val="70330483"/>
    <w:rsid w:val="76D44720"/>
    <w:rsid w:val="77BA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1.bin"/><Relationship Id="rId7" Type="http://schemas.openxmlformats.org/officeDocument/2006/relationships/image" Target="http://www.gzu.edu.cn/gzu/biaoshi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1008</Words>
  <Characters>1511</Characters>
  <Lines>0</Lines>
  <Paragraphs>0</Paragraphs>
  <TotalTime>4</TotalTime>
  <ScaleCrop>false</ScaleCrop>
  <LinksUpToDate>false</LinksUpToDate>
  <CharactersWithSpaces>1656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月</cp:lastModifiedBy>
  <dcterms:modified xsi:type="dcterms:W3CDTF">2026-06-28T12:23:38Z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eyJoZGlkIjoiOTNiMTY3OTc3NTI5NGJjM2M1MjQzNmFlMzVlNDRkYzQiLCJ1c2VySWQiOiIxNTI3MjA3MjQyIn0=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755C066A1CF44DC0B866B0B522CE4F10_12</vt:lpwstr>
  </property>
</Properties>
</file>